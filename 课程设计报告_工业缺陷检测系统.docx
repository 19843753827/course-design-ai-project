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3A8F1">
      <w:pPr>
        <w:pStyle w:val="9"/>
        <w:rPr>
          <w:rFonts w:ascii="Times New Roman"/>
          <w:sz w:val="28"/>
        </w:rPr>
      </w:pPr>
    </w:p>
    <w:p w14:paraId="0049A01A">
      <w:pPr>
        <w:pStyle w:val="9"/>
        <w:rPr>
          <w:rFonts w:ascii="Times New Roman"/>
          <w:sz w:val="28"/>
        </w:rPr>
      </w:pPr>
    </w:p>
    <w:p w14:paraId="4788768C">
      <w:pPr>
        <w:pStyle w:val="9"/>
        <w:rPr>
          <w:rFonts w:ascii="Times New Roman"/>
          <w:sz w:val="28"/>
        </w:rPr>
      </w:pPr>
    </w:p>
    <w:p w14:paraId="64EFEB90">
      <w:pPr>
        <w:pStyle w:val="9"/>
        <w:rPr>
          <w:rFonts w:ascii="Times New Roman"/>
          <w:sz w:val="28"/>
        </w:rPr>
      </w:pPr>
    </w:p>
    <w:p w14:paraId="73CB003D">
      <w:pPr>
        <w:pStyle w:val="9"/>
        <w:spacing w:before="155"/>
        <w:rPr>
          <w:rFonts w:ascii="Times New Roman"/>
          <w:sz w:val="28"/>
        </w:rPr>
      </w:pPr>
    </w:p>
    <w:p w14:paraId="4AD6A3EC">
      <w:pPr>
        <w:pStyle w:val="4"/>
      </w:pPr>
      <w:r>
        <w:rPr>
          <w:color w:val="545454"/>
          <w:spacing w:val="-1"/>
        </w:rPr>
        <w:t>制造智能技术课程设计</w:t>
      </w:r>
    </w:p>
    <w:p w14:paraId="7E66DBC2">
      <w:pPr>
        <w:pStyle w:val="9"/>
        <w:rPr>
          <w:sz w:val="28"/>
        </w:rPr>
      </w:pPr>
    </w:p>
    <w:p w14:paraId="6A19D0CD">
      <w:pPr>
        <w:pStyle w:val="9"/>
        <w:spacing w:before="131"/>
        <w:rPr>
          <w:sz w:val="28"/>
        </w:rPr>
      </w:pPr>
    </w:p>
    <w:p w14:paraId="0278707F">
      <w:pPr>
        <w:pStyle w:val="12"/>
        <w:ind w:left="0"/>
      </w:pPr>
      <w:r>
        <w:rPr>
          <w:color w:val="1A5275"/>
          <w:spacing w:val="-1"/>
        </w:rPr>
        <w:t>基于轻量化卷积神经网络的</w:t>
      </w:r>
    </w:p>
    <w:p w14:paraId="5C48D4C4">
      <w:pPr>
        <w:pStyle w:val="12"/>
        <w:spacing w:before="76"/>
      </w:pPr>
      <w:r>
        <w:rPr>
          <w:color w:val="1A5275"/>
          <w:spacing w:val="-1"/>
        </w:rPr>
        <w:t>工业零部件表面缺陷智能检测系统</w:t>
      </w:r>
    </w:p>
    <w:p w14:paraId="7C8FA17E">
      <w:pPr>
        <w:pStyle w:val="9"/>
        <w:rPr>
          <w:sz w:val="44"/>
        </w:rPr>
      </w:pPr>
    </w:p>
    <w:p w14:paraId="3E1BE7B0">
      <w:pPr>
        <w:pStyle w:val="9"/>
        <w:rPr>
          <w:sz w:val="44"/>
        </w:rPr>
      </w:pPr>
    </w:p>
    <w:p w14:paraId="3CCCA88F">
      <w:pPr>
        <w:pStyle w:val="9"/>
        <w:spacing w:before="119"/>
        <w:rPr>
          <w:sz w:val="44"/>
        </w:rPr>
      </w:pPr>
    </w:p>
    <w:p w14:paraId="545C085C">
      <w:pPr>
        <w:pStyle w:val="6"/>
        <w:tabs>
          <w:tab w:val="left" w:pos="3805"/>
        </w:tabs>
        <w:spacing w:line="240" w:lineRule="auto"/>
      </w:pPr>
      <w:r>
        <w:rPr>
          <w:color w:val="1A5275"/>
        </w:rPr>
        <w:t>课程名</w:t>
      </w:r>
      <w:r>
        <w:rPr>
          <w:color w:val="1A5275"/>
          <w:spacing w:val="-10"/>
        </w:rPr>
        <w:t>称</w:t>
      </w:r>
      <w:r>
        <w:rPr>
          <w:color w:val="1A5275"/>
        </w:rPr>
        <w:tab/>
      </w:r>
      <w:r>
        <w:t>制造智能技</w:t>
      </w:r>
      <w:r>
        <w:rPr>
          <w:spacing w:val="-10"/>
        </w:rPr>
        <w:t>术</w:t>
      </w:r>
    </w:p>
    <w:p w14:paraId="54BE02E4">
      <w:pPr>
        <w:pStyle w:val="6"/>
        <w:tabs>
          <w:tab w:val="left" w:pos="3805"/>
        </w:tabs>
        <w:ind w:right="3574"/>
      </w:pPr>
      <w:r>
        <mc:AlternateContent>
          <mc:Choice Requires="wps">
            <w:drawing>
              <wp:anchor distT="0" distB="0" distL="0" distR="0" simplePos="0" relativeHeight="251659264" behindDoc="0" locked="0" layoutInCell="1" allowOverlap="1">
                <wp:simplePos x="0" y="0"/>
                <wp:positionH relativeFrom="page">
                  <wp:posOffset>1259840</wp:posOffset>
                </wp:positionH>
                <wp:positionV relativeFrom="paragraph">
                  <wp:posOffset>83820</wp:posOffset>
                </wp:positionV>
                <wp:extent cx="5039995" cy="1270"/>
                <wp:effectExtent l="0" t="0" r="0" b="0"/>
                <wp:wrapNone/>
                <wp:docPr id="5" name="Graphic 5"/>
                <wp:cNvGraphicFramePr/>
                <a:graphic xmlns:a="http://schemas.openxmlformats.org/drawingml/2006/main">
                  <a:graphicData uri="http://schemas.microsoft.com/office/word/2010/wordprocessingShape">
                    <wps:wsp>
                      <wps:cNvSpPr/>
                      <wps:spPr>
                        <a:xfrm>
                          <a:off x="0" y="0"/>
                          <a:ext cx="5039995" cy="1270"/>
                        </a:xfrm>
                        <a:custGeom>
                          <a:avLst/>
                          <a:gdLst/>
                          <a:ahLst/>
                          <a:cxnLst/>
                          <a:rect l="l" t="t" r="r" b="b"/>
                          <a:pathLst>
                            <a:path w="5039995">
                              <a:moveTo>
                                <a:pt x="0" y="0"/>
                              </a:moveTo>
                              <a:lnTo>
                                <a:pt x="5040000" y="0"/>
                              </a:lnTo>
                            </a:path>
                          </a:pathLst>
                        </a:custGeom>
                        <a:ln w="6350">
                          <a:solidFill>
                            <a:srgbClr val="BCC3C6"/>
                          </a:solidFill>
                          <a:prstDash val="solid"/>
                        </a:ln>
                      </wps:spPr>
                      <wps:bodyPr wrap="square" lIns="0" tIns="0" rIns="0" bIns="0" rtlCol="0">
                        <a:noAutofit/>
                      </wps:bodyPr>
                    </wps:wsp>
                  </a:graphicData>
                </a:graphic>
              </wp:anchor>
            </w:drawing>
          </mc:Choice>
          <mc:Fallback>
            <w:pict>
              <v:shape id="Graphic 5" o:spid="_x0000_s1026" o:spt="100" style="position:absolute;left:0pt;margin-left:99.2pt;margin-top:6.6pt;height:0.1pt;width:396.85pt;mso-position-horizontal-relative:page;z-index:251659264;mso-width-relative:page;mso-height-relative:page;" filled="f" stroked="t" coordsize="5039995,1" o:gfxdata="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QUlrw0wAAAAkBAAAPAAAAAAAA&#10;AAEAIAAAACIAAABkcnMvZG93bnJldi54bWxQSwECFAAUAAAACACHTuJAocPtChcCAAB6BAAADgAA&#10;AAAAAAABACAAAAAiAQAAZHJzL2Uyb0RvYy54bWxQSwUGAAAAAAYABgBZAQAAqwUAAAAA&#10;" path="m0,0l5040000,0e">
                <v:fill on="f" focussize="0,0"/>
                <v:stroke weight="0.5pt" color="#BCC3C6" joinstyle="round"/>
                <v:imagedata o:title=""/>
                <o:lock v:ext="edit" aspectratio="f"/>
                <v:textbox inset="0mm,0mm,0mm,0mm"/>
              </v:shape>
            </w:pict>
          </mc:Fallback>
        </mc:AlternateContent>
      </w:r>
      <w:r>
        <mc:AlternateContent>
          <mc:Choice Requires="wps">
            <w:drawing>
              <wp:anchor distT="0" distB="0" distL="0" distR="0" simplePos="0" relativeHeight="251659264" behindDoc="0" locked="0" layoutInCell="1" allowOverlap="1">
                <wp:simplePos x="0" y="0"/>
                <wp:positionH relativeFrom="page">
                  <wp:posOffset>1259840</wp:posOffset>
                </wp:positionH>
                <wp:positionV relativeFrom="paragraph">
                  <wp:posOffset>490220</wp:posOffset>
                </wp:positionV>
                <wp:extent cx="5039995" cy="1270"/>
                <wp:effectExtent l="0" t="0" r="0" b="0"/>
                <wp:wrapNone/>
                <wp:docPr id="6" name="Graphic 6"/>
                <wp:cNvGraphicFramePr/>
                <a:graphic xmlns:a="http://schemas.openxmlformats.org/drawingml/2006/main">
                  <a:graphicData uri="http://schemas.microsoft.com/office/word/2010/wordprocessingShape">
                    <wps:wsp>
                      <wps:cNvSpPr/>
                      <wps:spPr>
                        <a:xfrm>
                          <a:off x="0" y="0"/>
                          <a:ext cx="5039995" cy="1270"/>
                        </a:xfrm>
                        <a:custGeom>
                          <a:avLst/>
                          <a:gdLst/>
                          <a:ahLst/>
                          <a:cxnLst/>
                          <a:rect l="l" t="t" r="r" b="b"/>
                          <a:pathLst>
                            <a:path w="5039995">
                              <a:moveTo>
                                <a:pt x="0" y="0"/>
                              </a:moveTo>
                              <a:lnTo>
                                <a:pt x="5040000" y="0"/>
                              </a:lnTo>
                            </a:path>
                          </a:pathLst>
                        </a:custGeom>
                        <a:ln w="6350">
                          <a:solidFill>
                            <a:srgbClr val="BCC3C6"/>
                          </a:solidFill>
                          <a:prstDash val="solid"/>
                        </a:ln>
                      </wps:spPr>
                      <wps:bodyPr wrap="square" lIns="0" tIns="0" rIns="0" bIns="0" rtlCol="0">
                        <a:noAutofit/>
                      </wps:bodyPr>
                    </wps:wsp>
                  </a:graphicData>
                </a:graphic>
              </wp:anchor>
            </w:drawing>
          </mc:Choice>
          <mc:Fallback>
            <w:pict>
              <v:shape id="Graphic 6" o:spid="_x0000_s1026" o:spt="100" style="position:absolute;left:0pt;margin-left:99.2pt;margin-top:38.6pt;height:0.1pt;width:396.85pt;mso-position-horizontal-relative:page;z-index:251659264;mso-width-relative:page;mso-height-relative:page;" filled="f" stroked="t" coordsize="5039995,1" o:gfxdata="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7qCb3UAAAACQEAAA8AAAAA&#10;AAAAAQAgAAAAIgAAAGRycy9kb3ducmV2LnhtbFBLAQIUABQAAAAIAIdO4kCC/hpbGAIAAHoEAAAO&#10;AAAAAAAAAAEAIAAAACMBAABkcnMvZTJvRG9jLnhtbFBLBQYAAAAABgAGAFkBAACtBQAAAAA=&#10;" path="m0,0l5040000,0e">
                <v:fill on="f" focussize="0,0"/>
                <v:stroke weight="0.5pt" color="#BCC3C6" joinstyle="round"/>
                <v:imagedata o:title=""/>
                <o:lock v:ext="edit" aspectratio="f"/>
                <v:textbox inset="0mm,0mm,0mm,0mm"/>
              </v:shape>
            </w:pict>
          </mc:Fallback>
        </mc:AlternateContent>
      </w:r>
      <w:r>
        <w:rPr>
          <w:color w:val="1A5275"/>
        </w:rPr>
        <w:t>设计题目</w:t>
      </w:r>
      <w:r>
        <w:rPr>
          <w:color w:val="1A5275"/>
        </w:rPr>
        <w:tab/>
      </w:r>
      <w:r>
        <w:t>工业零部件表面缺陷智能检测系统</w:t>
      </w:r>
      <w:r>
        <w:rPr>
          <w:color w:val="1A5275"/>
        </w:rPr>
        <w:t>技术架构</w:t>
      </w:r>
      <w:r>
        <w:rPr>
          <w:color w:val="1A5275"/>
        </w:rPr>
        <w:tab/>
      </w:r>
      <w:r>
        <w:rPr>
          <w:w w:val="90"/>
        </w:rPr>
        <w:t>B/S</w:t>
      </w:r>
      <w:r>
        <w:rPr>
          <w:spacing w:val="-71"/>
        </w:rPr>
        <w:t xml:space="preserve"> </w:t>
      </w:r>
      <w:r>
        <w:t>架构</w:t>
      </w:r>
      <w:r>
        <w:rPr>
          <w:spacing w:val="-71"/>
        </w:rPr>
        <w:t xml:space="preserve"> </w:t>
      </w:r>
      <w:r>
        <w:t>▲</w:t>
      </w:r>
      <w:r>
        <w:rPr>
          <w:spacing w:val="-71"/>
        </w:rPr>
        <w:t xml:space="preserve"> </w:t>
      </w:r>
      <w:r>
        <w:rPr>
          <w:w w:val="79"/>
        </w:rPr>
        <w:t>Flask</w:t>
      </w:r>
      <w:r>
        <w:rPr>
          <w:spacing w:val="-71"/>
        </w:rPr>
        <w:t xml:space="preserve"> </w:t>
      </w:r>
      <w:r>
        <w:t>▲</w:t>
      </w:r>
      <w:r>
        <w:rPr>
          <w:spacing w:val="-71"/>
        </w:rPr>
        <w:t xml:space="preserve"> </w:t>
      </w:r>
      <w:r>
        <w:rPr>
          <w:w w:val="97"/>
        </w:rPr>
        <w:t>PyTorch</w:t>
      </w:r>
      <w:r>
        <w:rPr>
          <w:spacing w:val="-71"/>
        </w:rPr>
        <w:t xml:space="preserve"> </w:t>
      </w:r>
      <w:r>
        <w:t>▲</w:t>
      </w:r>
      <w:r>
        <w:rPr>
          <w:spacing w:val="-71"/>
        </w:rPr>
        <w:t xml:space="preserve"> </w:t>
      </w:r>
      <w:r>
        <w:rPr>
          <w:spacing w:val="-2"/>
          <w:w w:val="89"/>
        </w:rPr>
        <w:t>SQLite</w:t>
      </w:r>
    </w:p>
    <w:p w14:paraId="714F192B">
      <w:pPr>
        <w:pStyle w:val="6"/>
        <w:tabs>
          <w:tab w:val="left" w:pos="3805"/>
        </w:tabs>
        <w:ind w:right="3491"/>
      </w:pPr>
      <w:r>
        <mc:AlternateContent>
          <mc:Choice Requires="wps">
            <w:drawing>
              <wp:anchor distT="0" distB="0" distL="0" distR="0" simplePos="0" relativeHeight="251660288" behindDoc="0" locked="0" layoutInCell="1" allowOverlap="1">
                <wp:simplePos x="0" y="0"/>
                <wp:positionH relativeFrom="page">
                  <wp:posOffset>1259840</wp:posOffset>
                </wp:positionH>
                <wp:positionV relativeFrom="paragraph">
                  <wp:posOffset>83820</wp:posOffset>
                </wp:positionV>
                <wp:extent cx="5039995" cy="1270"/>
                <wp:effectExtent l="0" t="0" r="0" b="0"/>
                <wp:wrapNone/>
                <wp:docPr id="7" name="Graphic 7"/>
                <wp:cNvGraphicFramePr/>
                <a:graphic xmlns:a="http://schemas.openxmlformats.org/drawingml/2006/main">
                  <a:graphicData uri="http://schemas.microsoft.com/office/word/2010/wordprocessingShape">
                    <wps:wsp>
                      <wps:cNvSpPr/>
                      <wps:spPr>
                        <a:xfrm>
                          <a:off x="0" y="0"/>
                          <a:ext cx="5039995" cy="1270"/>
                        </a:xfrm>
                        <a:custGeom>
                          <a:avLst/>
                          <a:gdLst/>
                          <a:ahLst/>
                          <a:cxnLst/>
                          <a:rect l="l" t="t" r="r" b="b"/>
                          <a:pathLst>
                            <a:path w="5039995">
                              <a:moveTo>
                                <a:pt x="0" y="0"/>
                              </a:moveTo>
                              <a:lnTo>
                                <a:pt x="5040000" y="0"/>
                              </a:lnTo>
                            </a:path>
                          </a:pathLst>
                        </a:custGeom>
                        <a:ln w="6350">
                          <a:solidFill>
                            <a:srgbClr val="BCC3C6"/>
                          </a:solidFill>
                          <a:prstDash val="solid"/>
                        </a:ln>
                      </wps:spPr>
                      <wps:bodyPr wrap="square" lIns="0" tIns="0" rIns="0" bIns="0" rtlCol="0">
                        <a:noAutofit/>
                      </wps:bodyPr>
                    </wps:wsp>
                  </a:graphicData>
                </a:graphic>
              </wp:anchor>
            </w:drawing>
          </mc:Choice>
          <mc:Fallback>
            <w:pict>
              <v:shape id="Graphic 7" o:spid="_x0000_s1026" o:spt="100" style="position:absolute;left:0pt;margin-left:99.2pt;margin-top:6.6pt;height:0.1pt;width:396.85pt;mso-position-horizontal-relative:page;z-index:251660288;mso-width-relative:page;mso-height-relative:page;" filled="f" stroked="t" coordsize="5039995,1" o:gfxdata="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BSWvDTAAAACQEAAA8AAAAA&#10;AAAAAQAgAAAAIgAAAGRycy9kb3ducmV2LnhtbFBLAQIUABQAAAAIAIdO4kBj6rdrGQIAAHoEAAAO&#10;AAAAAAAAAAEAIAAAACIBAABkcnMvZTJvRG9jLnhtbFBLBQYAAAAABgAGAFkBAACtBQAAAAA=&#10;" path="m0,0l5040000,0e">
                <v:fill on="f" focussize="0,0"/>
                <v:stroke weight="0.5pt" color="#BCC3C6" joinstyle="round"/>
                <v:imagedata o:title=""/>
                <o:lock v:ext="edit" aspectratio="f"/>
                <v:textbox inset="0mm,0mm,0mm,0mm"/>
              </v:shape>
            </w:pict>
          </mc:Fallback>
        </mc:AlternateContent>
      </w:r>
      <w:r>
        <mc:AlternateContent>
          <mc:Choice Requires="wps">
            <w:drawing>
              <wp:anchor distT="0" distB="0" distL="0" distR="0" simplePos="0" relativeHeight="251660288" behindDoc="0" locked="0" layoutInCell="1" allowOverlap="1">
                <wp:simplePos x="0" y="0"/>
                <wp:positionH relativeFrom="page">
                  <wp:posOffset>1259840</wp:posOffset>
                </wp:positionH>
                <wp:positionV relativeFrom="paragraph">
                  <wp:posOffset>490220</wp:posOffset>
                </wp:positionV>
                <wp:extent cx="5039995" cy="1270"/>
                <wp:effectExtent l="0" t="0" r="0" b="0"/>
                <wp:wrapNone/>
                <wp:docPr id="8" name="Graphic 8"/>
                <wp:cNvGraphicFramePr/>
                <a:graphic xmlns:a="http://schemas.openxmlformats.org/drawingml/2006/main">
                  <a:graphicData uri="http://schemas.microsoft.com/office/word/2010/wordprocessingShape">
                    <wps:wsp>
                      <wps:cNvSpPr/>
                      <wps:spPr>
                        <a:xfrm>
                          <a:off x="0" y="0"/>
                          <a:ext cx="5039995" cy="1270"/>
                        </a:xfrm>
                        <a:custGeom>
                          <a:avLst/>
                          <a:gdLst/>
                          <a:ahLst/>
                          <a:cxnLst/>
                          <a:rect l="l" t="t" r="r" b="b"/>
                          <a:pathLst>
                            <a:path w="5039995">
                              <a:moveTo>
                                <a:pt x="0" y="0"/>
                              </a:moveTo>
                              <a:lnTo>
                                <a:pt x="5040000" y="0"/>
                              </a:lnTo>
                            </a:path>
                          </a:pathLst>
                        </a:custGeom>
                        <a:ln w="6350">
                          <a:solidFill>
                            <a:srgbClr val="BCC3C6"/>
                          </a:solidFill>
                          <a:prstDash val="solid"/>
                        </a:ln>
                      </wps:spPr>
                      <wps:bodyPr wrap="square" lIns="0" tIns="0" rIns="0" bIns="0" rtlCol="0">
                        <a:noAutofit/>
                      </wps:bodyPr>
                    </wps:wsp>
                  </a:graphicData>
                </a:graphic>
              </wp:anchor>
            </w:drawing>
          </mc:Choice>
          <mc:Fallback>
            <w:pict>
              <v:shape id="Graphic 8" o:spid="_x0000_s1026" o:spt="100" style="position:absolute;left:0pt;margin-left:99.2pt;margin-top:38.6pt;height:0.1pt;width:396.85pt;mso-position-horizontal-relative:page;z-index:251660288;mso-width-relative:page;mso-height-relative:page;" filled="f" stroked="t" coordsize="5039995,1" o:gfxdata="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7qCb3UAAAACQEAAA8AAAAA&#10;AAAAAQAgAAAAIgAAAGRycy9kb3ducmV2LnhtbFBLAQIUABQAAAAIAIdO4kCNJe2mGAIAAHoEAAAO&#10;AAAAAAAAAAEAIAAAACMBAABkcnMvZTJvRG9jLnhtbFBLBQYAAAAABgAGAFkBAACtBQAAAAA=&#10;" path="m0,0l5040000,0e">
                <v:fill on="f" focussize="0,0"/>
                <v:stroke weight="0.5pt" color="#BCC3C6" joinstyle="round"/>
                <v:imagedata o:title=""/>
                <o:lock v:ext="edit" aspectratio="f"/>
                <v:textbox inset="0mm,0mm,0mm,0mm"/>
              </v:shape>
            </w:pict>
          </mc:Fallback>
        </mc:AlternateContent>
      </w:r>
      <w:r>
        <w:rPr>
          <w:color w:val="1A5275"/>
          <w:spacing w:val="-4"/>
        </w:rPr>
        <w:t>开发方式</w:t>
      </w:r>
      <w:r>
        <w:rPr>
          <w:color w:val="1A5275"/>
        </w:rPr>
        <w:tab/>
      </w:r>
      <w:r>
        <w:rPr>
          <w:spacing w:val="-2"/>
        </w:rPr>
        <w:t>Vibe</w:t>
      </w:r>
      <w:r>
        <w:rPr>
          <w:spacing w:val="-71"/>
        </w:rPr>
        <w:t xml:space="preserve"> </w:t>
      </w:r>
      <w:r>
        <w:rPr>
          <w:spacing w:val="-2"/>
        </w:rPr>
        <w:t>Coding（AI</w:t>
      </w:r>
      <w:r>
        <w:rPr>
          <w:spacing w:val="-71"/>
        </w:rPr>
        <w:t xml:space="preserve"> </w:t>
      </w:r>
      <w:r>
        <w:rPr>
          <w:spacing w:val="-2"/>
        </w:rPr>
        <w:t>辅助人机协同开发）</w:t>
      </w:r>
      <w:r>
        <w:rPr>
          <w:color w:val="1A5275"/>
          <w:spacing w:val="-4"/>
        </w:rPr>
        <w:t>完成日期</w:t>
      </w:r>
      <w:r>
        <w:rPr>
          <w:color w:val="1A5275"/>
        </w:rPr>
        <w:tab/>
      </w:r>
      <w:r>
        <w:t>2026</w:t>
      </w:r>
      <w:r>
        <w:rPr>
          <w:spacing w:val="-36"/>
        </w:rPr>
        <w:t xml:space="preserve"> </w:t>
      </w:r>
      <w:r>
        <w:t>年</w:t>
      </w:r>
      <w:r>
        <w:rPr>
          <w:spacing w:val="-36"/>
        </w:rPr>
        <w:t xml:space="preserve"> </w:t>
      </w:r>
      <w:r>
        <w:t>9</w:t>
      </w:r>
      <w:r>
        <w:rPr>
          <w:spacing w:val="-36"/>
        </w:rPr>
        <w:t xml:space="preserve"> </w:t>
      </w:r>
      <w:r>
        <w:t>月</w:t>
      </w:r>
    </w:p>
    <w:p w14:paraId="4640EBBA">
      <w:pPr>
        <w:pStyle w:val="9"/>
        <w:spacing w:before="6"/>
        <w:rPr>
          <w:sz w:val="8"/>
        </w:rPr>
      </w:pPr>
      <w:r>
        <w:rPr>
          <w:sz w:val="8"/>
        </w:rPr>
        <mc:AlternateContent>
          <mc:Choice Requires="wps">
            <w:drawing>
              <wp:anchor distT="0" distB="0" distL="0" distR="0" simplePos="0" relativeHeight="251671552" behindDoc="1" locked="0" layoutInCell="1" allowOverlap="1">
                <wp:simplePos x="0" y="0"/>
                <wp:positionH relativeFrom="page">
                  <wp:posOffset>1259840</wp:posOffset>
                </wp:positionH>
                <wp:positionV relativeFrom="paragraph">
                  <wp:posOffset>83820</wp:posOffset>
                </wp:positionV>
                <wp:extent cx="5039995"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5039995" cy="1270"/>
                        </a:xfrm>
                        <a:custGeom>
                          <a:avLst/>
                          <a:gdLst/>
                          <a:ahLst/>
                          <a:cxnLst/>
                          <a:rect l="l" t="t" r="r" b="b"/>
                          <a:pathLst>
                            <a:path w="5039995">
                              <a:moveTo>
                                <a:pt x="0" y="0"/>
                              </a:moveTo>
                              <a:lnTo>
                                <a:pt x="5040000" y="0"/>
                              </a:lnTo>
                            </a:path>
                          </a:pathLst>
                        </a:custGeom>
                        <a:ln w="6350">
                          <a:solidFill>
                            <a:srgbClr val="BCC3C6"/>
                          </a:solidFill>
                          <a:prstDash val="solid"/>
                        </a:ln>
                      </wps:spPr>
                      <wps:bodyPr wrap="square" lIns="0" tIns="0" rIns="0" bIns="0" rtlCol="0">
                        <a:noAutofit/>
                      </wps:bodyPr>
                    </wps:wsp>
                  </a:graphicData>
                </a:graphic>
              </wp:anchor>
            </w:drawing>
          </mc:Choice>
          <mc:Fallback>
            <w:pict>
              <v:shape id="Graphic 9" o:spid="_x0000_s1026" o:spt="100" style="position:absolute;left:0pt;margin-left:99.2pt;margin-top:6.6pt;height:0.1pt;width:396.85pt;mso-position-horizontal-relative:page;mso-wrap-distance-bottom:0pt;mso-wrap-distance-top:0pt;z-index:-251644928;mso-width-relative:page;mso-height-relative:page;" filled="f" stroked="t" coordsize="5039995,1" o:gfxdata="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FJa8NMAAAAJAQAADwAAAAAA&#10;AAABACAAAAAiAAAAZHJzL2Rvd25yZXYueG1sUEsBAhQAFAAAAAgAh07iQGwxQJYYAgAAegQAAA4A&#10;AAAAAAAAAQAgAAAAIgEAAGRycy9lMm9Eb2MueG1sUEsFBgAAAAAGAAYAWQEAAKwFAAAAAA==&#10;" path="m0,0l5040000,0e">
                <v:fill on="f" focussize="0,0"/>
                <v:stroke weight="0.5pt" color="#BCC3C6" joinstyle="round"/>
                <v:imagedata o:title=""/>
                <o:lock v:ext="edit" aspectratio="f"/>
                <v:textbox inset="0mm,0mm,0mm,0mm"/>
                <w10:wrap type="topAndBottom"/>
              </v:shape>
            </w:pict>
          </mc:Fallback>
        </mc:AlternateContent>
      </w:r>
    </w:p>
    <w:p w14:paraId="0B1764C3">
      <w:pPr>
        <w:pStyle w:val="9"/>
        <w:spacing w:after="0"/>
        <w:rPr>
          <w:sz w:val="8"/>
        </w:rPr>
        <w:sectPr>
          <w:headerReference r:id="rId5" w:type="default"/>
          <w:footerReference r:id="rId6" w:type="default"/>
          <w:type w:val="continuous"/>
          <w:pgSz w:w="11910" w:h="16840"/>
          <w:pgMar w:top="1180" w:right="141" w:bottom="820" w:left="566" w:header="526" w:footer="635" w:gutter="0"/>
          <w:pgNumType w:start="1"/>
          <w:cols w:space="720" w:num="1"/>
        </w:sectPr>
      </w:pPr>
    </w:p>
    <w:p w14:paraId="51107E04">
      <w:pPr>
        <w:pStyle w:val="2"/>
      </w:pPr>
      <w:bookmarkStart w:id="0" w:name="_TOC_250030"/>
      <w:bookmarkEnd w:id="0"/>
      <w:r>
        <w:rPr>
          <w:color w:val="1A5275"/>
          <w:spacing w:val="-39"/>
        </w:rPr>
        <w:t>摘 要</w:t>
      </w:r>
    </w:p>
    <w:p w14:paraId="728379AF">
      <w:pPr>
        <w:pStyle w:val="7"/>
        <w:spacing w:before="339" w:line="340" w:lineRule="auto"/>
        <w:ind w:right="1425" w:firstLine="440"/>
      </w:pPr>
      <w:r>
        <w:rPr>
          <w:spacing w:val="-1"/>
        </w:rPr>
        <w:t>本项目面向机械制造、汽车零部件、五金冲压等离散制造场景中的产品表面质量检测环</w:t>
      </w:r>
      <w:r>
        <w:rPr>
          <w:w w:val="101"/>
        </w:rPr>
        <w:t>节，开发了一套基于机器视觉与轻量化卷积神经网络（CNN）的智能缺陷检测系统。系统</w:t>
      </w:r>
      <w:r>
        <w:rPr>
          <w:spacing w:val="-22"/>
        </w:rPr>
        <w:t xml:space="preserve">采用 </w:t>
      </w:r>
      <w:r>
        <w:rPr>
          <w:w w:val="90"/>
        </w:rPr>
        <w:t>B/S</w:t>
      </w:r>
      <w:r>
        <w:rPr>
          <w:spacing w:val="-14"/>
        </w:rPr>
        <w:t xml:space="preserve"> 架构，自上而下分为前端 </w:t>
      </w:r>
      <w:r>
        <w:rPr>
          <w:w w:val="107"/>
        </w:rPr>
        <w:t>UI</w:t>
      </w:r>
      <w:r>
        <w:rPr>
          <w:spacing w:val="-9"/>
        </w:rPr>
        <w:t xml:space="preserve"> 层、后端服务层、算法模块层和数据存储层，支持工业工件图片上传、缺陷自动识别分类、检测结果可视化展示与历史数据追溯。</w:t>
      </w:r>
    </w:p>
    <w:p w14:paraId="1F8CC8C0">
      <w:pPr>
        <w:pStyle w:val="7"/>
        <w:spacing w:line="340" w:lineRule="auto"/>
        <w:ind w:right="1425" w:firstLine="440"/>
      </w:pPr>
      <w:r>
        <w:rPr>
          <w:spacing w:val="-2"/>
        </w:rPr>
        <w:t xml:space="preserve">系统运用《制造智能技术》课程的三个核心技术方向：工业机器视觉与图像处理技术（图像灰度化、高斯滤波降噪、缺陷特征提取）、工业机器学习与智能分类识别技术（基于 </w:t>
      </w:r>
      <w:r>
        <w:rPr>
          <w:w w:val="130"/>
        </w:rPr>
        <w:t>CNN</w:t>
      </w:r>
      <w:r>
        <w:rPr>
          <w:spacing w:val="-94"/>
          <w:w w:val="130"/>
        </w:rPr>
        <w:t xml:space="preserve"> </w:t>
      </w:r>
      <w:r>
        <w:t>的缺陷类型自动识别）、工业质量数据管理与追溯技术（检测数据存储、历史记录查</w:t>
      </w:r>
      <w:r>
        <w:rPr>
          <w:spacing w:val="-2"/>
        </w:rPr>
        <w:t>询、质量统计分析）。</w:t>
      </w:r>
    </w:p>
    <w:p w14:paraId="084CF4E5">
      <w:pPr>
        <w:pStyle w:val="7"/>
        <w:ind w:left="1411"/>
      </w:pPr>
      <w:r>
        <w:rPr>
          <w:spacing w:val="-9"/>
        </w:rPr>
        <w:t xml:space="preserve">算法核心采用 </w:t>
      </w:r>
      <w:r>
        <w:t>3</w:t>
      </w:r>
      <w:r>
        <w:rPr>
          <w:spacing w:val="-22"/>
        </w:rPr>
        <w:t xml:space="preserve"> 个卷积块 </w:t>
      </w:r>
      <w:r>
        <w:rPr>
          <w:spacing w:val="-47"/>
          <w:w w:val="130"/>
        </w:rPr>
        <w:t xml:space="preserve">+ </w:t>
      </w:r>
      <w:r>
        <w:t>2</w:t>
      </w:r>
      <w:r>
        <w:rPr>
          <w:spacing w:val="-13"/>
        </w:rPr>
        <w:t xml:space="preserve"> 个全连接层的轻量化 </w:t>
      </w:r>
      <w:r>
        <w:rPr>
          <w:w w:val="130"/>
        </w:rPr>
        <w:t>CNN</w:t>
      </w:r>
      <w:r>
        <w:rPr>
          <w:spacing w:val="-94"/>
          <w:w w:val="130"/>
        </w:rPr>
        <w:t xml:space="preserve"> </w:t>
      </w:r>
      <w:r>
        <w:rPr>
          <w:spacing w:val="-7"/>
        </w:rPr>
        <w:t xml:space="preserve">网络，总参数量约 </w:t>
      </w:r>
      <w:r>
        <w:rPr>
          <w:spacing w:val="-4"/>
        </w:rPr>
        <w:t>10.2</w:t>
      </w:r>
    </w:p>
    <w:p w14:paraId="01AC47CA">
      <w:pPr>
        <w:pStyle w:val="7"/>
        <w:spacing w:before="118" w:line="340" w:lineRule="auto"/>
        <w:ind w:right="1425"/>
      </w:pPr>
      <w:r>
        <w:rPr>
          <w:spacing w:val="-3"/>
        </w:rPr>
        <w:t xml:space="preserve">万，在测试集上达到 </w:t>
      </w:r>
      <w:r>
        <w:t>100%</w:t>
      </w:r>
      <w:r>
        <w:rPr>
          <w:spacing w:val="-8"/>
        </w:rPr>
        <w:t xml:space="preserve"> 分类准确率，单张图片平均推理时间约 </w:t>
      </w:r>
      <w:r>
        <w:t>12</w:t>
      </w:r>
      <w:r>
        <w:rPr>
          <w:spacing w:val="-29"/>
        </w:rPr>
        <w:t xml:space="preserve"> </w:t>
      </w:r>
      <w:r>
        <w:t>ms（CPU</w:t>
      </w:r>
      <w:r>
        <w:rPr>
          <w:spacing w:val="-10"/>
        </w:rPr>
        <w:t xml:space="preserve"> 环境</w:t>
      </w:r>
      <w:r>
        <w:t>）。系</w:t>
      </w:r>
      <w:r>
        <w:rPr>
          <w:spacing w:val="-2"/>
        </w:rPr>
        <w:t xml:space="preserve">统通过自动化测试覆盖图片上传、预处理、模型推理、结果返回、数据库写入、历史查询全流程，达到可现场演示状态。本项目全程采用 </w:t>
      </w:r>
      <w:r>
        <w:t>Vibe</w:t>
      </w:r>
      <w:r>
        <w:rPr>
          <w:spacing w:val="-35"/>
        </w:rPr>
        <w:t xml:space="preserve"> </w:t>
      </w:r>
      <w:r>
        <w:t>Coding</w:t>
      </w:r>
      <w:r>
        <w:rPr>
          <w:spacing w:val="-11"/>
        </w:rPr>
        <w:t xml:space="preserve"> 方法，使用 </w:t>
      </w:r>
      <w:r>
        <w:t>AI</w:t>
      </w:r>
    </w:p>
    <w:p w14:paraId="705DAFC3">
      <w:pPr>
        <w:pStyle w:val="7"/>
        <w:spacing w:before="0" w:line="281" w:lineRule="exact"/>
      </w:pPr>
      <w:r>
        <w:rPr>
          <w:spacing w:val="-1"/>
        </w:rPr>
        <w:t>辅助开发并如实披露使用过程。</w:t>
      </w:r>
    </w:p>
    <w:p w14:paraId="686D2225">
      <w:pPr>
        <w:pStyle w:val="9"/>
        <w:spacing w:before="240"/>
        <w:rPr>
          <w:sz w:val="22"/>
        </w:rPr>
      </w:pPr>
    </w:p>
    <w:p w14:paraId="030F8316">
      <w:pPr>
        <w:pStyle w:val="7"/>
        <w:spacing w:before="0" w:line="340" w:lineRule="auto"/>
        <w:ind w:right="3089"/>
      </w:pPr>
      <w:r>
        <w:rPr>
          <w:spacing w:val="-2"/>
        </w:rPr>
        <w:t>关键词：表面缺陷检测；轻量化卷积神经网络；机器视觉；B/S</w:t>
      </w:r>
      <w:r>
        <w:rPr>
          <w:spacing w:val="-24"/>
        </w:rPr>
        <w:t xml:space="preserve"> 架构</w:t>
      </w:r>
      <w:r>
        <w:rPr>
          <w:spacing w:val="-2"/>
        </w:rPr>
        <w:t>；Vibe Coding；工业质量控制</w:t>
      </w:r>
    </w:p>
    <w:p w14:paraId="1D451A76">
      <w:pPr>
        <w:pStyle w:val="7"/>
        <w:spacing w:after="0" w:line="340" w:lineRule="auto"/>
        <w:sectPr>
          <w:pgSz w:w="11910" w:h="16840"/>
          <w:pgMar w:top="1180" w:right="141" w:bottom="820" w:left="566" w:header="526" w:footer="635" w:gutter="0"/>
          <w:cols w:space="720" w:num="1"/>
        </w:sectPr>
      </w:pPr>
    </w:p>
    <w:p w14:paraId="14A6C93F">
      <w:pPr>
        <w:spacing w:before="64"/>
        <w:ind w:left="971" w:right="0" w:firstLine="0"/>
        <w:jc w:val="left"/>
        <w:rPr>
          <w:sz w:val="36"/>
        </w:rPr>
      </w:pPr>
      <w:r>
        <w:rPr>
          <w:color w:val="1A5275"/>
          <w:spacing w:val="-39"/>
          <w:sz w:val="36"/>
        </w:rPr>
        <w:t>目 录</w:t>
      </w:r>
    </w:p>
    <w:sdt>
      <w:sdtPr>
        <w:id w:val="147465385"/>
        <w:docPartObj>
          <w:docPartGallery w:val="Table of Contents"/>
          <w:docPartUnique/>
        </w:docPartObj>
      </w:sdtPr>
      <w:sdtContent>
        <w:p w14:paraId="34360419">
          <w:pPr>
            <w:pStyle w:val="10"/>
            <w:tabs>
              <w:tab w:val="right" w:leader="dot" w:pos="4532"/>
            </w:tabs>
            <w:spacing w:before="339"/>
          </w:pPr>
          <w:r>
            <w:fldChar w:fldCharType="begin"/>
          </w:r>
          <w:r>
            <w:instrText xml:space="preserve">TOC \o "1-2" \h \z \u </w:instrText>
          </w:r>
          <w:r>
            <w:fldChar w:fldCharType="separate"/>
          </w:r>
          <w:r>
            <w:fldChar w:fldCharType="begin"/>
          </w:r>
          <w:r>
            <w:instrText xml:space="preserve"> HYPERLINK \l "_TOC_250030" </w:instrText>
          </w:r>
          <w:r>
            <w:fldChar w:fldCharType="separate"/>
          </w:r>
          <w:r>
            <w:t>摘</w:t>
          </w:r>
          <w:r>
            <w:rPr>
              <w:spacing w:val="-71"/>
            </w:rPr>
            <w:t xml:space="preserve"> </w:t>
          </w:r>
          <w:r>
            <w:rPr>
              <w:spacing w:val="-10"/>
            </w:rPr>
            <w:t>要</w:t>
          </w:r>
          <w:r>
            <w:tab/>
          </w:r>
          <w:r>
            <w:rPr>
              <w:spacing w:val="-10"/>
            </w:rPr>
            <w:t>I</w:t>
          </w:r>
          <w:r>
            <w:rPr>
              <w:spacing w:val="-10"/>
            </w:rPr>
            <w:fldChar w:fldCharType="end"/>
          </w:r>
        </w:p>
        <w:p w14:paraId="0624E056">
          <w:pPr>
            <w:pStyle w:val="10"/>
            <w:tabs>
              <w:tab w:val="right" w:leader="dot" w:pos="6967"/>
            </w:tabs>
            <w:spacing w:before="173"/>
          </w:pPr>
          <w:r>
            <w:fldChar w:fldCharType="begin"/>
          </w:r>
          <w:r>
            <w:instrText xml:space="preserve"> HYPERLINK \l "_TOC_250029" </w:instrText>
          </w:r>
          <w:r>
            <w:fldChar w:fldCharType="separate"/>
          </w:r>
          <w:r>
            <w:t>第一章</w:t>
          </w:r>
          <w:r>
            <w:rPr>
              <w:spacing w:val="-71"/>
            </w:rPr>
            <w:t xml:space="preserve"> </w:t>
          </w:r>
          <w:r>
            <w:t>背景调研与研究意</w:t>
          </w:r>
          <w:r>
            <w:rPr>
              <w:spacing w:val="-10"/>
            </w:rPr>
            <w:t>义</w:t>
          </w:r>
          <w:r>
            <w:tab/>
          </w:r>
          <w:r>
            <w:rPr>
              <w:spacing w:val="-10"/>
            </w:rPr>
            <w:t>1</w:t>
          </w:r>
          <w:r>
            <w:rPr>
              <w:spacing w:val="-10"/>
            </w:rPr>
            <w:fldChar w:fldCharType="end"/>
          </w:r>
        </w:p>
        <w:p w14:paraId="4B050183">
          <w:pPr>
            <w:pStyle w:val="11"/>
            <w:numPr>
              <w:ilvl w:val="1"/>
              <w:numId w:val="1"/>
            </w:numPr>
            <w:tabs>
              <w:tab w:val="left" w:pos="1671"/>
              <w:tab w:val="right" w:leader="dot" w:pos="6463"/>
            </w:tabs>
            <w:spacing w:before="172" w:after="0" w:line="240" w:lineRule="auto"/>
            <w:ind w:left="1671" w:right="0" w:hanging="300"/>
            <w:jc w:val="left"/>
          </w:pPr>
          <w:r>
            <w:fldChar w:fldCharType="begin"/>
          </w:r>
          <w:r>
            <w:instrText xml:space="preserve"> HYPERLINK \l "_TOC_250028" </w:instrText>
          </w:r>
          <w:r>
            <w:fldChar w:fldCharType="separate"/>
          </w:r>
          <w:r>
            <w:t>工业背景与问题提</w:t>
          </w:r>
          <w:r>
            <w:rPr>
              <w:spacing w:val="-10"/>
            </w:rPr>
            <w:t>出</w:t>
          </w:r>
          <w:r>
            <w:tab/>
          </w:r>
          <w:r>
            <w:rPr>
              <w:spacing w:val="-10"/>
            </w:rPr>
            <w:t>1</w:t>
          </w:r>
          <w:r>
            <w:rPr>
              <w:spacing w:val="-10"/>
            </w:rPr>
            <w:fldChar w:fldCharType="end"/>
          </w:r>
        </w:p>
        <w:p w14:paraId="4CDE1F40">
          <w:pPr>
            <w:pStyle w:val="11"/>
            <w:numPr>
              <w:ilvl w:val="1"/>
              <w:numId w:val="1"/>
            </w:numPr>
            <w:tabs>
              <w:tab w:val="left" w:pos="1671"/>
              <w:tab w:val="right" w:leader="dot" w:pos="6023"/>
            </w:tabs>
            <w:spacing w:before="118" w:after="0" w:line="240" w:lineRule="auto"/>
            <w:ind w:left="1671" w:right="0" w:hanging="300"/>
            <w:jc w:val="left"/>
          </w:pPr>
          <w:r>
            <w:fldChar w:fldCharType="begin"/>
          </w:r>
          <w:r>
            <w:instrText xml:space="preserve"> HYPERLINK \l "_TOC_250027" </w:instrText>
          </w:r>
          <w:r>
            <w:fldChar w:fldCharType="separate"/>
          </w:r>
          <w:r>
            <w:t>国内外研究现</w:t>
          </w:r>
          <w:r>
            <w:rPr>
              <w:spacing w:val="-10"/>
            </w:rPr>
            <w:t>状</w:t>
          </w:r>
          <w:r>
            <w:tab/>
          </w:r>
          <w:r>
            <w:rPr>
              <w:spacing w:val="-10"/>
            </w:rPr>
            <w:t>1</w:t>
          </w:r>
          <w:r>
            <w:rPr>
              <w:spacing w:val="-10"/>
            </w:rPr>
            <w:fldChar w:fldCharType="end"/>
          </w:r>
        </w:p>
        <w:p w14:paraId="2065D945">
          <w:pPr>
            <w:pStyle w:val="11"/>
            <w:numPr>
              <w:ilvl w:val="1"/>
              <w:numId w:val="1"/>
            </w:numPr>
            <w:tabs>
              <w:tab w:val="left" w:pos="1671"/>
              <w:tab w:val="right" w:leader="dot" w:pos="6463"/>
            </w:tabs>
            <w:spacing w:before="118" w:after="0" w:line="240" w:lineRule="auto"/>
            <w:ind w:left="1671" w:right="0" w:hanging="300"/>
            <w:jc w:val="left"/>
          </w:pPr>
          <w:r>
            <w:fldChar w:fldCharType="begin"/>
          </w:r>
          <w:r>
            <w:instrText xml:space="preserve"> HYPERLINK \l "_TOC_250026" </w:instrText>
          </w:r>
          <w:r>
            <w:fldChar w:fldCharType="separate"/>
          </w:r>
          <w:r>
            <w:t>研究意义与应用价</w:t>
          </w:r>
          <w:r>
            <w:rPr>
              <w:spacing w:val="-10"/>
            </w:rPr>
            <w:t>值</w:t>
          </w:r>
          <w:r>
            <w:tab/>
          </w:r>
          <w:r>
            <w:rPr>
              <w:spacing w:val="-10"/>
            </w:rPr>
            <w:t>2</w:t>
          </w:r>
          <w:r>
            <w:rPr>
              <w:spacing w:val="-10"/>
            </w:rPr>
            <w:fldChar w:fldCharType="end"/>
          </w:r>
        </w:p>
        <w:p w14:paraId="2FFB2785">
          <w:pPr>
            <w:pStyle w:val="10"/>
            <w:tabs>
              <w:tab w:val="right" w:leader="dot" w:pos="6247"/>
            </w:tabs>
          </w:pPr>
          <w:r>
            <w:fldChar w:fldCharType="begin"/>
          </w:r>
          <w:r>
            <w:instrText xml:space="preserve"> HYPERLINK \l "_TOC_250025" </w:instrText>
          </w:r>
          <w:r>
            <w:fldChar w:fldCharType="separate"/>
          </w:r>
          <w:r>
            <w:t>第二章</w:t>
          </w:r>
          <w:r>
            <w:rPr>
              <w:spacing w:val="-71"/>
            </w:rPr>
            <w:t xml:space="preserve"> </w:t>
          </w:r>
          <w:r>
            <w:t>系统方案设</w:t>
          </w:r>
          <w:r>
            <w:rPr>
              <w:spacing w:val="-10"/>
            </w:rPr>
            <w:t>计</w:t>
          </w:r>
          <w:r>
            <w:tab/>
          </w:r>
          <w:r>
            <w:rPr>
              <w:spacing w:val="-10"/>
            </w:rPr>
            <w:t>3</w:t>
          </w:r>
          <w:r>
            <w:rPr>
              <w:spacing w:val="-10"/>
            </w:rPr>
            <w:fldChar w:fldCharType="end"/>
          </w:r>
        </w:p>
        <w:p w14:paraId="2675AA22">
          <w:pPr>
            <w:pStyle w:val="11"/>
            <w:numPr>
              <w:ilvl w:val="1"/>
              <w:numId w:val="2"/>
            </w:numPr>
            <w:tabs>
              <w:tab w:val="left" w:pos="1671"/>
              <w:tab w:val="right" w:leader="dot" w:pos="6243"/>
            </w:tabs>
            <w:spacing w:before="172" w:after="0" w:line="240" w:lineRule="auto"/>
            <w:ind w:left="1671" w:right="0" w:hanging="300"/>
            <w:jc w:val="left"/>
          </w:pPr>
          <w:r>
            <w:fldChar w:fldCharType="begin"/>
          </w:r>
          <w:r>
            <w:instrText xml:space="preserve"> HYPERLINK \l "_TOC_250024" </w:instrText>
          </w:r>
          <w:r>
            <w:fldChar w:fldCharType="separate"/>
          </w:r>
          <w:r>
            <w:t>系统总体架构设</w:t>
          </w:r>
          <w:r>
            <w:rPr>
              <w:spacing w:val="-10"/>
            </w:rPr>
            <w:t>计</w:t>
          </w:r>
          <w:r>
            <w:tab/>
          </w:r>
          <w:r>
            <w:rPr>
              <w:spacing w:val="-10"/>
            </w:rPr>
            <w:t>3</w:t>
          </w:r>
          <w:r>
            <w:rPr>
              <w:spacing w:val="-10"/>
            </w:rPr>
            <w:fldChar w:fldCharType="end"/>
          </w:r>
        </w:p>
        <w:p w14:paraId="1B1FDAAB">
          <w:pPr>
            <w:pStyle w:val="11"/>
            <w:numPr>
              <w:ilvl w:val="1"/>
              <w:numId w:val="2"/>
            </w:numPr>
            <w:tabs>
              <w:tab w:val="left" w:pos="1671"/>
              <w:tab w:val="right" w:leader="dot" w:pos="5803"/>
            </w:tabs>
            <w:spacing w:before="118" w:after="0" w:line="240" w:lineRule="auto"/>
            <w:ind w:left="1671" w:right="0" w:hanging="300"/>
            <w:jc w:val="left"/>
          </w:pPr>
          <w:r>
            <w:fldChar w:fldCharType="begin"/>
          </w:r>
          <w:r>
            <w:instrText xml:space="preserve"> HYPERLINK \l "_TOC_250023" </w:instrText>
          </w:r>
          <w:r>
            <w:fldChar w:fldCharType="separate"/>
          </w:r>
          <w:r>
            <w:t>技术方向映</w:t>
          </w:r>
          <w:r>
            <w:rPr>
              <w:spacing w:val="-10"/>
            </w:rPr>
            <w:t>射</w:t>
          </w:r>
          <w:r>
            <w:tab/>
          </w:r>
          <w:r>
            <w:rPr>
              <w:spacing w:val="-10"/>
            </w:rPr>
            <w:t>3</w:t>
          </w:r>
          <w:r>
            <w:rPr>
              <w:spacing w:val="-10"/>
            </w:rPr>
            <w:fldChar w:fldCharType="end"/>
          </w:r>
        </w:p>
        <w:p w14:paraId="7462FA95">
          <w:pPr>
            <w:pStyle w:val="11"/>
            <w:numPr>
              <w:ilvl w:val="1"/>
              <w:numId w:val="2"/>
            </w:numPr>
            <w:tabs>
              <w:tab w:val="left" w:pos="1671"/>
              <w:tab w:val="right" w:leader="dot" w:pos="5803"/>
            </w:tabs>
            <w:spacing w:before="118" w:after="0" w:line="240" w:lineRule="auto"/>
            <w:ind w:left="1671" w:right="0" w:hanging="300"/>
            <w:jc w:val="left"/>
          </w:pPr>
          <w:r>
            <w:fldChar w:fldCharType="begin"/>
          </w:r>
          <w:r>
            <w:instrText xml:space="preserve"> HYPERLINK \l "_TOC_250022" </w:instrText>
          </w:r>
          <w:r>
            <w:fldChar w:fldCharType="separate"/>
          </w:r>
          <w:r>
            <w:t>功能模块设</w:t>
          </w:r>
          <w:r>
            <w:rPr>
              <w:spacing w:val="-10"/>
            </w:rPr>
            <w:t>计</w:t>
          </w:r>
          <w:r>
            <w:tab/>
          </w:r>
          <w:r>
            <w:rPr>
              <w:spacing w:val="-10"/>
            </w:rPr>
            <w:t>4</w:t>
          </w:r>
          <w:r>
            <w:rPr>
              <w:spacing w:val="-10"/>
            </w:rPr>
            <w:fldChar w:fldCharType="end"/>
          </w:r>
        </w:p>
        <w:p w14:paraId="7C913CB3">
          <w:pPr>
            <w:pStyle w:val="11"/>
            <w:numPr>
              <w:ilvl w:val="1"/>
              <w:numId w:val="2"/>
            </w:numPr>
            <w:tabs>
              <w:tab w:val="left" w:pos="1671"/>
              <w:tab w:val="right" w:leader="dot" w:pos="5583"/>
            </w:tabs>
            <w:spacing w:before="118" w:after="0" w:line="240" w:lineRule="auto"/>
            <w:ind w:left="1671" w:right="0" w:hanging="300"/>
            <w:jc w:val="left"/>
          </w:pPr>
          <w:r>
            <w:fldChar w:fldCharType="begin"/>
          </w:r>
          <w:r>
            <w:instrText xml:space="preserve"> HYPERLINK \l "_TOC_250021" </w:instrText>
          </w:r>
          <w:r>
            <w:fldChar w:fldCharType="separate"/>
          </w:r>
          <w:r>
            <w:t>技术栈选</w:t>
          </w:r>
          <w:r>
            <w:rPr>
              <w:spacing w:val="-10"/>
            </w:rPr>
            <w:t>型</w:t>
          </w:r>
          <w:r>
            <w:tab/>
          </w:r>
          <w:r>
            <w:rPr>
              <w:spacing w:val="-10"/>
            </w:rPr>
            <w:t>5</w:t>
          </w:r>
          <w:r>
            <w:rPr>
              <w:spacing w:val="-10"/>
            </w:rPr>
            <w:fldChar w:fldCharType="end"/>
          </w:r>
        </w:p>
        <w:p w14:paraId="5EFAF7BA">
          <w:pPr>
            <w:pStyle w:val="10"/>
            <w:tabs>
              <w:tab w:val="right" w:leader="dot" w:pos="6247"/>
            </w:tabs>
          </w:pPr>
          <w:r>
            <w:fldChar w:fldCharType="begin"/>
          </w:r>
          <w:r>
            <w:instrText xml:space="preserve"> HYPERLINK \l "_TOC_250020" </w:instrText>
          </w:r>
          <w:r>
            <w:fldChar w:fldCharType="separate"/>
          </w:r>
          <w:r>
            <w:t>第三章</w:t>
          </w:r>
          <w:r>
            <w:rPr>
              <w:spacing w:val="-71"/>
            </w:rPr>
            <w:t xml:space="preserve"> </w:t>
          </w:r>
          <w:r>
            <w:t>数据资源构</w:t>
          </w:r>
          <w:r>
            <w:rPr>
              <w:spacing w:val="-10"/>
            </w:rPr>
            <w:t>建</w:t>
          </w:r>
          <w:r>
            <w:tab/>
          </w:r>
          <w:r>
            <w:rPr>
              <w:spacing w:val="-10"/>
            </w:rPr>
            <w:t>6</w:t>
          </w:r>
          <w:r>
            <w:rPr>
              <w:spacing w:val="-10"/>
            </w:rPr>
            <w:fldChar w:fldCharType="end"/>
          </w:r>
        </w:p>
        <w:p w14:paraId="5B8984D5">
          <w:pPr>
            <w:pStyle w:val="11"/>
            <w:numPr>
              <w:ilvl w:val="1"/>
              <w:numId w:val="3"/>
            </w:numPr>
            <w:tabs>
              <w:tab w:val="left" w:pos="1671"/>
              <w:tab w:val="right" w:leader="dot" w:pos="6243"/>
            </w:tabs>
            <w:spacing w:before="172" w:after="0" w:line="240" w:lineRule="auto"/>
            <w:ind w:left="1671" w:right="0" w:hanging="300"/>
            <w:jc w:val="left"/>
          </w:pPr>
          <w:r>
            <w:fldChar w:fldCharType="begin"/>
          </w:r>
          <w:r>
            <w:instrText xml:space="preserve"> HYPERLINK \l "_TOC_250019" </w:instrText>
          </w:r>
          <w:r>
            <w:fldChar w:fldCharType="separate"/>
          </w:r>
          <w:r>
            <w:t>数据集来源与说</w:t>
          </w:r>
          <w:r>
            <w:rPr>
              <w:spacing w:val="-10"/>
            </w:rPr>
            <w:t>明</w:t>
          </w:r>
          <w:r>
            <w:tab/>
          </w:r>
          <w:r>
            <w:rPr>
              <w:spacing w:val="-10"/>
            </w:rPr>
            <w:t>6</w:t>
          </w:r>
          <w:r>
            <w:rPr>
              <w:spacing w:val="-10"/>
            </w:rPr>
            <w:fldChar w:fldCharType="end"/>
          </w:r>
        </w:p>
        <w:p w14:paraId="6EE61E56">
          <w:pPr>
            <w:pStyle w:val="11"/>
            <w:numPr>
              <w:ilvl w:val="1"/>
              <w:numId w:val="3"/>
            </w:numPr>
            <w:tabs>
              <w:tab w:val="left" w:pos="1671"/>
              <w:tab w:val="right" w:leader="dot" w:pos="6243"/>
            </w:tabs>
            <w:spacing w:before="118" w:after="0" w:line="240" w:lineRule="auto"/>
            <w:ind w:left="1671" w:right="0" w:hanging="300"/>
            <w:jc w:val="left"/>
          </w:pPr>
          <w:r>
            <w:fldChar w:fldCharType="begin"/>
          </w:r>
          <w:r>
            <w:instrText xml:space="preserve"> HYPERLINK \l "_TOC_250018" </w:instrText>
          </w:r>
          <w:r>
            <w:fldChar w:fldCharType="separate"/>
          </w:r>
          <w:r>
            <w:t>数据预处理与划</w:t>
          </w:r>
          <w:r>
            <w:rPr>
              <w:spacing w:val="-10"/>
            </w:rPr>
            <w:t>分</w:t>
          </w:r>
          <w:r>
            <w:tab/>
          </w:r>
          <w:r>
            <w:rPr>
              <w:spacing w:val="-10"/>
            </w:rPr>
            <w:t>6</w:t>
          </w:r>
          <w:r>
            <w:rPr>
              <w:spacing w:val="-10"/>
            </w:rPr>
            <w:fldChar w:fldCharType="end"/>
          </w:r>
        </w:p>
        <w:p w14:paraId="04667EE8">
          <w:pPr>
            <w:pStyle w:val="11"/>
            <w:numPr>
              <w:ilvl w:val="1"/>
              <w:numId w:val="3"/>
            </w:numPr>
            <w:tabs>
              <w:tab w:val="left" w:pos="1671"/>
              <w:tab w:val="right" w:leader="dot" w:pos="6243"/>
            </w:tabs>
            <w:spacing w:before="118" w:after="0" w:line="240" w:lineRule="auto"/>
            <w:ind w:left="1671" w:right="0" w:hanging="300"/>
            <w:jc w:val="left"/>
          </w:pPr>
          <w:r>
            <w:fldChar w:fldCharType="begin"/>
          </w:r>
          <w:r>
            <w:instrText xml:space="preserve"> HYPERLINK \l "_TOC_250017" </w:instrText>
          </w:r>
          <w:r>
            <w:fldChar w:fldCharType="separate"/>
          </w:r>
          <w:r>
            <w:t>数据加载模块设</w:t>
          </w:r>
          <w:r>
            <w:rPr>
              <w:spacing w:val="-10"/>
            </w:rPr>
            <w:t>计</w:t>
          </w:r>
          <w:r>
            <w:tab/>
          </w:r>
          <w:r>
            <w:rPr>
              <w:spacing w:val="-10"/>
            </w:rPr>
            <w:t>7</w:t>
          </w:r>
          <w:r>
            <w:rPr>
              <w:spacing w:val="-10"/>
            </w:rPr>
            <w:fldChar w:fldCharType="end"/>
          </w:r>
        </w:p>
        <w:p w14:paraId="6FEAA610">
          <w:pPr>
            <w:pStyle w:val="10"/>
            <w:tabs>
              <w:tab w:val="right" w:leader="dot" w:pos="5767"/>
            </w:tabs>
            <w:spacing w:before="118"/>
          </w:pPr>
          <w:r>
            <w:fldChar w:fldCharType="begin"/>
          </w:r>
          <w:r>
            <w:instrText xml:space="preserve"> HYPERLINK \l "_TOC_250016" </w:instrText>
          </w:r>
          <w:r>
            <w:fldChar w:fldCharType="separate"/>
          </w:r>
          <w:r>
            <w:t>第四章</w:t>
          </w:r>
          <w:r>
            <w:rPr>
              <w:spacing w:val="-71"/>
            </w:rPr>
            <w:t xml:space="preserve"> </w:t>
          </w:r>
          <w:r>
            <w:t>系统实</w:t>
          </w:r>
          <w:r>
            <w:rPr>
              <w:spacing w:val="-10"/>
            </w:rPr>
            <w:t>现</w:t>
          </w:r>
          <w:r>
            <w:tab/>
          </w:r>
          <w:r>
            <w:rPr>
              <w:spacing w:val="-10"/>
            </w:rPr>
            <w:t>9</w:t>
          </w:r>
          <w:r>
            <w:rPr>
              <w:spacing w:val="-10"/>
            </w:rPr>
            <w:fldChar w:fldCharType="end"/>
          </w:r>
        </w:p>
        <w:p w14:paraId="3EB6E964">
          <w:pPr>
            <w:pStyle w:val="11"/>
            <w:numPr>
              <w:ilvl w:val="1"/>
              <w:numId w:val="4"/>
            </w:numPr>
            <w:tabs>
              <w:tab w:val="left" w:pos="1671"/>
              <w:tab w:val="right" w:leader="dot" w:pos="5909"/>
            </w:tabs>
            <w:spacing w:before="173" w:after="0" w:line="240" w:lineRule="auto"/>
            <w:ind w:left="1671" w:right="0" w:hanging="300"/>
            <w:jc w:val="left"/>
          </w:pPr>
          <w:r>
            <w:fldChar w:fldCharType="begin"/>
          </w:r>
          <w:r>
            <w:instrText xml:space="preserve"> HYPERLINK \l "_TOC_250015" </w:instrText>
          </w:r>
          <w:r>
            <w:fldChar w:fldCharType="separate"/>
          </w:r>
          <w:r>
            <w:t>前端</w:t>
          </w:r>
          <w:r>
            <w:rPr>
              <w:spacing w:val="-58"/>
            </w:rPr>
            <w:t xml:space="preserve"> </w:t>
          </w:r>
          <w:r>
            <w:t>UI</w:t>
          </w:r>
          <w:r>
            <w:rPr>
              <w:spacing w:val="-57"/>
            </w:rPr>
            <w:t xml:space="preserve"> </w:t>
          </w:r>
          <w:r>
            <w:t>层实</w:t>
          </w:r>
          <w:r>
            <w:rPr>
              <w:spacing w:val="-10"/>
            </w:rPr>
            <w:t>现</w:t>
          </w:r>
          <w:r>
            <w:tab/>
          </w:r>
          <w:r>
            <w:rPr>
              <w:spacing w:val="-10"/>
            </w:rPr>
            <w:t>9</w:t>
          </w:r>
          <w:r>
            <w:rPr>
              <w:spacing w:val="-10"/>
            </w:rPr>
            <w:fldChar w:fldCharType="end"/>
          </w:r>
        </w:p>
        <w:p w14:paraId="4954201E">
          <w:pPr>
            <w:pStyle w:val="11"/>
            <w:numPr>
              <w:ilvl w:val="1"/>
              <w:numId w:val="4"/>
            </w:numPr>
            <w:tabs>
              <w:tab w:val="left" w:pos="1671"/>
              <w:tab w:val="right" w:leader="dot" w:pos="6124"/>
            </w:tabs>
            <w:spacing w:before="118" w:after="0" w:line="240" w:lineRule="auto"/>
            <w:ind w:left="1671" w:right="0" w:hanging="300"/>
            <w:jc w:val="left"/>
          </w:pPr>
          <w:r>
            <w:fldChar w:fldCharType="begin"/>
          </w:r>
          <w:r>
            <w:instrText xml:space="preserve"> HYPERLINK \l "_TOC_250014" </w:instrText>
          </w:r>
          <w:r>
            <w:fldChar w:fldCharType="separate"/>
          </w:r>
          <w:r>
            <w:t>后端服务层实</w:t>
          </w:r>
          <w:r>
            <w:rPr>
              <w:spacing w:val="-10"/>
            </w:rPr>
            <w:t>现</w:t>
          </w:r>
          <w:r>
            <w:tab/>
          </w:r>
          <w:r>
            <w:rPr>
              <w:spacing w:val="-5"/>
            </w:rPr>
            <w:t>10</w:t>
          </w:r>
          <w:r>
            <w:rPr>
              <w:spacing w:val="-5"/>
            </w:rPr>
            <w:fldChar w:fldCharType="end"/>
          </w:r>
        </w:p>
        <w:p w14:paraId="4C178132">
          <w:pPr>
            <w:pStyle w:val="11"/>
            <w:numPr>
              <w:ilvl w:val="1"/>
              <w:numId w:val="4"/>
            </w:numPr>
            <w:tabs>
              <w:tab w:val="left" w:pos="1671"/>
              <w:tab w:val="right" w:leader="dot" w:pos="6124"/>
            </w:tabs>
            <w:spacing w:before="118" w:after="0" w:line="240" w:lineRule="auto"/>
            <w:ind w:left="1671" w:right="0" w:hanging="300"/>
            <w:jc w:val="left"/>
          </w:pPr>
          <w:r>
            <w:fldChar w:fldCharType="begin"/>
          </w:r>
          <w:r>
            <w:instrText xml:space="preserve"> HYPERLINK \l "_TOC_250013" </w:instrText>
          </w:r>
          <w:r>
            <w:fldChar w:fldCharType="separate"/>
          </w:r>
          <w:r>
            <w:t>数据存储层实</w:t>
          </w:r>
          <w:r>
            <w:rPr>
              <w:spacing w:val="-10"/>
            </w:rPr>
            <w:t>现</w:t>
          </w:r>
          <w:r>
            <w:tab/>
          </w:r>
          <w:r>
            <w:rPr>
              <w:spacing w:val="-5"/>
            </w:rPr>
            <w:t>12</w:t>
          </w:r>
          <w:r>
            <w:rPr>
              <w:spacing w:val="-5"/>
            </w:rPr>
            <w:fldChar w:fldCharType="end"/>
          </w:r>
        </w:p>
        <w:p w14:paraId="373C5100">
          <w:pPr>
            <w:pStyle w:val="11"/>
            <w:numPr>
              <w:ilvl w:val="1"/>
              <w:numId w:val="4"/>
            </w:numPr>
            <w:tabs>
              <w:tab w:val="left" w:pos="1671"/>
              <w:tab w:val="right" w:leader="dot" w:pos="7536"/>
            </w:tabs>
            <w:spacing w:before="118" w:after="0" w:line="240" w:lineRule="auto"/>
            <w:ind w:left="1671" w:right="0" w:hanging="300"/>
            <w:jc w:val="left"/>
          </w:pPr>
          <w:r>
            <w:fldChar w:fldCharType="begin"/>
          </w:r>
          <w:r>
            <w:instrText xml:space="preserve"> HYPERLINK \l "_TOC_250012" </w:instrText>
          </w:r>
          <w:r>
            <w:fldChar w:fldCharType="separate"/>
          </w:r>
          <w:r>
            <w:t>算法模块层——CNN</w:t>
          </w:r>
          <w:r>
            <w:rPr>
              <w:spacing w:val="29"/>
              <w:w w:val="150"/>
            </w:rPr>
            <w:t xml:space="preserve"> </w:t>
          </w:r>
          <w:r>
            <w:t>模型设</w:t>
          </w:r>
          <w:r>
            <w:rPr>
              <w:spacing w:val="-10"/>
            </w:rPr>
            <w:t>计</w:t>
          </w:r>
          <w:r>
            <w:tab/>
          </w:r>
          <w:r>
            <w:rPr>
              <w:spacing w:val="-5"/>
            </w:rPr>
            <w:t>13</w:t>
          </w:r>
          <w:r>
            <w:rPr>
              <w:spacing w:val="-5"/>
            </w:rPr>
            <w:fldChar w:fldCharType="end"/>
          </w:r>
        </w:p>
        <w:p w14:paraId="5CD17B3A">
          <w:pPr>
            <w:pStyle w:val="11"/>
            <w:numPr>
              <w:ilvl w:val="1"/>
              <w:numId w:val="4"/>
            </w:numPr>
            <w:tabs>
              <w:tab w:val="left" w:pos="1671"/>
              <w:tab w:val="right" w:leader="dot" w:pos="7004"/>
            </w:tabs>
            <w:spacing w:before="118" w:after="0" w:line="240" w:lineRule="auto"/>
            <w:ind w:left="1671" w:right="0" w:hanging="300"/>
            <w:jc w:val="left"/>
          </w:pPr>
          <w:r>
            <w:fldChar w:fldCharType="begin"/>
          </w:r>
          <w:r>
            <w:instrText xml:space="preserve"> HYPERLINK \l "_TOC_250011" </w:instrText>
          </w:r>
          <w:r>
            <w:fldChar w:fldCharType="separate"/>
          </w:r>
          <w:r>
            <w:t>算法模块层——模型训</w:t>
          </w:r>
          <w:r>
            <w:rPr>
              <w:spacing w:val="-10"/>
            </w:rPr>
            <w:t>练</w:t>
          </w:r>
          <w:r>
            <w:tab/>
          </w:r>
          <w:r>
            <w:rPr>
              <w:spacing w:val="-5"/>
            </w:rPr>
            <w:t>15</w:t>
          </w:r>
          <w:r>
            <w:rPr>
              <w:spacing w:val="-5"/>
            </w:rPr>
            <w:fldChar w:fldCharType="end"/>
          </w:r>
        </w:p>
        <w:p w14:paraId="3DAB5AD6">
          <w:pPr>
            <w:pStyle w:val="11"/>
            <w:numPr>
              <w:ilvl w:val="1"/>
              <w:numId w:val="4"/>
            </w:numPr>
            <w:tabs>
              <w:tab w:val="left" w:pos="1671"/>
              <w:tab w:val="right" w:leader="dot" w:pos="7004"/>
            </w:tabs>
            <w:spacing w:before="119" w:after="0" w:line="240" w:lineRule="auto"/>
            <w:ind w:left="1671" w:right="0" w:hanging="300"/>
            <w:jc w:val="left"/>
          </w:pPr>
          <w:r>
            <w:fldChar w:fldCharType="begin"/>
          </w:r>
          <w:r>
            <w:instrText xml:space="preserve"> HYPERLINK \l "_TOC_250010" </w:instrText>
          </w:r>
          <w:r>
            <w:fldChar w:fldCharType="separate"/>
          </w:r>
          <w:r>
            <w:t>算法模块层——推理封</w:t>
          </w:r>
          <w:r>
            <w:rPr>
              <w:spacing w:val="-10"/>
            </w:rPr>
            <w:t>装</w:t>
          </w:r>
          <w:r>
            <w:tab/>
          </w:r>
          <w:r>
            <w:rPr>
              <w:spacing w:val="-5"/>
            </w:rPr>
            <w:t>17</w:t>
          </w:r>
          <w:r>
            <w:rPr>
              <w:spacing w:val="-5"/>
            </w:rPr>
            <w:fldChar w:fldCharType="end"/>
          </w:r>
        </w:p>
        <w:p w14:paraId="463F59F6">
          <w:pPr>
            <w:pStyle w:val="10"/>
            <w:tabs>
              <w:tab w:val="right" w:leader="dot" w:pos="6598"/>
            </w:tabs>
            <w:spacing w:before="118"/>
          </w:pPr>
          <w:r>
            <w:fldChar w:fldCharType="begin"/>
          </w:r>
          <w:r>
            <w:instrText xml:space="preserve"> HYPERLINK \l "_TOC_250009" </w:instrText>
          </w:r>
          <w:r>
            <w:fldChar w:fldCharType="separate"/>
          </w:r>
          <w:r>
            <w:t>第五章</w:t>
          </w:r>
          <w:r>
            <w:rPr>
              <w:spacing w:val="-71"/>
            </w:rPr>
            <w:t xml:space="preserve"> </w:t>
          </w:r>
          <w:r>
            <w:t>测试与集成调</w:t>
          </w:r>
          <w:r>
            <w:rPr>
              <w:spacing w:val="-10"/>
            </w:rPr>
            <w:t>试</w:t>
          </w:r>
          <w:r>
            <w:tab/>
          </w:r>
          <w:r>
            <w:rPr>
              <w:spacing w:val="-5"/>
            </w:rPr>
            <w:t>19</w:t>
          </w:r>
          <w:r>
            <w:rPr>
              <w:spacing w:val="-5"/>
            </w:rPr>
            <w:fldChar w:fldCharType="end"/>
          </w:r>
        </w:p>
        <w:p w14:paraId="099D62EF">
          <w:pPr>
            <w:pStyle w:val="11"/>
            <w:numPr>
              <w:ilvl w:val="1"/>
              <w:numId w:val="5"/>
            </w:numPr>
            <w:tabs>
              <w:tab w:val="left" w:pos="1671"/>
              <w:tab w:val="right" w:leader="dot" w:pos="5904"/>
            </w:tabs>
            <w:spacing w:before="172" w:after="0" w:line="240" w:lineRule="auto"/>
            <w:ind w:left="1671" w:right="0" w:hanging="300"/>
            <w:jc w:val="left"/>
          </w:pPr>
          <w:r>
            <w:fldChar w:fldCharType="begin"/>
          </w:r>
          <w:r>
            <w:instrText xml:space="preserve"> HYPERLINK \l "_TOC_250008" </w:instrText>
          </w:r>
          <w:r>
            <w:fldChar w:fldCharType="separate"/>
          </w:r>
          <w:r>
            <w:t>模型评估结</w:t>
          </w:r>
          <w:r>
            <w:rPr>
              <w:spacing w:val="-10"/>
            </w:rPr>
            <w:t>果</w:t>
          </w:r>
          <w:r>
            <w:tab/>
          </w:r>
          <w:r>
            <w:rPr>
              <w:spacing w:val="-5"/>
            </w:rPr>
            <w:t>19</w:t>
          </w:r>
          <w:r>
            <w:rPr>
              <w:spacing w:val="-5"/>
            </w:rPr>
            <w:fldChar w:fldCharType="end"/>
          </w:r>
        </w:p>
        <w:p w14:paraId="06582BC5">
          <w:pPr>
            <w:pStyle w:val="11"/>
            <w:numPr>
              <w:ilvl w:val="1"/>
              <w:numId w:val="5"/>
            </w:numPr>
            <w:tabs>
              <w:tab w:val="left" w:pos="1671"/>
              <w:tab w:val="right" w:leader="dot" w:pos="5904"/>
            </w:tabs>
            <w:spacing w:before="118" w:after="0" w:line="240" w:lineRule="auto"/>
            <w:ind w:left="1671" w:right="0" w:hanging="300"/>
            <w:jc w:val="left"/>
          </w:pPr>
          <w:r>
            <w:fldChar w:fldCharType="begin"/>
          </w:r>
          <w:r>
            <w:instrText xml:space="preserve"> HYPERLINK \l "_TOC_250007" </w:instrText>
          </w:r>
          <w:r>
            <w:fldChar w:fldCharType="separate"/>
          </w:r>
          <w:r>
            <w:t>系统集成测</w:t>
          </w:r>
          <w:r>
            <w:rPr>
              <w:spacing w:val="-10"/>
            </w:rPr>
            <w:t>试</w:t>
          </w:r>
          <w:r>
            <w:tab/>
          </w:r>
          <w:r>
            <w:rPr>
              <w:spacing w:val="-5"/>
            </w:rPr>
            <w:t>20</w:t>
          </w:r>
          <w:r>
            <w:rPr>
              <w:spacing w:val="-5"/>
            </w:rPr>
            <w:fldChar w:fldCharType="end"/>
          </w:r>
        </w:p>
        <w:p w14:paraId="0EAB5683">
          <w:pPr>
            <w:pStyle w:val="11"/>
            <w:numPr>
              <w:ilvl w:val="1"/>
              <w:numId w:val="5"/>
            </w:numPr>
            <w:tabs>
              <w:tab w:val="left" w:pos="1671"/>
              <w:tab w:val="right" w:leader="dot" w:pos="6564"/>
            </w:tabs>
            <w:spacing w:before="118" w:after="0" w:line="240" w:lineRule="auto"/>
            <w:ind w:left="1671" w:right="0" w:hanging="300"/>
            <w:jc w:val="left"/>
          </w:pPr>
          <w:r>
            <w:fldChar w:fldCharType="begin"/>
          </w:r>
          <w:r>
            <w:instrText xml:space="preserve"> HYPERLINK \l "_TOC_250006" </w:instrText>
          </w:r>
          <w:r>
            <w:fldChar w:fldCharType="separate"/>
          </w:r>
          <w:r>
            <w:t>调试记录与问题解</w:t>
          </w:r>
          <w:r>
            <w:rPr>
              <w:spacing w:val="-10"/>
            </w:rPr>
            <w:t>决</w:t>
          </w:r>
          <w:r>
            <w:tab/>
          </w:r>
          <w:r>
            <w:rPr>
              <w:spacing w:val="-5"/>
            </w:rPr>
            <w:t>21</w:t>
          </w:r>
          <w:r>
            <w:rPr>
              <w:spacing w:val="-5"/>
            </w:rPr>
            <w:fldChar w:fldCharType="end"/>
          </w:r>
        </w:p>
        <w:p w14:paraId="215CACB2">
          <w:pPr>
            <w:pStyle w:val="10"/>
            <w:tabs>
              <w:tab w:val="right" w:leader="dot" w:pos="6168"/>
            </w:tabs>
          </w:pPr>
          <w:r>
            <w:fldChar w:fldCharType="begin"/>
          </w:r>
          <w:r>
            <w:instrText xml:space="preserve"> HYPERLINK \l "_TOC_250005" </w:instrText>
          </w:r>
          <w:r>
            <w:fldChar w:fldCharType="separate"/>
          </w:r>
          <w:r>
            <w:t>第六章</w:t>
          </w:r>
          <w:r>
            <w:rPr>
              <w:spacing w:val="-71"/>
            </w:rPr>
            <w:t xml:space="preserve"> </w:t>
          </w:r>
          <w:r>
            <w:t>AI</w:t>
          </w:r>
          <w:r>
            <w:rPr>
              <w:spacing w:val="-71"/>
            </w:rPr>
            <w:t xml:space="preserve"> </w:t>
          </w:r>
          <w:r>
            <w:t>使用披</w:t>
          </w:r>
          <w:r>
            <w:rPr>
              <w:spacing w:val="-10"/>
            </w:rPr>
            <w:t>露</w:t>
          </w:r>
          <w:r>
            <w:tab/>
          </w:r>
          <w:r>
            <w:rPr>
              <w:spacing w:val="-5"/>
            </w:rPr>
            <w:t>22</w:t>
          </w:r>
          <w:r>
            <w:rPr>
              <w:spacing w:val="-5"/>
            </w:rPr>
            <w:fldChar w:fldCharType="end"/>
          </w:r>
        </w:p>
        <w:p w14:paraId="098FE276">
          <w:pPr>
            <w:pStyle w:val="11"/>
            <w:numPr>
              <w:ilvl w:val="1"/>
              <w:numId w:val="6"/>
            </w:numPr>
            <w:tabs>
              <w:tab w:val="left" w:pos="1671"/>
              <w:tab w:val="right" w:leader="dot" w:pos="6124"/>
            </w:tabs>
            <w:spacing w:before="172" w:after="0" w:line="240" w:lineRule="auto"/>
            <w:ind w:left="1671" w:right="0" w:hanging="300"/>
            <w:jc w:val="left"/>
          </w:pPr>
          <w:r>
            <w:fldChar w:fldCharType="begin"/>
          </w:r>
          <w:r>
            <w:instrText xml:space="preserve"> HYPERLINK \l "_TOC_250004" </w:instrText>
          </w:r>
          <w:r>
            <w:fldChar w:fldCharType="separate"/>
          </w:r>
          <w:r>
            <w:t>使用工具与环</w:t>
          </w:r>
          <w:r>
            <w:rPr>
              <w:spacing w:val="-10"/>
            </w:rPr>
            <w:t>节</w:t>
          </w:r>
          <w:r>
            <w:tab/>
          </w:r>
          <w:r>
            <w:rPr>
              <w:spacing w:val="-5"/>
            </w:rPr>
            <w:t>22</w:t>
          </w:r>
          <w:r>
            <w:rPr>
              <w:spacing w:val="-5"/>
            </w:rPr>
            <w:fldChar w:fldCharType="end"/>
          </w:r>
        </w:p>
        <w:p w14:paraId="28F142D6">
          <w:pPr>
            <w:pStyle w:val="11"/>
            <w:numPr>
              <w:ilvl w:val="1"/>
              <w:numId w:val="6"/>
            </w:numPr>
            <w:tabs>
              <w:tab w:val="left" w:pos="1671"/>
              <w:tab w:val="right" w:leader="dot" w:pos="6215"/>
            </w:tabs>
            <w:spacing w:before="118" w:after="0" w:line="240" w:lineRule="auto"/>
            <w:ind w:left="1671" w:right="0" w:hanging="300"/>
            <w:jc w:val="left"/>
          </w:pPr>
          <w:r>
            <w:fldChar w:fldCharType="begin"/>
          </w:r>
          <w:r>
            <w:instrText xml:space="preserve"> HYPERLINK \l "_TOC_250003" </w:instrText>
          </w:r>
          <w:r>
            <w:fldChar w:fldCharType="separate"/>
          </w:r>
          <w:r>
            <w:t>关键</w:t>
          </w:r>
          <w:r>
            <w:rPr>
              <w:spacing w:val="-65"/>
            </w:rPr>
            <w:t xml:space="preserve"> </w:t>
          </w:r>
          <w:r>
            <w:t>Prompt</w:t>
          </w:r>
          <w:r>
            <w:rPr>
              <w:spacing w:val="-65"/>
            </w:rPr>
            <w:t xml:space="preserve"> </w:t>
          </w:r>
          <w:r>
            <w:t>策</w:t>
          </w:r>
          <w:r>
            <w:rPr>
              <w:spacing w:val="-10"/>
            </w:rPr>
            <w:t>略</w:t>
          </w:r>
          <w:r>
            <w:tab/>
          </w:r>
          <w:r>
            <w:rPr>
              <w:spacing w:val="-5"/>
            </w:rPr>
            <w:t>22</w:t>
          </w:r>
          <w:r>
            <w:rPr>
              <w:spacing w:val="-5"/>
            </w:rPr>
            <w:fldChar w:fldCharType="end"/>
          </w:r>
        </w:p>
        <w:p w14:paraId="4B08A801">
          <w:pPr>
            <w:pStyle w:val="11"/>
            <w:numPr>
              <w:ilvl w:val="1"/>
              <w:numId w:val="6"/>
            </w:numPr>
            <w:tabs>
              <w:tab w:val="left" w:pos="1671"/>
              <w:tab w:val="right" w:leader="dot" w:pos="6830"/>
            </w:tabs>
            <w:spacing w:before="118" w:after="0" w:line="240" w:lineRule="auto"/>
            <w:ind w:left="1671" w:right="0" w:hanging="300"/>
            <w:jc w:val="left"/>
          </w:pPr>
          <w:r>
            <w:fldChar w:fldCharType="begin"/>
          </w:r>
          <w:r>
            <w:instrText xml:space="preserve"> HYPERLINK \l "_TOC_250002" </w:instrText>
          </w:r>
          <w:r>
            <w:fldChar w:fldCharType="separate"/>
          </w:r>
          <w:r>
            <w:t>AI</w:t>
          </w:r>
          <w:r>
            <w:rPr>
              <w:spacing w:val="-65"/>
            </w:rPr>
            <w:t xml:space="preserve"> </w:t>
          </w:r>
          <w:r>
            <w:t>出错案例及纠正过</w:t>
          </w:r>
          <w:r>
            <w:rPr>
              <w:spacing w:val="-10"/>
            </w:rPr>
            <w:t>程</w:t>
          </w:r>
          <w:r>
            <w:tab/>
          </w:r>
          <w:r>
            <w:rPr>
              <w:spacing w:val="-5"/>
            </w:rPr>
            <w:t>23</w:t>
          </w:r>
          <w:r>
            <w:rPr>
              <w:spacing w:val="-5"/>
            </w:rPr>
            <w:fldChar w:fldCharType="end"/>
          </w:r>
        </w:p>
        <w:p w14:paraId="62EEC6F3">
          <w:pPr>
            <w:pStyle w:val="10"/>
            <w:tabs>
              <w:tab w:val="right" w:leader="dot" w:pos="6118"/>
            </w:tabs>
            <w:spacing w:before="118"/>
          </w:pPr>
          <w:r>
            <w:fldChar w:fldCharType="begin"/>
          </w:r>
          <w:r>
            <w:instrText xml:space="preserve"> HYPERLINK \l "_TOC_250001" </w:instrText>
          </w:r>
          <w:r>
            <w:fldChar w:fldCharType="separate"/>
          </w:r>
          <w:r>
            <w:t>第七章</w:t>
          </w:r>
          <w:r>
            <w:rPr>
              <w:spacing w:val="-71"/>
            </w:rPr>
            <w:t xml:space="preserve"> </w:t>
          </w:r>
          <w:r>
            <w:t>总结与展</w:t>
          </w:r>
          <w:r>
            <w:rPr>
              <w:spacing w:val="-10"/>
            </w:rPr>
            <w:t>望</w:t>
          </w:r>
          <w:r>
            <w:tab/>
          </w:r>
          <w:r>
            <w:rPr>
              <w:spacing w:val="-5"/>
            </w:rPr>
            <w:t>24</w:t>
          </w:r>
          <w:r>
            <w:rPr>
              <w:spacing w:val="-5"/>
            </w:rPr>
            <w:fldChar w:fldCharType="end"/>
          </w:r>
        </w:p>
        <w:p w14:paraId="2934D147">
          <w:pPr>
            <w:pStyle w:val="10"/>
            <w:tabs>
              <w:tab w:val="right" w:leader="dot" w:pos="5108"/>
            </w:tabs>
            <w:spacing w:before="173"/>
          </w:pPr>
          <w:r>
            <w:fldChar w:fldCharType="begin"/>
          </w:r>
          <w:r>
            <w:instrText xml:space="preserve"> HYPERLINK \l "_TOC_250000" </w:instrText>
          </w:r>
          <w:r>
            <w:fldChar w:fldCharType="separate"/>
          </w:r>
          <w:r>
            <w:t>参考文</w:t>
          </w:r>
          <w:r>
            <w:rPr>
              <w:spacing w:val="-10"/>
            </w:rPr>
            <w:t>献</w:t>
          </w:r>
          <w:r>
            <w:tab/>
          </w:r>
          <w:r>
            <w:rPr>
              <w:spacing w:val="-5"/>
            </w:rPr>
            <w:t>25</w:t>
          </w:r>
          <w:r>
            <w:rPr>
              <w:spacing w:val="-5"/>
            </w:rPr>
            <w:fldChar w:fldCharType="end"/>
          </w:r>
        </w:p>
        <w:p w14:paraId="18132022">
          <w:r>
            <w:fldChar w:fldCharType="end"/>
          </w:r>
        </w:p>
      </w:sdtContent>
    </w:sdt>
    <w:p w14:paraId="476B153E">
      <w:pPr>
        <w:spacing w:after="0"/>
        <w:sectPr>
          <w:pgSz w:w="11910" w:h="16840"/>
          <w:pgMar w:top="1180" w:right="141" w:bottom="820" w:left="566" w:header="526" w:footer="635" w:gutter="0"/>
          <w:cols w:space="720" w:num="1"/>
        </w:sectPr>
      </w:pPr>
    </w:p>
    <w:p w14:paraId="3EADC92B">
      <w:pPr>
        <w:pStyle w:val="2"/>
      </w:pPr>
      <w:bookmarkStart w:id="1" w:name="_TOC_250029"/>
      <w:bookmarkEnd w:id="1"/>
      <w:r>
        <w:rPr>
          <w:color w:val="1A5275"/>
          <w:spacing w:val="-11"/>
        </w:rPr>
        <w:t>第一章 背景调研与研究意义</w:t>
      </w:r>
    </w:p>
    <w:p w14:paraId="359EA59C">
      <w:pPr>
        <w:pStyle w:val="3"/>
        <w:numPr>
          <w:ilvl w:val="1"/>
          <w:numId w:val="7"/>
        </w:numPr>
        <w:tabs>
          <w:tab w:val="left" w:pos="1381"/>
        </w:tabs>
        <w:spacing w:before="379" w:after="0" w:line="240" w:lineRule="auto"/>
        <w:ind w:left="1381" w:right="0" w:hanging="410"/>
        <w:jc w:val="left"/>
      </w:pPr>
      <w:bookmarkStart w:id="2" w:name="_TOC_250028"/>
      <w:bookmarkEnd w:id="2"/>
      <w:r>
        <w:rPr>
          <w:color w:val="2880B8"/>
          <w:spacing w:val="-2"/>
        </w:rPr>
        <w:t>工业背景与问题提出</w:t>
      </w:r>
    </w:p>
    <w:p w14:paraId="21AB34F7">
      <w:pPr>
        <w:pStyle w:val="7"/>
        <w:spacing w:before="256" w:line="340" w:lineRule="auto"/>
        <w:ind w:right="1425" w:firstLine="440"/>
        <w:jc w:val="both"/>
      </w:pPr>
      <w:r>
        <w:rPr>
          <w:spacing w:val="-2"/>
        </w:rPr>
        <w:t>在现代制造业中，产品表面质量直接影响产品的性能、可靠性和使用寿命。机械制造、汽车零部件、五金冲压等离散制造场景中，工件表面可能出现裂纹、夹杂、斑块、麻点、氧</w:t>
      </w:r>
      <w:r>
        <w:rPr>
          <w:spacing w:val="-1"/>
        </w:rPr>
        <w:t>化铁皮、划痕等多种缺陷。传统的表面质量检测主要依赖人工目视检测，存在以下突出问题</w:t>
      </w:r>
    </w:p>
    <w:p w14:paraId="57BE104F">
      <w:pPr>
        <w:spacing w:before="0" w:line="281" w:lineRule="exact"/>
        <w:ind w:left="971" w:right="0" w:firstLine="0"/>
        <w:jc w:val="left"/>
        <w:rPr>
          <w:sz w:val="22"/>
        </w:rPr>
      </w:pPr>
      <w:r>
        <w:rPr>
          <w:spacing w:val="-10"/>
          <w:sz w:val="22"/>
        </w:rPr>
        <w:t>：</w:t>
      </w:r>
    </w:p>
    <w:p w14:paraId="207A354F">
      <w:pPr>
        <w:pStyle w:val="7"/>
        <w:numPr>
          <w:ilvl w:val="0"/>
          <w:numId w:val="8"/>
        </w:numPr>
        <w:tabs>
          <w:tab w:val="left" w:pos="1512"/>
        </w:tabs>
        <w:spacing w:before="238" w:after="0" w:line="240" w:lineRule="auto"/>
        <w:ind w:left="1512" w:right="0" w:hanging="541"/>
        <w:jc w:val="left"/>
      </w:pPr>
      <w:r>
        <w:rPr>
          <w:spacing w:val="-1"/>
        </w:rPr>
        <w:t>检测效率低：人工检测速度慢，难以匹配高速生产线的节拍；</w:t>
      </w:r>
    </w:p>
    <w:p w14:paraId="541DDFD5">
      <w:pPr>
        <w:pStyle w:val="7"/>
        <w:numPr>
          <w:ilvl w:val="0"/>
          <w:numId w:val="8"/>
        </w:numPr>
        <w:tabs>
          <w:tab w:val="left" w:pos="1512"/>
        </w:tabs>
        <w:spacing w:before="238" w:after="0" w:line="240" w:lineRule="auto"/>
        <w:ind w:left="1512" w:right="0" w:hanging="541"/>
        <w:jc w:val="left"/>
      </w:pPr>
      <w:r>
        <w:rPr>
          <w:spacing w:val="-1"/>
        </w:rPr>
        <w:t>漏检率高：长时间工作后人眼疲劳，细微缺陷容易漏检；</w:t>
      </w:r>
    </w:p>
    <w:p w14:paraId="04F7E92E">
      <w:pPr>
        <w:pStyle w:val="7"/>
        <w:numPr>
          <w:ilvl w:val="0"/>
          <w:numId w:val="8"/>
        </w:numPr>
        <w:tabs>
          <w:tab w:val="left" w:pos="1512"/>
        </w:tabs>
        <w:spacing w:before="238" w:after="0" w:line="240" w:lineRule="auto"/>
        <w:ind w:left="1512" w:right="0" w:hanging="541"/>
        <w:jc w:val="left"/>
      </w:pPr>
      <w:r>
        <w:rPr>
          <w:spacing w:val="-1"/>
        </w:rPr>
        <w:t>标准不一致：不同检测人员对缺陷的判断标准存在主观差异；</w:t>
      </w:r>
    </w:p>
    <w:p w14:paraId="06773469">
      <w:pPr>
        <w:pStyle w:val="7"/>
        <w:numPr>
          <w:ilvl w:val="0"/>
          <w:numId w:val="8"/>
        </w:numPr>
        <w:tabs>
          <w:tab w:val="left" w:pos="1512"/>
        </w:tabs>
        <w:spacing w:before="238" w:after="0" w:line="240" w:lineRule="auto"/>
        <w:ind w:left="1512" w:right="0" w:hanging="541"/>
        <w:jc w:val="left"/>
      </w:pPr>
      <w:r>
        <w:rPr>
          <w:spacing w:val="-1"/>
        </w:rPr>
        <w:t>数据难以追溯：人工检测结果多为纸质记录，难以进行统计分析和质量追溯。</w:t>
      </w:r>
    </w:p>
    <w:p w14:paraId="23284D0F">
      <w:pPr>
        <w:pStyle w:val="7"/>
        <w:spacing w:before="238" w:line="340" w:lineRule="auto"/>
        <w:ind w:right="1425" w:firstLine="440"/>
      </w:pPr>
      <w:r>
        <w:rPr>
          <w:spacing w:val="-2"/>
        </w:rPr>
        <w:t>随着机器视觉和深度学习技术的发展，基于卷积神经网络的自动缺陷检测成为工业质量</w:t>
      </w:r>
      <w:r>
        <w:rPr>
          <w:spacing w:val="-1"/>
        </w:rPr>
        <w:t>控制的重要方向。本项目旨在开发一套轻量化、易部署的智能缺陷检测系统，辅助人工质检</w:t>
      </w:r>
    </w:p>
    <w:p w14:paraId="7D80867D">
      <w:pPr>
        <w:pStyle w:val="7"/>
        <w:spacing w:before="0" w:line="281" w:lineRule="exact"/>
      </w:pPr>
      <w:r>
        <w:rPr>
          <w:spacing w:val="-1"/>
        </w:rPr>
        <w:t>，提升检测效率与一致性。</w:t>
      </w:r>
    </w:p>
    <w:p w14:paraId="224F6C55">
      <w:pPr>
        <w:pStyle w:val="9"/>
        <w:spacing w:before="116"/>
        <w:rPr>
          <w:sz w:val="22"/>
        </w:rPr>
      </w:pPr>
    </w:p>
    <w:p w14:paraId="3828DB4F">
      <w:pPr>
        <w:pStyle w:val="3"/>
        <w:numPr>
          <w:ilvl w:val="1"/>
          <w:numId w:val="7"/>
        </w:numPr>
        <w:tabs>
          <w:tab w:val="left" w:pos="1381"/>
        </w:tabs>
        <w:spacing w:before="1" w:after="0" w:line="240" w:lineRule="auto"/>
        <w:ind w:left="1381" w:right="0" w:hanging="410"/>
        <w:jc w:val="left"/>
      </w:pPr>
      <w:bookmarkStart w:id="3" w:name="_TOC_250027"/>
      <w:bookmarkEnd w:id="3"/>
      <w:r>
        <w:rPr>
          <w:color w:val="2880B8"/>
          <w:spacing w:val="-2"/>
        </w:rPr>
        <w:t>国内外研究现状</w:t>
      </w:r>
    </w:p>
    <w:p w14:paraId="1A957A2A">
      <w:pPr>
        <w:pStyle w:val="7"/>
        <w:spacing w:before="255" w:line="340" w:lineRule="auto"/>
        <w:ind w:right="1425" w:firstLine="440"/>
      </w:pPr>
      <w:r>
        <w:rPr>
          <w:spacing w:val="-1"/>
        </w:rPr>
        <w:t>工业表面缺陷检测经历了从传统图像处理到深度学习的发展历程。传统方法主要依靠人</w:t>
      </w:r>
      <w:r>
        <w:t>工设计特征（如边缘检测、纹理分析、阈值分割），</w:t>
      </w:r>
      <w:r>
        <w:rPr>
          <w:spacing w:val="-2"/>
        </w:rPr>
        <w:t>对光照变化和缺陷形态多样性的鲁棒性</w:t>
      </w:r>
      <w:r>
        <w:rPr>
          <w:w w:val="101"/>
        </w:rPr>
        <w:t>较差。近年来，卷积神经网络（CNN）凭借强大的特征自动提取能力，在缺陷检测领域取</w:t>
      </w:r>
      <w:r>
        <w:t>得了显著进展。</w:t>
      </w:r>
    </w:p>
    <w:p w14:paraId="243818F7">
      <w:pPr>
        <w:pStyle w:val="7"/>
        <w:ind w:left="1411"/>
      </w:pPr>
      <w:r>
        <w:t>在数据集方面，东北大学宋克臣团队发布的 NEU-</w:t>
      </w:r>
      <w:r>
        <w:rPr>
          <w:spacing w:val="-5"/>
        </w:rPr>
        <w:t>CLS</w:t>
      </w:r>
    </w:p>
    <w:p w14:paraId="51BD13F6">
      <w:pPr>
        <w:pStyle w:val="7"/>
        <w:spacing w:before="118" w:line="340" w:lineRule="auto"/>
        <w:ind w:right="1484"/>
      </w:pPr>
      <w:r>
        <mc:AlternateContent>
          <mc:Choice Requires="wps">
            <w:drawing>
              <wp:anchor distT="0" distB="0" distL="0" distR="0" simplePos="0" relativeHeight="251666432" behindDoc="1" locked="0" layoutInCell="1" allowOverlap="1">
                <wp:simplePos x="0" y="0"/>
                <wp:positionH relativeFrom="page">
                  <wp:posOffset>1001395</wp:posOffset>
                </wp:positionH>
                <wp:positionV relativeFrom="paragraph">
                  <wp:posOffset>1065530</wp:posOffset>
                </wp:positionV>
                <wp:extent cx="5556885" cy="8509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556885" cy="850900"/>
                        </a:xfrm>
                        <a:prstGeom prst="rect">
                          <a:avLst/>
                        </a:prstGeom>
                        <a:solidFill>
                          <a:srgbClr val="E9F9F0"/>
                        </a:solidFill>
                      </wps:spPr>
                      <wps:txbx>
                        <w:txbxContent>
                          <w:p w14:paraId="6795940B">
                            <w:pPr>
                              <w:spacing w:before="160"/>
                              <w:ind w:left="160" w:right="0" w:firstLine="0"/>
                              <w:jc w:val="left"/>
                              <w:rPr>
                                <w:color w:val="000000"/>
                                <w:sz w:val="20"/>
                              </w:rPr>
                            </w:pPr>
                            <w:r>
                              <w:rPr>
                                <w:color w:val="1D8349"/>
                                <w:spacing w:val="-2"/>
                                <w:sz w:val="20"/>
                              </w:rPr>
                              <w:t>【老师着重看】</w:t>
                            </w:r>
                          </w:p>
                          <w:p w14:paraId="69A3EA84">
                            <w:pPr>
                              <w:spacing w:before="83" w:line="319" w:lineRule="auto"/>
                              <w:ind w:left="160" w:right="315" w:firstLine="0"/>
                              <w:jc w:val="left"/>
                              <w:rPr>
                                <w:color w:val="000000"/>
                                <w:sz w:val="20"/>
                              </w:rPr>
                            </w:pPr>
                            <w:r>
                              <w:rPr>
                                <w:color w:val="1D8349"/>
                                <w:spacing w:val="-4"/>
                                <w:sz w:val="20"/>
                              </w:rPr>
                              <w:t>答辩时老师可能问："为什么选这个题目？"和"你的系统和传统人工检测比好在哪里？"要能从效</w:t>
                            </w:r>
                            <w:r>
                              <w:rPr>
                                <w:color w:val="1D8349"/>
                                <w:sz w:val="20"/>
                              </w:rPr>
                              <w:t>率、准确率、可追溯性三个角度回答，并结合具体数据（</w:t>
                            </w:r>
                            <w:r>
                              <w:rPr>
                                <w:color w:val="1D8349"/>
                                <w:spacing w:val="-7"/>
                                <w:sz w:val="20"/>
                              </w:rPr>
                              <w:t xml:space="preserve">如推理时间 </w:t>
                            </w:r>
                            <w:r>
                              <w:rPr>
                                <w:color w:val="1D8349"/>
                                <w:sz w:val="20"/>
                              </w:rPr>
                              <w:t>12ms</w:t>
                            </w:r>
                            <w:r>
                              <w:rPr>
                                <w:color w:val="1D8349"/>
                                <w:spacing w:val="-8"/>
                                <w:sz w:val="20"/>
                              </w:rPr>
                              <w:t xml:space="preserve">、准确率 </w:t>
                            </w:r>
                            <w:r>
                              <w:rPr>
                                <w:color w:val="1D8349"/>
                                <w:sz w:val="20"/>
                              </w:rPr>
                              <w:t>100%）。</w:t>
                            </w:r>
                          </w:p>
                        </w:txbxContent>
                      </wps:txbx>
                      <wps:bodyPr wrap="square" lIns="0" tIns="0" rIns="0" bIns="0" rtlCol="0">
                        <a:noAutofit/>
                      </wps:bodyPr>
                    </wps:wsp>
                  </a:graphicData>
                </a:graphic>
              </wp:anchor>
            </w:drawing>
          </mc:Choice>
          <mc:Fallback>
            <w:pict>
              <v:shape id="Textbox 10" o:spid="_x0000_s1026" o:spt="202" type="#_x0000_t202" style="position:absolute;left:0pt;margin-left:78.85pt;margin-top:83.9pt;height:67pt;width:437.55pt;mso-position-horizontal-relative:page;z-index:-251650048;mso-width-relative:page;mso-height-relative:page;" fillcolor="#E9F9F0" filled="t" stroked="f" coordsize="21600,21600" o:gfxdata="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vKgl7aAAAADAEAAA8AAAAAAAAAAQAgAAAAIgAA&#10;AGRycy9kb3ducmV2LnhtbFBLAQIUABQAAAAIAIdO4kDYYL3VzQEAAKoDAAAOAAAAAAAAAAEAIAAA&#10;ACkBAABkcnMvZTJvRG9jLnhtbFBLBQYAAAAABgAGAFkBAABoBQAAAAA=&#10;">
                <v:fill on="t" focussize="0,0"/>
                <v:stroke on="f"/>
                <v:imagedata o:title=""/>
                <o:lock v:ext="edit" aspectratio="f"/>
                <v:textbox inset="0mm,0mm,0mm,0mm">
                  <w:txbxContent>
                    <w:p w14:paraId="6795940B">
                      <w:pPr>
                        <w:spacing w:before="160"/>
                        <w:ind w:left="160" w:right="0" w:firstLine="0"/>
                        <w:jc w:val="left"/>
                        <w:rPr>
                          <w:color w:val="000000"/>
                          <w:sz w:val="20"/>
                        </w:rPr>
                      </w:pPr>
                      <w:r>
                        <w:rPr>
                          <w:color w:val="1D8349"/>
                          <w:spacing w:val="-2"/>
                          <w:sz w:val="20"/>
                        </w:rPr>
                        <w:t>【老师着重看】</w:t>
                      </w:r>
                    </w:p>
                    <w:p w14:paraId="69A3EA84">
                      <w:pPr>
                        <w:spacing w:before="83" w:line="319" w:lineRule="auto"/>
                        <w:ind w:left="160" w:right="315" w:firstLine="0"/>
                        <w:jc w:val="left"/>
                        <w:rPr>
                          <w:color w:val="000000"/>
                          <w:sz w:val="20"/>
                        </w:rPr>
                      </w:pPr>
                      <w:r>
                        <w:rPr>
                          <w:color w:val="1D8349"/>
                          <w:spacing w:val="-4"/>
                          <w:sz w:val="20"/>
                        </w:rPr>
                        <w:t>答辩时老师可能问："为什么选这个题目？"和"你的系统和传统人工检测比好在哪里？"要能从效</w:t>
                      </w:r>
                      <w:r>
                        <w:rPr>
                          <w:color w:val="1D8349"/>
                          <w:sz w:val="20"/>
                        </w:rPr>
                        <w:t>率、准确率、可追溯性三个角度回答，并结合具体数据（</w:t>
                      </w:r>
                      <w:r>
                        <w:rPr>
                          <w:color w:val="1D8349"/>
                          <w:spacing w:val="-7"/>
                          <w:sz w:val="20"/>
                        </w:rPr>
                        <w:t xml:space="preserve">如推理时间 </w:t>
                      </w:r>
                      <w:r>
                        <w:rPr>
                          <w:color w:val="1D8349"/>
                          <w:sz w:val="20"/>
                        </w:rPr>
                        <w:t>12ms</w:t>
                      </w:r>
                      <w:r>
                        <w:rPr>
                          <w:color w:val="1D8349"/>
                          <w:spacing w:val="-8"/>
                          <w:sz w:val="20"/>
                        </w:rPr>
                        <w:t xml:space="preserve">、准确率 </w:t>
                      </w:r>
                      <w:r>
                        <w:rPr>
                          <w:color w:val="1D8349"/>
                          <w:sz w:val="20"/>
                        </w:rPr>
                        <w:t>100%）。</w:t>
                      </w:r>
                    </w:p>
                  </w:txbxContent>
                </v:textbox>
              </v:shape>
            </w:pict>
          </mc:Fallback>
        </mc:AlternateContent>
      </w:r>
      <w:r>
        <w:rPr>
          <w:spacing w:val="-5"/>
        </w:rPr>
        <w:t xml:space="preserve">热轧钢表面缺陷数据集是该领域的经典公开数据集，包含 </w:t>
      </w:r>
      <w:r>
        <w:rPr>
          <w:spacing w:val="-2"/>
        </w:rPr>
        <w:t>6</w:t>
      </w:r>
      <w:r>
        <w:rPr>
          <w:spacing w:val="-17"/>
        </w:rPr>
        <w:t xml:space="preserve"> 类典型缺陷、每类 </w:t>
      </w:r>
      <w:r>
        <w:rPr>
          <w:spacing w:val="-2"/>
        </w:rPr>
        <w:t>300</w:t>
      </w:r>
      <w:r>
        <w:rPr>
          <w:spacing w:val="-35"/>
        </w:rPr>
        <w:t xml:space="preserve"> 张共 </w:t>
      </w:r>
      <w:r>
        <w:rPr>
          <w:spacing w:val="-2"/>
        </w:rPr>
        <w:t>1800</w:t>
      </w:r>
      <w:r>
        <w:t>张灰度图像，被广泛用于算法验证。在模型方面，从早期的  LeNet、AlexNet</w:t>
      </w:r>
      <w:r>
        <w:rPr>
          <w:spacing w:val="10"/>
        </w:rPr>
        <w:t xml:space="preserve">  到</w:t>
      </w:r>
      <w:r>
        <w:rPr>
          <w:spacing w:val="80"/>
        </w:rPr>
        <w:t xml:space="preserve"> </w:t>
      </w:r>
      <w:r>
        <w:t>ResNet、MobileNet</w:t>
      </w:r>
      <w:r>
        <w:rPr>
          <w:spacing w:val="-9"/>
        </w:rPr>
        <w:t xml:space="preserve"> 等轻量化网络，研究者在保证准确率的同时不断降低模型参数量和推理</w:t>
      </w:r>
      <w:r>
        <w:rPr>
          <w:spacing w:val="-2"/>
        </w:rPr>
        <w:t>延迟，以适应工业现场的实时性需求。</w:t>
      </w:r>
    </w:p>
    <w:p w14:paraId="157D9605">
      <w:pPr>
        <w:pStyle w:val="9"/>
        <w:rPr>
          <w:sz w:val="30"/>
        </w:rPr>
      </w:pPr>
    </w:p>
    <w:p w14:paraId="75BBDFE7">
      <w:pPr>
        <w:pStyle w:val="9"/>
        <w:rPr>
          <w:sz w:val="30"/>
        </w:rPr>
      </w:pPr>
    </w:p>
    <w:p w14:paraId="2B06E526">
      <w:pPr>
        <w:pStyle w:val="9"/>
        <w:spacing w:before="266"/>
        <w:rPr>
          <w:sz w:val="30"/>
        </w:rPr>
      </w:pPr>
    </w:p>
    <w:p w14:paraId="1A387E0B">
      <w:pPr>
        <w:pStyle w:val="3"/>
        <w:numPr>
          <w:ilvl w:val="1"/>
          <w:numId w:val="7"/>
        </w:numPr>
        <w:tabs>
          <w:tab w:val="left" w:pos="1381"/>
        </w:tabs>
        <w:spacing w:before="0" w:after="0" w:line="240" w:lineRule="auto"/>
        <w:ind w:left="1381" w:right="0" w:hanging="410"/>
        <w:jc w:val="left"/>
      </w:pPr>
      <w:bookmarkStart w:id="4" w:name="_TOC_250026"/>
      <w:bookmarkEnd w:id="4"/>
      <w:r>
        <w:rPr>
          <w:color w:val="2880B8"/>
          <w:spacing w:val="-2"/>
        </w:rPr>
        <w:t>研究意义与应用价值</w:t>
      </w:r>
    </w:p>
    <w:p w14:paraId="6EC5D109">
      <w:pPr>
        <w:pStyle w:val="7"/>
        <w:spacing w:before="256"/>
        <w:ind w:left="1411"/>
      </w:pPr>
      <w:r>
        <w:rPr>
          <w:spacing w:val="-1"/>
        </w:rPr>
        <w:t>本项目的研究意义体现在以下三个层面：</w:t>
      </w:r>
    </w:p>
    <w:p w14:paraId="72FA1BFB">
      <w:pPr>
        <w:pStyle w:val="7"/>
        <w:spacing w:after="0"/>
        <w:sectPr>
          <w:pgSz w:w="11910" w:h="16840"/>
          <w:pgMar w:top="1180" w:right="141" w:bottom="820" w:left="566" w:header="526" w:footer="635" w:gutter="0"/>
          <w:cols w:space="720" w:num="1"/>
        </w:sectPr>
      </w:pPr>
    </w:p>
    <w:p w14:paraId="003AFBBF">
      <w:pPr>
        <w:pStyle w:val="7"/>
        <w:numPr>
          <w:ilvl w:val="2"/>
          <w:numId w:val="7"/>
        </w:numPr>
        <w:tabs>
          <w:tab w:val="left" w:pos="1952"/>
        </w:tabs>
        <w:spacing w:before="64" w:after="0" w:line="340" w:lineRule="auto"/>
        <w:ind w:left="971" w:right="1593" w:firstLine="440"/>
        <w:jc w:val="left"/>
      </w:pPr>
      <w:r>
        <w:rPr>
          <w:spacing w:val="-7"/>
        </w:rPr>
        <w:t xml:space="preserve">工程应用价值：系统采用 </w:t>
      </w:r>
      <w:r>
        <w:rPr>
          <w:spacing w:val="-2"/>
        </w:rPr>
        <w:t>B/S</w:t>
      </w:r>
      <w:r>
        <w:rPr>
          <w:spacing w:val="-10"/>
        </w:rPr>
        <w:t xml:space="preserve"> 架构，无需在产线部署重型硬件，通过浏览器即可</w:t>
      </w:r>
      <w:r>
        <w:rPr>
          <w:spacing w:val="-2"/>
        </w:rPr>
        <w:t xml:space="preserve">完成图片上传和缺陷检测，适合中小企业快速落地。轻量化 </w:t>
      </w:r>
      <w:r>
        <w:rPr>
          <w:w w:val="130"/>
        </w:rPr>
        <w:t>CNN</w:t>
      </w:r>
      <w:r>
        <w:rPr>
          <w:spacing w:val="-67"/>
          <w:w w:val="130"/>
        </w:rPr>
        <w:t xml:space="preserve"> </w:t>
      </w:r>
      <w:r>
        <w:rPr>
          <w:spacing w:val="-5"/>
        </w:rPr>
        <w:t xml:space="preserve">模型参数量仅约 </w:t>
      </w:r>
      <w:r>
        <w:t>10</w:t>
      </w:r>
    </w:p>
    <w:p w14:paraId="18939E40">
      <w:pPr>
        <w:pStyle w:val="7"/>
        <w:spacing w:before="0" w:line="281" w:lineRule="exact"/>
      </w:pPr>
      <w:r>
        <w:rPr>
          <w:spacing w:val="-6"/>
        </w:rPr>
        <w:t xml:space="preserve">万，可在普通 </w:t>
      </w:r>
      <w:r>
        <w:rPr>
          <w:w w:val="115"/>
        </w:rPr>
        <w:t>CPU</w:t>
      </w:r>
      <w:r>
        <w:rPr>
          <w:spacing w:val="-54"/>
          <w:w w:val="115"/>
        </w:rPr>
        <w:t xml:space="preserve"> </w:t>
      </w:r>
      <w:r>
        <w:rPr>
          <w:spacing w:val="-1"/>
        </w:rPr>
        <w:t>上实现实时推理，降低了部署门槛。</w:t>
      </w:r>
    </w:p>
    <w:p w14:paraId="131032BE">
      <w:pPr>
        <w:pStyle w:val="7"/>
        <w:numPr>
          <w:ilvl w:val="2"/>
          <w:numId w:val="7"/>
        </w:numPr>
        <w:tabs>
          <w:tab w:val="left" w:pos="1952"/>
        </w:tabs>
        <w:spacing w:before="239" w:after="0" w:line="340" w:lineRule="auto"/>
        <w:ind w:left="971" w:right="1425" w:firstLine="440"/>
        <w:jc w:val="left"/>
      </w:pPr>
      <w:r>
        <w:t>技术整合价值：项目整合了机器视觉、深度学习、Web</w:t>
      </w:r>
      <w:r>
        <w:rPr>
          <w:spacing w:val="-8"/>
        </w:rPr>
        <w:t xml:space="preserve"> 开发、数据库技术等多个</w:t>
      </w:r>
      <w:r>
        <w:rPr>
          <w:spacing w:val="-2"/>
        </w:rPr>
        <w:t>领域，完整实现了从数据采集、模型训练到系统部署的全流程，是对《制造智能技术》课程所学知识的综合应用。</w:t>
      </w:r>
    </w:p>
    <w:p w14:paraId="38A8202B">
      <w:pPr>
        <w:pStyle w:val="7"/>
        <w:numPr>
          <w:ilvl w:val="2"/>
          <w:numId w:val="7"/>
        </w:numPr>
        <w:tabs>
          <w:tab w:val="left" w:pos="1952"/>
        </w:tabs>
        <w:spacing w:before="119" w:after="0" w:line="340" w:lineRule="auto"/>
        <w:ind w:left="971" w:right="1425" w:firstLine="440"/>
        <w:jc w:val="left"/>
      </w:pPr>
      <w:r>
        <w:rPr>
          <w:spacing w:val="-4"/>
        </w:rPr>
        <w:t xml:space="preserve">方法探索价值：项目全程采用 </w:t>
      </w:r>
      <w:r>
        <w:t>Vibe</w:t>
      </w:r>
      <w:r>
        <w:rPr>
          <w:spacing w:val="-49"/>
        </w:rPr>
        <w:t xml:space="preserve"> </w:t>
      </w:r>
      <w:r>
        <w:t>Coding（AI</w:t>
      </w:r>
      <w:r>
        <w:rPr>
          <w:spacing w:val="-11"/>
        </w:rPr>
        <w:t xml:space="preserve"> 辅助编程</w:t>
      </w:r>
      <w:r>
        <w:t>）</w:t>
      </w:r>
      <w:r>
        <w:rPr>
          <w:spacing w:val="-7"/>
        </w:rPr>
        <w:t xml:space="preserve">方法，探索了 </w:t>
      </w:r>
      <w:r>
        <w:t>AI</w:t>
      </w:r>
      <w:r>
        <w:rPr>
          <w:spacing w:val="-17"/>
        </w:rPr>
        <w:t xml:space="preserve"> 工具</w:t>
      </w:r>
      <w:r>
        <w:rPr>
          <w:spacing w:val="-2"/>
        </w:rPr>
        <w:t>在工业软件开发中的有效使用模式，包括提示词工程、代码审查、调试纠错等，为同类项目提供参考。</w:t>
      </w:r>
    </w:p>
    <w:p w14:paraId="040CB1C5">
      <w:pPr>
        <w:pStyle w:val="7"/>
        <w:spacing w:after="0" w:line="340" w:lineRule="auto"/>
        <w:jc w:val="left"/>
        <w:sectPr>
          <w:pgSz w:w="11910" w:h="16840"/>
          <w:pgMar w:top="1180" w:right="141" w:bottom="820" w:left="566" w:header="526" w:footer="635" w:gutter="0"/>
          <w:cols w:space="720" w:num="1"/>
        </w:sectPr>
      </w:pPr>
    </w:p>
    <w:p w14:paraId="20ED95F5">
      <w:pPr>
        <w:pStyle w:val="2"/>
      </w:pPr>
      <w:bookmarkStart w:id="5" w:name="_TOC_250025"/>
      <w:bookmarkEnd w:id="5"/>
      <w:r>
        <w:rPr>
          <w:color w:val="1A5275"/>
          <w:spacing w:val="-14"/>
        </w:rPr>
        <w:t>第二章 系统方案设计</w:t>
      </w:r>
    </w:p>
    <w:p w14:paraId="1B7375F2">
      <w:pPr>
        <w:pStyle w:val="3"/>
        <w:numPr>
          <w:ilvl w:val="1"/>
          <w:numId w:val="9"/>
        </w:numPr>
        <w:tabs>
          <w:tab w:val="left" w:pos="1381"/>
        </w:tabs>
        <w:spacing w:before="379" w:after="0" w:line="240" w:lineRule="auto"/>
        <w:ind w:left="1381" w:right="0" w:hanging="410"/>
        <w:jc w:val="left"/>
      </w:pPr>
      <w:bookmarkStart w:id="6" w:name="_TOC_250024"/>
      <w:bookmarkEnd w:id="6"/>
      <w:r>
        <w:rPr>
          <w:color w:val="2880B8"/>
          <w:spacing w:val="-2"/>
        </w:rPr>
        <w:t>系统总体架构设计</w:t>
      </w:r>
    </w:p>
    <w:p w14:paraId="4A6BEC8E">
      <w:pPr>
        <w:pStyle w:val="7"/>
        <w:spacing w:before="256" w:line="340" w:lineRule="auto"/>
        <w:ind w:right="1465" w:firstLine="440"/>
      </w:pPr>
      <w:r>
        <w:rPr>
          <w:spacing w:val="-15"/>
        </w:rPr>
        <w:t xml:space="preserve">系统采用完整的 </w:t>
      </w:r>
      <w:r>
        <w:rPr>
          <w:spacing w:val="-8"/>
        </w:rPr>
        <w:t>B/S（Browser/Server，浏览器/服务器）架构，自上而下分为四层，各层</w:t>
      </w:r>
      <w:r>
        <w:rPr>
          <w:spacing w:val="-2"/>
        </w:rPr>
        <w:t>之间通过标准协议通信，实现前后端解耦和算法模块独立封装：</w:t>
      </w:r>
    </w:p>
    <w:p w14:paraId="7FF9B767">
      <w:pPr>
        <w:pStyle w:val="7"/>
        <w:numPr>
          <w:ilvl w:val="0"/>
          <w:numId w:val="10"/>
        </w:numPr>
        <w:tabs>
          <w:tab w:val="left" w:pos="1512"/>
        </w:tabs>
        <w:spacing w:before="119" w:after="0" w:line="340" w:lineRule="auto"/>
        <w:ind w:left="971" w:right="3014" w:firstLine="0"/>
        <w:jc w:val="left"/>
      </w:pPr>
      <w:r>
        <w:rPr>
          <w:spacing w:val="20"/>
        </w:rPr>
        <w:t xml:space="preserve">前端 </w:t>
      </w:r>
      <w:r>
        <w:t>UI</w:t>
      </w:r>
      <w:r>
        <w:rPr>
          <w:spacing w:val="12"/>
        </w:rPr>
        <w:t xml:space="preserve"> 层：基于</w:t>
      </w:r>
      <w:r>
        <w:rPr>
          <w:spacing w:val="50"/>
          <w:w w:val="110"/>
        </w:rPr>
        <w:t xml:space="preserve"> </w:t>
      </w:r>
      <w:r>
        <w:rPr>
          <w:w w:val="110"/>
        </w:rPr>
        <w:t>HTML5</w:t>
      </w:r>
      <w:r>
        <w:rPr>
          <w:spacing w:val="33"/>
          <w:w w:val="110"/>
        </w:rPr>
        <w:t xml:space="preserve"> + </w:t>
      </w:r>
      <w:r>
        <w:t>CSS3</w:t>
      </w:r>
      <w:r>
        <w:rPr>
          <w:spacing w:val="33"/>
          <w:w w:val="110"/>
        </w:rPr>
        <w:t xml:space="preserve"> + </w:t>
      </w:r>
      <w:r>
        <w:t>JavaScript</w:t>
      </w:r>
      <w:r>
        <w:rPr>
          <w:spacing w:val="25"/>
          <w:w w:val="110"/>
        </w:rPr>
        <w:t xml:space="preserve"> +</w:t>
      </w:r>
      <w:r>
        <w:rPr>
          <w:spacing w:val="40"/>
          <w:w w:val="110"/>
        </w:rPr>
        <w:t xml:space="preserve"> </w:t>
      </w:r>
      <w:r>
        <w:rPr>
          <w:spacing w:val="-6"/>
        </w:rPr>
        <w:t>Bootstrap，负责图片上传、检测结果展示、历史记录查询、统计图表展示；</w:t>
      </w:r>
    </w:p>
    <w:p w14:paraId="6C60F02A">
      <w:pPr>
        <w:pStyle w:val="7"/>
        <w:numPr>
          <w:ilvl w:val="0"/>
          <w:numId w:val="10"/>
        </w:numPr>
        <w:tabs>
          <w:tab w:val="left" w:pos="1512"/>
        </w:tabs>
        <w:spacing w:before="120" w:after="0" w:line="240" w:lineRule="auto"/>
        <w:ind w:left="1512" w:right="0" w:hanging="541"/>
        <w:jc w:val="left"/>
      </w:pPr>
      <w:r>
        <w:rPr>
          <w:spacing w:val="-10"/>
        </w:rPr>
        <w:t xml:space="preserve">后端服务层：基于 </w:t>
      </w:r>
      <w:r>
        <w:rPr>
          <w:spacing w:val="-4"/>
        </w:rPr>
        <w:t>Python</w:t>
      </w:r>
      <w:r>
        <w:rPr>
          <w:spacing w:val="-57"/>
        </w:rPr>
        <w:t xml:space="preserve"> </w:t>
      </w:r>
      <w:r>
        <w:rPr>
          <w:spacing w:val="-4"/>
        </w:rPr>
        <w:t>Flask</w:t>
      </w:r>
    </w:p>
    <w:p w14:paraId="2C0E9E43">
      <w:pPr>
        <w:pStyle w:val="7"/>
        <w:spacing w:before="118"/>
      </w:pPr>
      <w:r>
        <w:t>框架，负责路由管理、业务逻辑调度、文件处理、REST</w:t>
      </w:r>
      <w:r>
        <w:rPr>
          <w:spacing w:val="-34"/>
        </w:rPr>
        <w:t xml:space="preserve"> </w:t>
      </w:r>
      <w:r>
        <w:t>API</w:t>
      </w:r>
      <w:r>
        <w:rPr>
          <w:spacing w:val="-9"/>
        </w:rPr>
        <w:t xml:space="preserve"> 接口管理；</w:t>
      </w:r>
    </w:p>
    <w:p w14:paraId="6A0FD15D">
      <w:pPr>
        <w:pStyle w:val="7"/>
        <w:numPr>
          <w:ilvl w:val="0"/>
          <w:numId w:val="10"/>
        </w:numPr>
        <w:tabs>
          <w:tab w:val="left" w:pos="1512"/>
        </w:tabs>
        <w:spacing w:before="238" w:after="0" w:line="340" w:lineRule="auto"/>
        <w:ind w:left="971" w:right="1463" w:firstLine="0"/>
        <w:jc w:val="left"/>
      </w:pPr>
      <w:r>
        <w:t>算法模块层：基于</w:t>
      </w:r>
      <w:r>
        <w:rPr>
          <w:spacing w:val="64"/>
          <w:w w:val="150"/>
        </w:rPr>
        <w:t xml:space="preserve">          </w:t>
      </w:r>
      <w:r>
        <w:t>OpenCV</w:t>
      </w:r>
      <w:r>
        <w:rPr>
          <w:spacing w:val="65"/>
          <w:w w:val="150"/>
        </w:rPr>
        <w:t xml:space="preserve">          </w:t>
      </w:r>
      <w:r>
        <w:t>+</w:t>
      </w:r>
      <w:r>
        <w:rPr>
          <w:spacing w:val="80"/>
        </w:rPr>
        <w:t xml:space="preserve"> </w:t>
      </w:r>
      <w:r>
        <w:t>PyTorch，负责图像预处理（灰度化、降噪、归一化）、CNN</w:t>
      </w:r>
      <w:r>
        <w:rPr>
          <w:spacing w:val="-1"/>
        </w:rPr>
        <w:t xml:space="preserve"> 模型推理分类、结果后处理；</w:t>
      </w:r>
    </w:p>
    <w:p w14:paraId="376E60D5">
      <w:pPr>
        <w:pStyle w:val="7"/>
        <w:numPr>
          <w:ilvl w:val="0"/>
          <w:numId w:val="10"/>
        </w:numPr>
        <w:tabs>
          <w:tab w:val="left" w:pos="1512"/>
        </w:tabs>
        <w:spacing w:before="119" w:after="0" w:line="441" w:lineRule="auto"/>
        <w:ind w:left="971" w:right="2399" w:firstLine="0"/>
        <w:jc w:val="left"/>
      </w:pPr>
      <w:r>
        <w:rPr>
          <w:spacing w:val="-9"/>
        </w:rPr>
        <w:t xml:space="preserve">数据存储层：基于 </w:t>
      </w:r>
      <w:r>
        <w:rPr>
          <w:spacing w:val="-2"/>
        </w:rPr>
        <w:t>SQLite</w:t>
      </w:r>
      <w:r>
        <w:rPr>
          <w:spacing w:val="-11"/>
        </w:rPr>
        <w:t xml:space="preserve"> 轻量级嵌入式数据库，存储检测记录与图片路径。</w:t>
      </w:r>
      <w:r>
        <w:rPr>
          <w:spacing w:val="-2"/>
        </w:rPr>
        <w:t>系统架构图如下：</w:t>
      </w:r>
    </w:p>
    <w:tbl>
      <w:tblPr>
        <w:tblStyle w:val="13"/>
        <w:tblW w:w="0" w:type="auto"/>
        <w:tblInd w:w="1139"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3969"/>
        <w:gridCol w:w="4536"/>
      </w:tblGrid>
      <w:tr w14:paraId="54B8A418">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3969" w:type="dxa"/>
            <w:shd w:val="clear" w:color="auto" w:fill="D6E9F7"/>
          </w:tcPr>
          <w:p w14:paraId="28AE9724">
            <w:pPr>
              <w:pStyle w:val="17"/>
              <w:spacing w:before="155"/>
              <w:rPr>
                <w:sz w:val="20"/>
              </w:rPr>
            </w:pPr>
            <w:r>
              <w:rPr>
                <w:spacing w:val="-15"/>
                <w:sz w:val="20"/>
              </w:rPr>
              <w:t xml:space="preserve">前端 </w:t>
            </w:r>
            <w:r>
              <w:rPr>
                <w:sz w:val="20"/>
              </w:rPr>
              <w:t>UI</w:t>
            </w:r>
            <w:r>
              <w:rPr>
                <w:spacing w:val="-29"/>
                <w:sz w:val="20"/>
              </w:rPr>
              <w:t xml:space="preserve"> 层 </w:t>
            </w:r>
            <w:r>
              <w:rPr>
                <w:sz w:val="20"/>
              </w:rPr>
              <w:t>(HTML/CSS/JS</w:t>
            </w:r>
            <w:r>
              <w:rPr>
                <w:spacing w:val="-28"/>
                <w:sz w:val="20"/>
              </w:rPr>
              <w:t xml:space="preserve"> + </w:t>
            </w:r>
            <w:r>
              <w:rPr>
                <w:spacing w:val="-2"/>
                <w:sz w:val="20"/>
              </w:rPr>
              <w:t>Bootstrap)</w:t>
            </w:r>
          </w:p>
        </w:tc>
        <w:tc>
          <w:tcPr>
            <w:tcW w:w="4536" w:type="dxa"/>
          </w:tcPr>
          <w:p w14:paraId="555C059B">
            <w:pPr>
              <w:pStyle w:val="17"/>
              <w:spacing w:before="155"/>
              <w:ind w:left="8"/>
              <w:rPr>
                <w:sz w:val="20"/>
              </w:rPr>
            </w:pPr>
            <w:r>
              <w:rPr>
                <w:spacing w:val="-9"/>
                <w:w w:val="95"/>
                <w:sz w:val="20"/>
              </w:rPr>
              <w:t xml:space="preserve">图片上传 </w:t>
            </w:r>
            <w:r>
              <w:rPr>
                <w:w w:val="80"/>
                <w:sz w:val="20"/>
              </w:rPr>
              <w:t>|</w:t>
            </w:r>
            <w:r>
              <w:rPr>
                <w:spacing w:val="-28"/>
                <w:w w:val="80"/>
                <w:sz w:val="20"/>
              </w:rPr>
              <w:t xml:space="preserve"> </w:t>
            </w:r>
            <w:r>
              <w:rPr>
                <w:spacing w:val="-9"/>
                <w:w w:val="95"/>
                <w:sz w:val="20"/>
              </w:rPr>
              <w:t xml:space="preserve">结果展示 </w:t>
            </w:r>
            <w:r>
              <w:rPr>
                <w:w w:val="80"/>
                <w:sz w:val="20"/>
              </w:rPr>
              <w:t>|</w:t>
            </w:r>
            <w:r>
              <w:rPr>
                <w:spacing w:val="-28"/>
                <w:w w:val="80"/>
                <w:sz w:val="20"/>
              </w:rPr>
              <w:t xml:space="preserve"> </w:t>
            </w:r>
            <w:r>
              <w:rPr>
                <w:spacing w:val="-9"/>
                <w:w w:val="95"/>
                <w:sz w:val="20"/>
              </w:rPr>
              <w:t xml:space="preserve">历史查询 </w:t>
            </w:r>
            <w:r>
              <w:rPr>
                <w:w w:val="80"/>
                <w:sz w:val="20"/>
              </w:rPr>
              <w:t>|</w:t>
            </w:r>
            <w:r>
              <w:rPr>
                <w:spacing w:val="-28"/>
                <w:w w:val="80"/>
                <w:sz w:val="20"/>
              </w:rPr>
              <w:t xml:space="preserve"> </w:t>
            </w:r>
            <w:r>
              <w:rPr>
                <w:spacing w:val="-3"/>
                <w:w w:val="95"/>
                <w:sz w:val="20"/>
              </w:rPr>
              <w:t>统计图表</w:t>
            </w:r>
          </w:p>
        </w:tc>
      </w:tr>
      <w:tr w14:paraId="262DD788">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8505" w:type="dxa"/>
            <w:gridSpan w:val="2"/>
          </w:tcPr>
          <w:p w14:paraId="0B84AC16">
            <w:pPr>
              <w:pStyle w:val="17"/>
              <w:spacing w:before="155"/>
              <w:ind w:left="8"/>
              <w:rPr>
                <w:sz w:val="20"/>
              </w:rPr>
            </w:pPr>
            <w:r>
              <w:rPr>
                <w:sz w:val="20"/>
              </w:rPr>
              <w:t>↓</w:t>
            </w:r>
            <w:r>
              <w:rPr>
                <w:spacing w:val="-45"/>
                <w:sz w:val="20"/>
              </w:rPr>
              <w:t xml:space="preserve"> </w:t>
            </w:r>
            <w:r>
              <w:rPr>
                <w:w w:val="115"/>
                <w:sz w:val="20"/>
              </w:rPr>
              <w:t>HTTP</w:t>
            </w:r>
            <w:r>
              <w:rPr>
                <w:spacing w:val="-57"/>
                <w:w w:val="115"/>
                <w:sz w:val="20"/>
              </w:rPr>
              <w:t xml:space="preserve"> </w:t>
            </w:r>
            <w:r>
              <w:rPr>
                <w:sz w:val="20"/>
              </w:rPr>
              <w:t>/</w:t>
            </w:r>
            <w:r>
              <w:rPr>
                <w:spacing w:val="-43"/>
                <w:sz w:val="20"/>
              </w:rPr>
              <w:t xml:space="preserve"> </w:t>
            </w:r>
            <w:r>
              <w:rPr>
                <w:sz w:val="20"/>
              </w:rPr>
              <w:t>REST</w:t>
            </w:r>
            <w:r>
              <w:rPr>
                <w:spacing w:val="-42"/>
                <w:sz w:val="20"/>
              </w:rPr>
              <w:t xml:space="preserve"> </w:t>
            </w:r>
            <w:r>
              <w:rPr>
                <w:spacing w:val="-5"/>
                <w:sz w:val="20"/>
              </w:rPr>
              <w:t>API</w:t>
            </w:r>
          </w:p>
        </w:tc>
      </w:tr>
      <w:tr w14:paraId="723F091A">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3969" w:type="dxa"/>
            <w:shd w:val="clear" w:color="auto" w:fill="D4F4E2"/>
          </w:tcPr>
          <w:p w14:paraId="53479020">
            <w:pPr>
              <w:pStyle w:val="17"/>
              <w:spacing w:before="155"/>
              <w:rPr>
                <w:sz w:val="20"/>
              </w:rPr>
            </w:pPr>
            <w:r>
              <w:rPr>
                <w:spacing w:val="-15"/>
                <w:sz w:val="20"/>
              </w:rPr>
              <w:t xml:space="preserve">后端服务层 </w:t>
            </w:r>
            <w:r>
              <w:rPr>
                <w:spacing w:val="-6"/>
                <w:sz w:val="20"/>
              </w:rPr>
              <w:t>(Python</w:t>
            </w:r>
            <w:r>
              <w:rPr>
                <w:spacing w:val="-54"/>
                <w:sz w:val="20"/>
              </w:rPr>
              <w:t xml:space="preserve"> </w:t>
            </w:r>
            <w:r>
              <w:rPr>
                <w:spacing w:val="-6"/>
                <w:sz w:val="20"/>
              </w:rPr>
              <w:t>Flask)</w:t>
            </w:r>
          </w:p>
        </w:tc>
        <w:tc>
          <w:tcPr>
            <w:tcW w:w="4536" w:type="dxa"/>
          </w:tcPr>
          <w:p w14:paraId="7660B4DC">
            <w:pPr>
              <w:pStyle w:val="17"/>
              <w:spacing w:before="155"/>
              <w:ind w:left="8"/>
              <w:rPr>
                <w:sz w:val="20"/>
              </w:rPr>
            </w:pPr>
            <w:r>
              <w:rPr>
                <w:spacing w:val="-9"/>
                <w:w w:val="95"/>
                <w:sz w:val="20"/>
              </w:rPr>
              <w:t xml:space="preserve">路由管理 </w:t>
            </w:r>
            <w:r>
              <w:rPr>
                <w:w w:val="80"/>
                <w:sz w:val="20"/>
              </w:rPr>
              <w:t>|</w:t>
            </w:r>
            <w:r>
              <w:rPr>
                <w:spacing w:val="-28"/>
                <w:w w:val="80"/>
                <w:sz w:val="20"/>
              </w:rPr>
              <w:t xml:space="preserve"> </w:t>
            </w:r>
            <w:r>
              <w:rPr>
                <w:spacing w:val="-9"/>
                <w:w w:val="95"/>
                <w:sz w:val="20"/>
              </w:rPr>
              <w:t xml:space="preserve">业务逻辑 </w:t>
            </w:r>
            <w:r>
              <w:rPr>
                <w:w w:val="80"/>
                <w:sz w:val="20"/>
              </w:rPr>
              <w:t>|</w:t>
            </w:r>
            <w:r>
              <w:rPr>
                <w:spacing w:val="-28"/>
                <w:w w:val="80"/>
                <w:sz w:val="20"/>
              </w:rPr>
              <w:t xml:space="preserve"> </w:t>
            </w:r>
            <w:r>
              <w:rPr>
                <w:spacing w:val="-9"/>
                <w:w w:val="95"/>
                <w:sz w:val="20"/>
              </w:rPr>
              <w:t xml:space="preserve">文件处理 </w:t>
            </w:r>
            <w:r>
              <w:rPr>
                <w:w w:val="80"/>
                <w:sz w:val="20"/>
              </w:rPr>
              <w:t>|</w:t>
            </w:r>
            <w:r>
              <w:rPr>
                <w:spacing w:val="-28"/>
                <w:w w:val="80"/>
                <w:sz w:val="20"/>
              </w:rPr>
              <w:t xml:space="preserve"> </w:t>
            </w:r>
            <w:r>
              <w:rPr>
                <w:spacing w:val="-3"/>
                <w:w w:val="95"/>
                <w:sz w:val="20"/>
              </w:rPr>
              <w:t>接口调度</w:t>
            </w:r>
          </w:p>
        </w:tc>
      </w:tr>
      <w:tr w14:paraId="42DF28B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8505" w:type="dxa"/>
            <w:gridSpan w:val="2"/>
          </w:tcPr>
          <w:p w14:paraId="34554445">
            <w:pPr>
              <w:pStyle w:val="17"/>
              <w:spacing w:before="155"/>
              <w:ind w:left="8"/>
              <w:rPr>
                <w:sz w:val="20"/>
              </w:rPr>
            </w:pPr>
            <w:r>
              <w:rPr>
                <w:spacing w:val="-12"/>
                <w:sz w:val="20"/>
              </w:rPr>
              <w:t>↓ 函数调用</w:t>
            </w:r>
          </w:p>
        </w:tc>
      </w:tr>
      <w:tr w14:paraId="004B5D8D">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3969" w:type="dxa"/>
            <w:shd w:val="clear" w:color="auto" w:fill="FDEBCF"/>
          </w:tcPr>
          <w:p w14:paraId="2F1031C9">
            <w:pPr>
              <w:pStyle w:val="17"/>
              <w:spacing w:before="155"/>
              <w:rPr>
                <w:sz w:val="20"/>
              </w:rPr>
            </w:pPr>
            <w:r>
              <w:rPr>
                <w:spacing w:val="-4"/>
                <w:sz w:val="20"/>
              </w:rPr>
              <w:t xml:space="preserve">算法模块层 </w:t>
            </w:r>
            <w:r>
              <w:rPr>
                <w:sz w:val="20"/>
              </w:rPr>
              <w:t>(OpenCV</w:t>
            </w:r>
            <w:r>
              <w:rPr>
                <w:spacing w:val="-13"/>
                <w:sz w:val="20"/>
              </w:rPr>
              <w:t xml:space="preserve"> + </w:t>
            </w:r>
            <w:r>
              <w:rPr>
                <w:spacing w:val="-2"/>
                <w:sz w:val="20"/>
              </w:rPr>
              <w:t>PyTorch)</w:t>
            </w:r>
          </w:p>
        </w:tc>
        <w:tc>
          <w:tcPr>
            <w:tcW w:w="4536" w:type="dxa"/>
          </w:tcPr>
          <w:p w14:paraId="3C2401AC">
            <w:pPr>
              <w:pStyle w:val="17"/>
              <w:spacing w:before="155"/>
              <w:ind w:left="8"/>
              <w:rPr>
                <w:sz w:val="20"/>
              </w:rPr>
            </w:pPr>
            <w:r>
              <w:rPr>
                <w:spacing w:val="-10"/>
                <w:sz w:val="20"/>
              </w:rPr>
              <w:t xml:space="preserve">图像预处理 </w:t>
            </w:r>
            <w:r>
              <w:rPr>
                <w:w w:val="90"/>
                <w:sz w:val="20"/>
              </w:rPr>
              <w:t>|</w:t>
            </w:r>
            <w:r>
              <w:rPr>
                <w:spacing w:val="-48"/>
                <w:w w:val="90"/>
                <w:sz w:val="20"/>
              </w:rPr>
              <w:t xml:space="preserve"> </w:t>
            </w:r>
            <w:r>
              <w:rPr>
                <w:w w:val="120"/>
                <w:sz w:val="20"/>
              </w:rPr>
              <w:t>CNN</w:t>
            </w:r>
            <w:r>
              <w:rPr>
                <w:spacing w:val="-79"/>
                <w:w w:val="120"/>
                <w:sz w:val="20"/>
              </w:rPr>
              <w:t xml:space="preserve"> </w:t>
            </w:r>
            <w:r>
              <w:rPr>
                <w:spacing w:val="-12"/>
                <w:sz w:val="20"/>
              </w:rPr>
              <w:t xml:space="preserve">模型推理 </w:t>
            </w:r>
            <w:r>
              <w:rPr>
                <w:w w:val="90"/>
                <w:sz w:val="20"/>
              </w:rPr>
              <w:t>|</w:t>
            </w:r>
            <w:r>
              <w:rPr>
                <w:spacing w:val="-48"/>
                <w:w w:val="90"/>
                <w:sz w:val="20"/>
              </w:rPr>
              <w:t xml:space="preserve"> </w:t>
            </w:r>
            <w:r>
              <w:rPr>
                <w:spacing w:val="-2"/>
                <w:sz w:val="20"/>
              </w:rPr>
              <w:t>结果后处理</w:t>
            </w:r>
          </w:p>
        </w:tc>
      </w:tr>
      <w:tr w14:paraId="4408396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8505" w:type="dxa"/>
            <w:gridSpan w:val="2"/>
          </w:tcPr>
          <w:p w14:paraId="6AD0C4AB">
            <w:pPr>
              <w:pStyle w:val="17"/>
              <w:spacing w:before="155"/>
              <w:ind w:left="8"/>
              <w:rPr>
                <w:sz w:val="20"/>
              </w:rPr>
            </w:pPr>
            <w:r>
              <w:rPr>
                <w:sz w:val="20"/>
              </w:rPr>
              <w:t>↓</w:t>
            </w:r>
            <w:r>
              <w:rPr>
                <w:spacing w:val="-59"/>
                <w:sz w:val="20"/>
              </w:rPr>
              <w:t xml:space="preserve"> </w:t>
            </w:r>
            <w:r>
              <w:rPr>
                <w:spacing w:val="-5"/>
                <w:w w:val="110"/>
                <w:sz w:val="20"/>
              </w:rPr>
              <w:t>SQL</w:t>
            </w:r>
          </w:p>
        </w:tc>
      </w:tr>
      <w:tr w14:paraId="6BD0522B">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550" w:hRule="atLeast"/>
        </w:trPr>
        <w:tc>
          <w:tcPr>
            <w:tcW w:w="3969" w:type="dxa"/>
            <w:shd w:val="clear" w:color="auto" w:fill="F9DBD8"/>
          </w:tcPr>
          <w:p w14:paraId="5BC862B1">
            <w:pPr>
              <w:pStyle w:val="17"/>
              <w:spacing w:before="155"/>
              <w:rPr>
                <w:sz w:val="20"/>
              </w:rPr>
            </w:pPr>
            <w:r>
              <w:rPr>
                <w:spacing w:val="-10"/>
                <w:sz w:val="20"/>
              </w:rPr>
              <w:t xml:space="preserve">数据存储层 </w:t>
            </w:r>
            <w:r>
              <w:rPr>
                <w:spacing w:val="-2"/>
                <w:sz w:val="20"/>
              </w:rPr>
              <w:t>(SQLite)</w:t>
            </w:r>
          </w:p>
        </w:tc>
        <w:tc>
          <w:tcPr>
            <w:tcW w:w="4536" w:type="dxa"/>
          </w:tcPr>
          <w:p w14:paraId="7993E10E">
            <w:pPr>
              <w:pStyle w:val="17"/>
              <w:spacing w:before="155"/>
              <w:ind w:left="8"/>
              <w:rPr>
                <w:sz w:val="20"/>
              </w:rPr>
            </w:pPr>
            <w:r>
              <w:rPr>
                <w:spacing w:val="-7"/>
                <w:w w:val="95"/>
                <w:sz w:val="20"/>
              </w:rPr>
              <w:t xml:space="preserve">检测记录表 </w:t>
            </w:r>
            <w:r>
              <w:rPr>
                <w:w w:val="80"/>
                <w:sz w:val="20"/>
              </w:rPr>
              <w:t>|</w:t>
            </w:r>
            <w:r>
              <w:rPr>
                <w:spacing w:val="-23"/>
                <w:w w:val="80"/>
                <w:sz w:val="20"/>
              </w:rPr>
              <w:t xml:space="preserve"> </w:t>
            </w:r>
            <w:r>
              <w:rPr>
                <w:spacing w:val="-8"/>
                <w:w w:val="95"/>
                <w:sz w:val="20"/>
              </w:rPr>
              <w:t xml:space="preserve">图片路径 </w:t>
            </w:r>
            <w:r>
              <w:rPr>
                <w:w w:val="80"/>
                <w:sz w:val="20"/>
              </w:rPr>
              <w:t>|</w:t>
            </w:r>
            <w:r>
              <w:rPr>
                <w:spacing w:val="-23"/>
                <w:w w:val="80"/>
                <w:sz w:val="20"/>
              </w:rPr>
              <w:t xml:space="preserve"> </w:t>
            </w:r>
            <w:r>
              <w:rPr>
                <w:spacing w:val="-3"/>
                <w:w w:val="95"/>
                <w:sz w:val="20"/>
              </w:rPr>
              <w:t>统计数据</w:t>
            </w:r>
          </w:p>
        </w:tc>
      </w:tr>
    </w:tbl>
    <w:p w14:paraId="79CFA256">
      <w:pPr>
        <w:pStyle w:val="8"/>
        <w:spacing w:before="73"/>
        <w:ind w:left="0" w:right="424"/>
        <w:jc w:val="center"/>
      </w:pPr>
      <w:r>
        <w:rPr>
          <w:color w:val="545454"/>
          <w:spacing w:val="-29"/>
        </w:rPr>
        <w:t xml:space="preserve">图 </w:t>
      </w:r>
      <w:r>
        <w:rPr>
          <w:color w:val="545454"/>
          <w:spacing w:val="-6"/>
        </w:rPr>
        <w:t>2-1</w:t>
      </w:r>
      <w:r>
        <w:rPr>
          <w:color w:val="545454"/>
          <w:spacing w:val="-14"/>
        </w:rPr>
        <w:t xml:space="preserve"> 系统四层架构图</w:t>
      </w:r>
    </w:p>
    <w:p w14:paraId="78BDE208">
      <w:pPr>
        <w:pStyle w:val="9"/>
        <w:spacing w:before="4"/>
        <w:rPr>
          <w:sz w:val="9"/>
        </w:rPr>
      </w:pPr>
      <w:r>
        <w:rPr>
          <w:sz w:val="9"/>
        </w:rPr>
        <mc:AlternateContent>
          <mc:Choice Requires="wps">
            <w:drawing>
              <wp:anchor distT="0" distB="0" distL="0" distR="0" simplePos="0" relativeHeight="251672576" behindDoc="1" locked="0" layoutInCell="1" allowOverlap="1">
                <wp:simplePos x="0" y="0"/>
                <wp:positionH relativeFrom="page">
                  <wp:posOffset>1001395</wp:posOffset>
                </wp:positionH>
                <wp:positionV relativeFrom="paragraph">
                  <wp:posOffset>91440</wp:posOffset>
                </wp:positionV>
                <wp:extent cx="5556885" cy="106680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556885" cy="1066800"/>
                        </a:xfrm>
                        <a:prstGeom prst="rect">
                          <a:avLst/>
                        </a:prstGeom>
                        <a:solidFill>
                          <a:srgbClr val="E9F9F0"/>
                        </a:solidFill>
                      </wps:spPr>
                      <wps:txbx>
                        <w:txbxContent>
                          <w:p w14:paraId="1D3D81C3">
                            <w:pPr>
                              <w:spacing w:before="160"/>
                              <w:ind w:left="160" w:right="0" w:firstLine="0"/>
                              <w:jc w:val="left"/>
                              <w:rPr>
                                <w:color w:val="000000"/>
                                <w:sz w:val="20"/>
                              </w:rPr>
                            </w:pPr>
                            <w:r>
                              <w:rPr>
                                <w:color w:val="1D8349"/>
                                <w:spacing w:val="-2"/>
                                <w:sz w:val="20"/>
                              </w:rPr>
                              <w:t>【老师着重看】</w:t>
                            </w:r>
                          </w:p>
                          <w:p w14:paraId="5F0A9799">
                            <w:pPr>
                              <w:spacing w:before="83" w:line="319" w:lineRule="auto"/>
                              <w:ind w:left="160" w:right="204" w:firstLine="0"/>
                              <w:jc w:val="both"/>
                              <w:rPr>
                                <w:color w:val="000000"/>
                                <w:sz w:val="20"/>
                              </w:rPr>
                            </w:pPr>
                            <w:r>
                              <w:rPr>
                                <w:color w:val="1D8349"/>
                                <w:spacing w:val="-2"/>
                                <w:sz w:val="20"/>
                              </w:rPr>
                              <w:t>架构完整性是程序考核（25分）的核心评分点。答辩时要能画出这四层架构，并说清每一层用了</w:t>
                            </w:r>
                            <w:r>
                              <w:rPr>
                                <w:color w:val="1D8349"/>
                                <w:sz w:val="20"/>
                              </w:rPr>
                              <w:t>什么技术、层与层之间怎么通信（HTTP/REST API、函数调用、SQL）。老师会重点确认：前端</w:t>
                            </w:r>
                            <w:r>
                              <w:rPr>
                                <w:color w:val="1D8349"/>
                                <w:spacing w:val="-2"/>
                                <w:sz w:val="20"/>
                              </w:rPr>
                              <w:t>能走通业务流程、后端有API、数据库有表、算法模块真实在工作。</w:t>
                            </w:r>
                          </w:p>
                        </w:txbxContent>
                      </wps:txbx>
                      <wps:bodyPr wrap="square" lIns="0" tIns="0" rIns="0" bIns="0" rtlCol="0">
                        <a:noAutofit/>
                      </wps:bodyPr>
                    </wps:wsp>
                  </a:graphicData>
                </a:graphic>
              </wp:anchor>
            </w:drawing>
          </mc:Choice>
          <mc:Fallback>
            <w:pict>
              <v:shape id="Textbox 11" o:spid="_x0000_s1026" o:spt="202" type="#_x0000_t202" style="position:absolute;left:0pt;margin-left:78.85pt;margin-top:7.2pt;height:84pt;width:437.55pt;mso-position-horizontal-relative:page;mso-wrap-distance-bottom:0pt;mso-wrap-distance-top:0pt;z-index:-251643904;mso-width-relative:page;mso-height-relative:page;" fillcolor="#E9F9F0" filled="t" stroked="f" coordsize="21600,21600" o:gfxdata="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3KF0doAAAALAQAADwAAAAAAAAABACAAAAAi&#10;AAAAZHJzL2Rvd25yZXYueG1sUEsBAhQAFAAAAAgAh07iQEs3EdrPAQAAqwMAAA4AAAAAAAAAAQAg&#10;AAAAKQEAAGRycy9lMm9Eb2MueG1sUEsFBgAAAAAGAAYAWQEAAGoFAAAAAA==&#10;">
                <v:fill on="t" focussize="0,0"/>
                <v:stroke on="f"/>
                <v:imagedata o:title=""/>
                <o:lock v:ext="edit" aspectratio="f"/>
                <v:textbox inset="0mm,0mm,0mm,0mm">
                  <w:txbxContent>
                    <w:p w14:paraId="1D3D81C3">
                      <w:pPr>
                        <w:spacing w:before="160"/>
                        <w:ind w:left="160" w:right="0" w:firstLine="0"/>
                        <w:jc w:val="left"/>
                        <w:rPr>
                          <w:color w:val="000000"/>
                          <w:sz w:val="20"/>
                        </w:rPr>
                      </w:pPr>
                      <w:r>
                        <w:rPr>
                          <w:color w:val="1D8349"/>
                          <w:spacing w:val="-2"/>
                          <w:sz w:val="20"/>
                        </w:rPr>
                        <w:t>【老师着重看】</w:t>
                      </w:r>
                    </w:p>
                    <w:p w14:paraId="5F0A9799">
                      <w:pPr>
                        <w:spacing w:before="83" w:line="319" w:lineRule="auto"/>
                        <w:ind w:left="160" w:right="204" w:firstLine="0"/>
                        <w:jc w:val="both"/>
                        <w:rPr>
                          <w:color w:val="000000"/>
                          <w:sz w:val="20"/>
                        </w:rPr>
                      </w:pPr>
                      <w:r>
                        <w:rPr>
                          <w:color w:val="1D8349"/>
                          <w:spacing w:val="-2"/>
                          <w:sz w:val="20"/>
                        </w:rPr>
                        <w:t>架构完整性是程序考核（25分）的核心评分点。答辩时要能画出这四层架构，并说清每一层用了</w:t>
                      </w:r>
                      <w:r>
                        <w:rPr>
                          <w:color w:val="1D8349"/>
                          <w:sz w:val="20"/>
                        </w:rPr>
                        <w:t>什么技术、层与层之间怎么通信（HTTP/REST API、函数调用、SQL）。老师会重点确认：前端</w:t>
                      </w:r>
                      <w:r>
                        <w:rPr>
                          <w:color w:val="1D8349"/>
                          <w:spacing w:val="-2"/>
                          <w:sz w:val="20"/>
                        </w:rPr>
                        <w:t>能走通业务流程、后端有API、数据库有表、算法模块真实在工作。</w:t>
                      </w:r>
                    </w:p>
                  </w:txbxContent>
                </v:textbox>
                <w10:wrap type="topAndBottom"/>
              </v:shape>
            </w:pict>
          </mc:Fallback>
        </mc:AlternateContent>
      </w:r>
    </w:p>
    <w:p w14:paraId="2E088122">
      <w:pPr>
        <w:pStyle w:val="3"/>
        <w:numPr>
          <w:ilvl w:val="1"/>
          <w:numId w:val="9"/>
        </w:numPr>
        <w:tabs>
          <w:tab w:val="left" w:pos="1381"/>
        </w:tabs>
        <w:spacing w:before="120" w:after="0" w:line="240" w:lineRule="auto"/>
        <w:ind w:left="1381" w:right="0" w:hanging="410"/>
        <w:jc w:val="left"/>
      </w:pPr>
      <w:bookmarkStart w:id="7" w:name="_TOC_250023"/>
      <w:bookmarkEnd w:id="7"/>
      <w:r>
        <w:rPr>
          <w:color w:val="2880B8"/>
          <w:spacing w:val="-2"/>
        </w:rPr>
        <w:t>技术方向映射</w:t>
      </w:r>
    </w:p>
    <w:p w14:paraId="014C4BE3">
      <w:pPr>
        <w:pStyle w:val="7"/>
        <w:spacing w:before="255" w:line="340" w:lineRule="auto"/>
        <w:ind w:right="1452" w:firstLine="440"/>
      </w:pPr>
      <w:r>
        <w:rPr>
          <w:spacing w:val="-4"/>
        </w:rPr>
        <w:t xml:space="preserve">根据任务书要求，系统须覆盖《制造智能技术》课程至少 </w:t>
      </w:r>
      <w:r>
        <w:rPr>
          <w:spacing w:val="-2"/>
        </w:rPr>
        <w:t>3</w:t>
      </w:r>
      <w:r>
        <w:rPr>
          <w:spacing w:val="-9"/>
        </w:rPr>
        <w:t xml:space="preserve"> 个核心技术方向，且每个方</w:t>
      </w:r>
      <w:r>
        <w:rPr>
          <w:spacing w:val="-2"/>
        </w:rPr>
        <w:t>向须有实际作用，仅装饰性引入不计入覆盖。本项目的技术方向映射如下：</w:t>
      </w:r>
    </w:p>
    <w:p w14:paraId="795DB4A6">
      <w:pPr>
        <w:pStyle w:val="7"/>
        <w:spacing w:after="0" w:line="340" w:lineRule="auto"/>
        <w:sectPr>
          <w:pgSz w:w="11910" w:h="16840"/>
          <w:pgMar w:top="1180" w:right="141" w:bottom="820" w:left="566" w:header="526" w:footer="635" w:gutter="0"/>
          <w:cols w:space="720" w:num="1"/>
        </w:sectPr>
      </w:pPr>
    </w:p>
    <w:p w14:paraId="2C323341">
      <w:pPr>
        <w:pStyle w:val="9"/>
        <w:spacing w:before="8"/>
        <w:rPr>
          <w:sz w:val="4"/>
        </w:rPr>
      </w:pPr>
    </w:p>
    <w:p w14:paraId="20604C53">
      <w:pPr>
        <w:spacing w:line="240" w:lineRule="auto"/>
        <w:ind w:left="846" w:right="0" w:firstLine="0"/>
        <w:rPr>
          <w:sz w:val="20"/>
        </w:rPr>
      </w:pPr>
      <w:r>
        <w:rPr>
          <w:sz w:val="20"/>
        </w:rPr>
        <mc:AlternateContent>
          <mc:Choice Requires="wpg">
            <w:drawing>
              <wp:inline distT="0" distB="0" distL="0" distR="0">
                <wp:extent cx="6044565" cy="1225550"/>
                <wp:effectExtent l="0" t="0" r="0" b="3175"/>
                <wp:docPr id="12" name="Group 12"/>
                <wp:cNvGraphicFramePr/>
                <a:graphic xmlns:a="http://schemas.openxmlformats.org/drawingml/2006/main">
                  <a:graphicData uri="http://schemas.microsoft.com/office/word/2010/wordprocessingGroup">
                    <wpg:wgp>
                      <wpg:cNvGrpSpPr/>
                      <wpg:grpSpPr>
                        <a:xfrm>
                          <a:off x="0" y="0"/>
                          <a:ext cx="6044565" cy="1225550"/>
                          <a:chOff x="0" y="0"/>
                          <a:chExt cx="6044565" cy="1225550"/>
                        </a:xfrm>
                      </wpg:grpSpPr>
                      <wps:wsp>
                        <wps:cNvPr id="13" name="Graphic 13"/>
                        <wps:cNvSpPr/>
                        <wps:spPr>
                          <a:xfrm>
                            <a:off x="3175" y="3175"/>
                            <a:ext cx="5760085" cy="304800"/>
                          </a:xfrm>
                          <a:custGeom>
                            <a:avLst/>
                            <a:gdLst/>
                            <a:ahLst/>
                            <a:cxnLst/>
                            <a:rect l="l" t="t" r="r" b="b"/>
                            <a:pathLst>
                              <a:path w="5760085" h="304800">
                                <a:moveTo>
                                  <a:pt x="5759999" y="0"/>
                                </a:moveTo>
                                <a:lnTo>
                                  <a:pt x="0" y="0"/>
                                </a:lnTo>
                                <a:lnTo>
                                  <a:pt x="0" y="304800"/>
                                </a:lnTo>
                                <a:lnTo>
                                  <a:pt x="5759999" y="304800"/>
                                </a:lnTo>
                                <a:lnTo>
                                  <a:pt x="5759999" y="0"/>
                                </a:lnTo>
                                <a:close/>
                              </a:path>
                            </a:pathLst>
                          </a:custGeom>
                          <a:solidFill>
                            <a:srgbClr val="1A5275"/>
                          </a:solidFill>
                        </wps:spPr>
                        <wps:bodyPr wrap="square" lIns="0" tIns="0" rIns="0" bIns="0" rtlCol="0">
                          <a:noAutofit/>
                        </wps:bodyPr>
                      </wps:wsp>
                      <wps:wsp>
                        <wps:cNvPr id="14" name="Graphic 14"/>
                        <wps:cNvSpPr/>
                        <wps:spPr>
                          <a:xfrm>
                            <a:off x="3175" y="3175"/>
                            <a:ext cx="5760085" cy="1219200"/>
                          </a:xfrm>
                          <a:custGeom>
                            <a:avLst/>
                            <a:gdLst/>
                            <a:ahLst/>
                            <a:cxnLst/>
                            <a:rect l="l" t="t" r="r" b="b"/>
                            <a:pathLst>
                              <a:path w="5760085" h="1219200">
                                <a:moveTo>
                                  <a:pt x="0" y="0"/>
                                </a:moveTo>
                                <a:lnTo>
                                  <a:pt x="5759999" y="0"/>
                                </a:lnTo>
                              </a:path>
                              <a:path w="5760085" h="1219200">
                                <a:moveTo>
                                  <a:pt x="0" y="1219200"/>
                                </a:moveTo>
                                <a:lnTo>
                                  <a:pt x="5759999" y="1219200"/>
                                </a:lnTo>
                              </a:path>
                              <a:path w="5760085" h="1219200">
                                <a:moveTo>
                                  <a:pt x="0" y="1219200"/>
                                </a:moveTo>
                                <a:lnTo>
                                  <a:pt x="0" y="0"/>
                                </a:lnTo>
                              </a:path>
                              <a:path w="5760085" h="1219200">
                                <a:moveTo>
                                  <a:pt x="5759999" y="1219200"/>
                                </a:moveTo>
                                <a:lnTo>
                                  <a:pt x="5759999" y="0"/>
                                </a:lnTo>
                              </a:path>
                              <a:path w="5760085" h="1219200">
                                <a:moveTo>
                                  <a:pt x="0" y="304800"/>
                                </a:moveTo>
                                <a:lnTo>
                                  <a:pt x="5759999" y="304800"/>
                                </a:lnTo>
                              </a:path>
                              <a:path w="5760085" h="1219200">
                                <a:moveTo>
                                  <a:pt x="0" y="609600"/>
                                </a:moveTo>
                                <a:lnTo>
                                  <a:pt x="5759999" y="609600"/>
                                </a:lnTo>
                              </a:path>
                              <a:path w="5760085" h="1219200">
                                <a:moveTo>
                                  <a:pt x="0" y="914400"/>
                                </a:moveTo>
                                <a:lnTo>
                                  <a:pt x="5759999" y="914400"/>
                                </a:lnTo>
                              </a:path>
                              <a:path w="5760085" h="1219200">
                                <a:moveTo>
                                  <a:pt x="432000" y="1219200"/>
                                </a:moveTo>
                                <a:lnTo>
                                  <a:pt x="432000" y="0"/>
                                </a:lnTo>
                              </a:path>
                              <a:path w="5760085" h="1219200">
                                <a:moveTo>
                                  <a:pt x="1691999" y="1219200"/>
                                </a:moveTo>
                                <a:lnTo>
                                  <a:pt x="1691999" y="0"/>
                                </a:lnTo>
                              </a:path>
                              <a:path w="5760085" h="1219200">
                                <a:moveTo>
                                  <a:pt x="2951999" y="1219200"/>
                                </a:moveTo>
                                <a:lnTo>
                                  <a:pt x="2951999" y="0"/>
                                </a:lnTo>
                              </a:path>
                            </a:pathLst>
                          </a:custGeom>
                          <a:ln w="6350">
                            <a:solidFill>
                              <a:srgbClr val="BCC3C6"/>
                            </a:solidFill>
                            <a:prstDash val="solid"/>
                          </a:ln>
                        </wps:spPr>
                        <wps:bodyPr wrap="square" lIns="0" tIns="0" rIns="0" bIns="0" rtlCol="0">
                          <a:noAutofit/>
                        </wps:bodyPr>
                      </wps:wsp>
                      <wps:wsp>
                        <wps:cNvPr id="15" name="Textbox 15"/>
                        <wps:cNvSpPr txBox="1"/>
                        <wps:spPr>
                          <a:xfrm>
                            <a:off x="112675" y="402034"/>
                            <a:ext cx="5878830" cy="450215"/>
                          </a:xfrm>
                          <a:prstGeom prst="rect">
                            <a:avLst/>
                          </a:prstGeom>
                        </wps:spPr>
                        <wps:txbx>
                          <w:txbxContent>
                            <w:p w14:paraId="5332B835">
                              <w:pPr>
                                <w:spacing w:before="0" w:line="228" w:lineRule="exact"/>
                                <w:ind w:left="69" w:right="18" w:firstLine="0"/>
                                <w:jc w:val="center"/>
                                <w:rPr>
                                  <w:sz w:val="20"/>
                                </w:rPr>
                              </w:pPr>
                              <w:r>
                                <w:rPr>
                                  <w:spacing w:val="-22"/>
                                  <w:sz w:val="20"/>
                                </w:rPr>
                                <w:t>1工业机器视觉与图像处理机技器术视觉与工业图像检图测像灰度化、高斯滤波降噪、尺寸归一化、缺陷特征提取</w:t>
                              </w:r>
                            </w:p>
                            <w:p w14:paraId="4A4D06A9">
                              <w:pPr>
                                <w:spacing w:before="223"/>
                                <w:ind w:left="51" w:right="69" w:firstLine="0"/>
                                <w:jc w:val="center"/>
                                <w:rPr>
                                  <w:sz w:val="20"/>
                                </w:rPr>
                              </w:pPr>
                              <w:r>
                                <w:rPr>
                                  <w:spacing w:val="-79"/>
                                  <w:sz w:val="20"/>
                                </w:rPr>
                                <w:t>工</w:t>
                              </w:r>
                              <w:r>
                                <w:rPr>
                                  <w:spacing w:val="-6"/>
                                  <w:sz w:val="20"/>
                                </w:rPr>
                                <w:t>2</w:t>
                              </w:r>
                              <w:r>
                                <w:rPr>
                                  <w:spacing w:val="-43"/>
                                  <w:sz w:val="20"/>
                                </w:rPr>
                                <w:t xml:space="preserve">业机器学习与智能分类识机别器技学术习与工业智能基建于模轻量化 </w:t>
                              </w:r>
                              <w:r>
                                <w:rPr>
                                  <w:spacing w:val="-6"/>
                                  <w:sz w:val="20"/>
                                </w:rPr>
                                <w:t>CNN</w:t>
                              </w:r>
                              <w:r>
                                <w:rPr>
                                  <w:spacing w:val="-32"/>
                                  <w:sz w:val="20"/>
                                </w:rPr>
                                <w:t xml:space="preserve"> 的 </w:t>
                              </w:r>
                              <w:r>
                                <w:rPr>
                                  <w:spacing w:val="-6"/>
                                  <w:sz w:val="20"/>
                                </w:rPr>
                                <w:t>6</w:t>
                              </w:r>
                              <w:r>
                                <w:rPr>
                                  <w:spacing w:val="-9"/>
                                  <w:sz w:val="20"/>
                                </w:rPr>
                                <w:t xml:space="preserve"> 类缺陷自动识别与分类，输出置信度</w:t>
                              </w:r>
                            </w:p>
                          </w:txbxContent>
                        </wps:txbx>
                        <wps:bodyPr wrap="square" lIns="0" tIns="0" rIns="0" bIns="0" rtlCol="0">
                          <a:noAutofit/>
                        </wps:bodyPr>
                      </wps:wsp>
                      <wps:wsp>
                        <wps:cNvPr id="16" name="Textbox 16"/>
                        <wps:cNvSpPr txBox="1"/>
                        <wps:spPr>
                          <a:xfrm>
                            <a:off x="189837" y="1011634"/>
                            <a:ext cx="2764155" cy="145415"/>
                          </a:xfrm>
                          <a:prstGeom prst="rect">
                            <a:avLst/>
                          </a:prstGeom>
                        </wps:spPr>
                        <wps:txbx>
                          <w:txbxContent>
                            <w:p w14:paraId="3DFDE6AA">
                              <w:pPr>
                                <w:spacing w:before="0" w:line="228" w:lineRule="exact"/>
                                <w:ind w:left="0" w:right="0" w:firstLine="0"/>
                                <w:jc w:val="left"/>
                                <w:rPr>
                                  <w:sz w:val="20"/>
                                </w:rPr>
                              </w:pPr>
                              <w:r>
                                <w:rPr>
                                  <w:spacing w:val="-32"/>
                                  <w:sz w:val="20"/>
                                </w:rPr>
                                <w:t>3</w:t>
                              </w:r>
                              <w:r>
                                <w:rPr>
                                  <w:spacing w:val="-44"/>
                                  <w:sz w:val="20"/>
                                </w:rPr>
                                <w:t>工业质量数据管理与追溯工技业术数据处理与质量检信测息</w:t>
                              </w:r>
                            </w:p>
                          </w:txbxContent>
                        </wps:txbx>
                        <wps:bodyPr wrap="square" lIns="0" tIns="0" rIns="0" bIns="0" rtlCol="0">
                          <a:noAutofit/>
                        </wps:bodyPr>
                      </wps:wsp>
                      <wps:wsp>
                        <wps:cNvPr id="17" name="Textbox 17"/>
                        <wps:cNvSpPr txBox="1"/>
                        <wps:spPr>
                          <a:xfrm>
                            <a:off x="5904383" y="1011634"/>
                            <a:ext cx="139700" cy="145415"/>
                          </a:xfrm>
                          <a:prstGeom prst="rect">
                            <a:avLst/>
                          </a:prstGeom>
                        </wps:spPr>
                        <wps:txbx>
                          <w:txbxContent>
                            <w:p w14:paraId="45F1DFE9">
                              <w:pPr>
                                <w:spacing w:before="0" w:line="228" w:lineRule="exact"/>
                                <w:ind w:left="0" w:right="0" w:firstLine="0"/>
                                <w:jc w:val="left"/>
                                <w:rPr>
                                  <w:sz w:val="20"/>
                                </w:rPr>
                              </w:pPr>
                              <w:r>
                                <w:rPr>
                                  <w:spacing w:val="-10"/>
                                  <w:sz w:val="20"/>
                                </w:rPr>
                                <w:t>析</w:t>
                              </w:r>
                            </w:p>
                          </w:txbxContent>
                        </wps:txbx>
                        <wps:bodyPr wrap="square" lIns="0" tIns="0" rIns="0" bIns="0" rtlCol="0">
                          <a:noAutofit/>
                        </wps:bodyPr>
                      </wps:wsp>
                      <wps:wsp>
                        <wps:cNvPr id="18" name="Textbox 18"/>
                        <wps:cNvSpPr txBox="1"/>
                        <wps:spPr>
                          <a:xfrm>
                            <a:off x="2955174" y="917575"/>
                            <a:ext cx="2808605" cy="304800"/>
                          </a:xfrm>
                          <a:prstGeom prst="rect">
                            <a:avLst/>
                          </a:prstGeom>
                          <a:ln w="6350">
                            <a:solidFill>
                              <a:srgbClr val="BCC3C6"/>
                            </a:solidFill>
                            <a:prstDash val="solid"/>
                          </a:ln>
                        </wps:spPr>
                        <wps:txbx>
                          <w:txbxContent>
                            <w:p w14:paraId="045833D7">
                              <w:pPr>
                                <w:spacing w:before="115"/>
                                <w:ind w:left="-28" w:right="-231" w:firstLine="0"/>
                                <w:jc w:val="left"/>
                                <w:rPr>
                                  <w:sz w:val="20"/>
                                </w:rPr>
                              </w:pPr>
                              <w:r>
                                <w:rPr>
                                  <w:spacing w:val="-18"/>
                                  <w:sz w:val="20"/>
                                </w:rPr>
                                <w:t>记化录存储、历史查询、按类别/时间筛选、质量统计分</w:t>
                              </w:r>
                            </w:p>
                          </w:txbxContent>
                        </wps:txbx>
                        <wps:bodyPr wrap="square" lIns="0" tIns="0" rIns="0" bIns="0" rtlCol="0">
                          <a:noAutofit/>
                        </wps:bodyPr>
                      </wps:wsp>
                      <wps:wsp>
                        <wps:cNvPr id="19" name="Textbox 19"/>
                        <wps:cNvSpPr txBox="1"/>
                        <wps:spPr>
                          <a:xfrm>
                            <a:off x="2955174" y="3175"/>
                            <a:ext cx="2808605" cy="304800"/>
                          </a:xfrm>
                          <a:prstGeom prst="rect">
                            <a:avLst/>
                          </a:prstGeom>
                          <a:solidFill>
                            <a:srgbClr val="1A5275"/>
                          </a:solidFill>
                          <a:ln w="6350">
                            <a:solidFill>
                              <a:srgbClr val="BCC3C6"/>
                            </a:solidFill>
                            <a:prstDash val="solid"/>
                          </a:ln>
                        </wps:spPr>
                        <wps:txbx>
                          <w:txbxContent>
                            <w:p w14:paraId="2F6AA49A">
                              <w:pPr>
                                <w:spacing w:before="115"/>
                                <w:ind w:left="1306" w:right="0" w:firstLine="0"/>
                                <w:jc w:val="left"/>
                                <w:rPr>
                                  <w:color w:val="000000"/>
                                  <w:sz w:val="20"/>
                                </w:rPr>
                              </w:pPr>
                              <w:r>
                                <w:rPr>
                                  <w:color w:val="FFFFFF"/>
                                  <w:spacing w:val="-3"/>
                                  <w:sz w:val="20"/>
                                </w:rPr>
                                <w:t>在系统中的实际作用</w:t>
                              </w:r>
                            </w:p>
                          </w:txbxContent>
                        </wps:txbx>
                        <wps:bodyPr wrap="square" lIns="0" tIns="0" rIns="0" bIns="0" rtlCol="0">
                          <a:noAutofit/>
                        </wps:bodyPr>
                      </wps:wsp>
                      <wps:wsp>
                        <wps:cNvPr id="20" name="Textbox 20"/>
                        <wps:cNvSpPr txBox="1"/>
                        <wps:spPr>
                          <a:xfrm>
                            <a:off x="1695174" y="3175"/>
                            <a:ext cx="1260475" cy="304800"/>
                          </a:xfrm>
                          <a:prstGeom prst="rect">
                            <a:avLst/>
                          </a:prstGeom>
                          <a:solidFill>
                            <a:srgbClr val="1A5275"/>
                          </a:solidFill>
                          <a:ln w="6350">
                            <a:solidFill>
                              <a:srgbClr val="BCC3C6"/>
                            </a:solidFill>
                            <a:prstDash val="solid"/>
                          </a:ln>
                        </wps:spPr>
                        <wps:txbx>
                          <w:txbxContent>
                            <w:p w14:paraId="523CE1A9">
                              <w:pPr>
                                <w:spacing w:before="115"/>
                                <w:ind w:left="387" w:right="0" w:firstLine="0"/>
                                <w:jc w:val="left"/>
                                <w:rPr>
                                  <w:color w:val="000000"/>
                                  <w:sz w:val="20"/>
                                </w:rPr>
                              </w:pPr>
                              <w:r>
                                <w:rPr>
                                  <w:color w:val="FFFFFF"/>
                                  <w:spacing w:val="-4"/>
                                  <w:sz w:val="20"/>
                                </w:rPr>
                                <w:t>对应课程章节</w:t>
                              </w:r>
                            </w:p>
                          </w:txbxContent>
                        </wps:txbx>
                        <wps:bodyPr wrap="square" lIns="0" tIns="0" rIns="0" bIns="0" rtlCol="0">
                          <a:noAutofit/>
                        </wps:bodyPr>
                      </wps:wsp>
                      <wps:wsp>
                        <wps:cNvPr id="21" name="Textbox 21"/>
                        <wps:cNvSpPr txBox="1"/>
                        <wps:spPr>
                          <a:xfrm>
                            <a:off x="435175" y="3175"/>
                            <a:ext cx="1260475" cy="304800"/>
                          </a:xfrm>
                          <a:prstGeom prst="rect">
                            <a:avLst/>
                          </a:prstGeom>
                          <a:solidFill>
                            <a:srgbClr val="1A5275"/>
                          </a:solidFill>
                          <a:ln w="6350">
                            <a:solidFill>
                              <a:srgbClr val="BCC3C6"/>
                            </a:solidFill>
                            <a:prstDash val="solid"/>
                          </a:ln>
                        </wps:spPr>
                        <wps:txbx>
                          <w:txbxContent>
                            <w:p w14:paraId="78168CEA">
                              <w:pPr>
                                <w:spacing w:before="115"/>
                                <w:ind w:left="587" w:right="0" w:firstLine="0"/>
                                <w:jc w:val="left"/>
                                <w:rPr>
                                  <w:color w:val="000000"/>
                                  <w:sz w:val="20"/>
                                </w:rPr>
                              </w:pPr>
                              <w:r>
                                <w:rPr>
                                  <w:color w:val="FFFFFF"/>
                                  <w:spacing w:val="-6"/>
                                  <w:sz w:val="20"/>
                                </w:rPr>
                                <w:t>技术方向</w:t>
                              </w:r>
                            </w:p>
                          </w:txbxContent>
                        </wps:txbx>
                        <wps:bodyPr wrap="square" lIns="0" tIns="0" rIns="0" bIns="0" rtlCol="0">
                          <a:noAutofit/>
                        </wps:bodyPr>
                      </wps:wsp>
                      <wps:wsp>
                        <wps:cNvPr id="22" name="Textbox 22"/>
                        <wps:cNvSpPr txBox="1"/>
                        <wps:spPr>
                          <a:xfrm>
                            <a:off x="3175" y="3175"/>
                            <a:ext cx="432434" cy="304800"/>
                          </a:xfrm>
                          <a:prstGeom prst="rect">
                            <a:avLst/>
                          </a:prstGeom>
                          <a:solidFill>
                            <a:srgbClr val="1A5275"/>
                          </a:solidFill>
                          <a:ln w="6350">
                            <a:solidFill>
                              <a:srgbClr val="BCC3C6"/>
                            </a:solidFill>
                            <a:prstDash val="solid"/>
                          </a:ln>
                        </wps:spPr>
                        <wps:txbx>
                          <w:txbxContent>
                            <w:p w14:paraId="74602E25">
                              <w:pPr>
                                <w:spacing w:before="115"/>
                                <w:ind w:left="135" w:right="0" w:firstLine="0"/>
                                <w:jc w:val="left"/>
                                <w:rPr>
                                  <w:color w:val="000000"/>
                                  <w:sz w:val="20"/>
                                </w:rPr>
                              </w:pPr>
                              <w:r>
                                <w:rPr>
                                  <w:color w:val="FFFFFF"/>
                                  <w:spacing w:val="-8"/>
                                  <w:sz w:val="20"/>
                                </w:rPr>
                                <w:t>序号</w:t>
                              </w:r>
                            </w:p>
                          </w:txbxContent>
                        </wps:txbx>
                        <wps:bodyPr wrap="square" lIns="0" tIns="0" rIns="0" bIns="0" rtlCol="0">
                          <a:noAutofit/>
                        </wps:bodyPr>
                      </wps:wsp>
                    </wpg:wgp>
                  </a:graphicData>
                </a:graphic>
              </wp:inline>
            </w:drawing>
          </mc:Choice>
          <mc:Fallback>
            <w:pict>
              <v:group id="Group 12" o:spid="_x0000_s1026" o:spt="203" style="height:96.5pt;width:475.95pt;" coordsize="6044565,1225550" o:gfxdata="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">
                <o:lock v:ext="edit" aspectratio="f"/>
                <v:shape id="Graphic 13" o:spid="_x0000_s1026" o:spt="100" style="position:absolute;left:3175;top:3175;height:304800;width:5760085;" fillcolor="#1A5275" filled="t" stroked="f" coordsize="5760085,304800" o:gfxdata="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MMD0m5AAAA2wAA&#10;AA8AAAAAAAAAAQAgAAAAIgAAAGRycy9kb3ducmV2LnhtbFBLAQIUABQAAAAIAIdO4kAzLwWeOwAA&#10;ADkAAAAQAAAAAAAAAAEAIAAAAAgBAABkcnMvc2hhcGV4bWwueG1sUEsFBgAAAAAGAAYAWwEAALID&#10;AAAAAA==&#10;" path="m5759999,0l0,0,0,304800,5759999,304800,5759999,0xe">
                  <v:fill on="t" focussize="0,0"/>
                  <v:stroke on="f"/>
                  <v:imagedata o:title=""/>
                  <o:lock v:ext="edit" aspectratio="f"/>
                  <v:textbox inset="0mm,0mm,0mm,0mm"/>
                </v:shape>
                <v:shape id="Graphic 14" o:spid="_x0000_s1026" o:spt="100" style="position:absolute;left:3175;top:3175;height:1219200;width:5760085;" filled="f" stroked="t" coordsize="5760085,1219200" o:gfxdata="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xWAT7gAAADbAAAA&#10;DwAAAAAAAAABACAAAAAiAAAAZHJzL2Rvd25yZXYueG1sUEsBAhQAFAAAAAgAh07iQDMvBZ47AAAA&#10;OQAAABAAAAAAAAAAAQAgAAAABwEAAGRycy9zaGFwZXhtbC54bWxQSwUGAAAAAAYABgBbAQAAsQMA&#10;AAAA&#10;" path="m0,0l5759999,0em0,1219200l5759999,1219200em0,1219200l0,0em5759999,1219200l5759999,0em0,304800l5759999,304800em0,609600l5759999,609600em0,914400l5759999,914400em432000,1219200l432000,0em1691999,1219200l1691999,0em2951999,1219200l2951999,0e">
                  <v:fill on="f" focussize="0,0"/>
                  <v:stroke weight="0.5pt" color="#BCC3C6" joinstyle="round"/>
                  <v:imagedata o:title=""/>
                  <o:lock v:ext="edit" aspectratio="f"/>
                  <v:textbox inset="0mm,0mm,0mm,0mm"/>
                </v:shape>
                <v:shape id="Textbox 15" o:spid="_x0000_s1026" o:spt="202" type="#_x0000_t202" style="position:absolute;left:112675;top:402034;height:450215;width:5878830;"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332B835">
                        <w:pPr>
                          <w:spacing w:before="0" w:line="228" w:lineRule="exact"/>
                          <w:ind w:left="69" w:right="18" w:firstLine="0"/>
                          <w:jc w:val="center"/>
                          <w:rPr>
                            <w:sz w:val="20"/>
                          </w:rPr>
                        </w:pPr>
                        <w:r>
                          <w:rPr>
                            <w:spacing w:val="-22"/>
                            <w:sz w:val="20"/>
                          </w:rPr>
                          <w:t>1工业机器视觉与图像处理机技器术视觉与工业图像检图测像灰度化、高斯滤波降噪、尺寸归一化、缺陷特征提取</w:t>
                        </w:r>
                      </w:p>
                      <w:p w14:paraId="4A4D06A9">
                        <w:pPr>
                          <w:spacing w:before="223"/>
                          <w:ind w:left="51" w:right="69" w:firstLine="0"/>
                          <w:jc w:val="center"/>
                          <w:rPr>
                            <w:sz w:val="20"/>
                          </w:rPr>
                        </w:pPr>
                        <w:r>
                          <w:rPr>
                            <w:spacing w:val="-79"/>
                            <w:sz w:val="20"/>
                          </w:rPr>
                          <w:t>工</w:t>
                        </w:r>
                        <w:r>
                          <w:rPr>
                            <w:spacing w:val="-6"/>
                            <w:sz w:val="20"/>
                          </w:rPr>
                          <w:t>2</w:t>
                        </w:r>
                        <w:r>
                          <w:rPr>
                            <w:spacing w:val="-43"/>
                            <w:sz w:val="20"/>
                          </w:rPr>
                          <w:t xml:space="preserve">业机器学习与智能分类识机别器技学术习与工业智能基建于模轻量化 </w:t>
                        </w:r>
                        <w:r>
                          <w:rPr>
                            <w:spacing w:val="-6"/>
                            <w:sz w:val="20"/>
                          </w:rPr>
                          <w:t>CNN</w:t>
                        </w:r>
                        <w:r>
                          <w:rPr>
                            <w:spacing w:val="-32"/>
                            <w:sz w:val="20"/>
                          </w:rPr>
                          <w:t xml:space="preserve"> 的 </w:t>
                        </w:r>
                        <w:r>
                          <w:rPr>
                            <w:spacing w:val="-6"/>
                            <w:sz w:val="20"/>
                          </w:rPr>
                          <w:t>6</w:t>
                        </w:r>
                        <w:r>
                          <w:rPr>
                            <w:spacing w:val="-9"/>
                            <w:sz w:val="20"/>
                          </w:rPr>
                          <w:t xml:space="preserve"> 类缺陷自动识别与分类，输出置信度</w:t>
                        </w:r>
                      </w:p>
                    </w:txbxContent>
                  </v:textbox>
                </v:shape>
                <v:shape id="Textbox 16" o:spid="_x0000_s1026" o:spt="202" type="#_x0000_t202" style="position:absolute;left:189837;top:1011634;height:145415;width:2764155;"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DFDE6AA">
                        <w:pPr>
                          <w:spacing w:before="0" w:line="228" w:lineRule="exact"/>
                          <w:ind w:left="0" w:right="0" w:firstLine="0"/>
                          <w:jc w:val="left"/>
                          <w:rPr>
                            <w:sz w:val="20"/>
                          </w:rPr>
                        </w:pPr>
                        <w:r>
                          <w:rPr>
                            <w:spacing w:val="-32"/>
                            <w:sz w:val="20"/>
                          </w:rPr>
                          <w:t>3</w:t>
                        </w:r>
                        <w:r>
                          <w:rPr>
                            <w:spacing w:val="-44"/>
                            <w:sz w:val="20"/>
                          </w:rPr>
                          <w:t>工业质量数据管理与追溯工技业术数据处理与质量检信测息</w:t>
                        </w:r>
                      </w:p>
                    </w:txbxContent>
                  </v:textbox>
                </v:shape>
                <v:shape id="Textbox 17" o:spid="_x0000_s1026" o:spt="202" type="#_x0000_t202" style="position:absolute;left:5904383;top:1011634;height:145415;width:139700;"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5F1DFE9">
                        <w:pPr>
                          <w:spacing w:before="0" w:line="228" w:lineRule="exact"/>
                          <w:ind w:left="0" w:right="0" w:firstLine="0"/>
                          <w:jc w:val="left"/>
                          <w:rPr>
                            <w:sz w:val="20"/>
                          </w:rPr>
                        </w:pPr>
                        <w:r>
                          <w:rPr>
                            <w:spacing w:val="-10"/>
                            <w:sz w:val="20"/>
                          </w:rPr>
                          <w:t>析</w:t>
                        </w:r>
                      </w:p>
                    </w:txbxContent>
                  </v:textbox>
                </v:shape>
                <v:shape id="Textbox 18" o:spid="_x0000_s1026" o:spt="202" type="#_x0000_t202" style="position:absolute;left:2955174;top:917575;height:304800;width:2808605;" filled="f" stroked="t" coordsize="21600,21600" o:gfxdata="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8xX9rsAAADb&#10;AAAADwAAAAAAAAABACAAAAAiAAAAZHJzL2Rvd25yZXYueG1sUEsBAhQAFAAAAAgAh07iQDMvBZ47&#10;AAAAOQAAABAAAAAAAAAAAQAgAAAACgEAAGRycy9zaGFwZXhtbC54bWxQSwUGAAAAAAYABgBbAQAA&#10;tAMAAAAA&#10;">
                  <v:fill on="f" focussize="0,0"/>
                  <v:stroke weight="0.5pt" color="#BCC3C6" joinstyle="round"/>
                  <v:imagedata o:title=""/>
                  <o:lock v:ext="edit" aspectratio="f"/>
                  <v:textbox inset="0mm,0mm,0mm,0mm">
                    <w:txbxContent>
                      <w:p w14:paraId="045833D7">
                        <w:pPr>
                          <w:spacing w:before="115"/>
                          <w:ind w:left="-28" w:right="-231" w:firstLine="0"/>
                          <w:jc w:val="left"/>
                          <w:rPr>
                            <w:sz w:val="20"/>
                          </w:rPr>
                        </w:pPr>
                        <w:r>
                          <w:rPr>
                            <w:spacing w:val="-18"/>
                            <w:sz w:val="20"/>
                          </w:rPr>
                          <w:t>记化录存储、历史查询、按类别/时间筛选、质量统计分</w:t>
                        </w:r>
                      </w:p>
                    </w:txbxContent>
                  </v:textbox>
                </v:shape>
                <v:shape id="Textbox 19" o:spid="_x0000_s1026" o:spt="202" type="#_x0000_t202" style="position:absolute;left:2955174;top:3175;height:304800;width:2808605;" fillcolor="#1A5275" filled="t" stroked="t" coordsize="21600,21600" o:gfxdata="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qbolugAAANsA&#10;AAAPAAAAAAAAAAEAIAAAACIAAABkcnMvZG93bnJldi54bWxQSwECFAAUAAAACACHTuJAMy8FnjsA&#10;AAA5AAAAEAAAAAAAAAABACAAAAAJAQAAZHJzL3NoYXBleG1sLnhtbFBLBQYAAAAABgAGAFsBAACz&#10;AwAAAAA=&#10;">
                  <v:fill on="t" focussize="0,0"/>
                  <v:stroke weight="0.5pt" color="#BCC3C6" joinstyle="round"/>
                  <v:imagedata o:title=""/>
                  <o:lock v:ext="edit" aspectratio="f"/>
                  <v:textbox inset="0mm,0mm,0mm,0mm">
                    <w:txbxContent>
                      <w:p w14:paraId="2F6AA49A">
                        <w:pPr>
                          <w:spacing w:before="115"/>
                          <w:ind w:left="1306" w:right="0" w:firstLine="0"/>
                          <w:jc w:val="left"/>
                          <w:rPr>
                            <w:color w:val="000000"/>
                            <w:sz w:val="20"/>
                          </w:rPr>
                        </w:pPr>
                        <w:r>
                          <w:rPr>
                            <w:color w:val="FFFFFF"/>
                            <w:spacing w:val="-3"/>
                            <w:sz w:val="20"/>
                          </w:rPr>
                          <w:t>在系统中的实际作用</w:t>
                        </w:r>
                      </w:p>
                    </w:txbxContent>
                  </v:textbox>
                </v:shape>
                <v:shape id="Textbox 20" o:spid="_x0000_s1026" o:spt="202" type="#_x0000_t202" style="position:absolute;left:1695174;top:3175;height:304800;width:1260475;" fillcolor="#1A5275" filled="t" stroked="t" coordsize="21600,21600" o:gfxdata="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2QW5AAAA2wAA&#10;AA8AAAAAAAAAAQAgAAAAIgAAAGRycy9kb3ducmV2LnhtbFBLAQIUABQAAAAIAIdO4kAzLwWeOwAA&#10;ADkAAAAQAAAAAAAAAAEAIAAAAAgBAABkcnMvc2hhcGV4bWwueG1sUEsFBgAAAAAGAAYAWwEAALID&#10;AAAAAA==&#10;">
                  <v:fill on="t" focussize="0,0"/>
                  <v:stroke weight="0.5pt" color="#BCC3C6" joinstyle="round"/>
                  <v:imagedata o:title=""/>
                  <o:lock v:ext="edit" aspectratio="f"/>
                  <v:textbox inset="0mm,0mm,0mm,0mm">
                    <w:txbxContent>
                      <w:p w14:paraId="523CE1A9">
                        <w:pPr>
                          <w:spacing w:before="115"/>
                          <w:ind w:left="387" w:right="0" w:firstLine="0"/>
                          <w:jc w:val="left"/>
                          <w:rPr>
                            <w:color w:val="000000"/>
                            <w:sz w:val="20"/>
                          </w:rPr>
                        </w:pPr>
                        <w:r>
                          <w:rPr>
                            <w:color w:val="FFFFFF"/>
                            <w:spacing w:val="-4"/>
                            <w:sz w:val="20"/>
                          </w:rPr>
                          <w:t>对应课程章节</w:t>
                        </w:r>
                      </w:p>
                    </w:txbxContent>
                  </v:textbox>
                </v:shape>
                <v:shape id="Textbox 21" o:spid="_x0000_s1026" o:spt="202" type="#_x0000_t202" style="position:absolute;left:435175;top:3175;height:304800;width:1260475;" fillcolor="#1A5275" filled="t" stroked="t" coordsize="21600,21600" o:gfxdata="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zfJ68AAAA&#10;2wAAAA8AAAAAAAAAAQAgAAAAIgAAAGRycy9kb3ducmV2LnhtbFBLAQIUABQAAAAIAIdO4kAzLwWe&#10;OwAAADkAAAAQAAAAAAAAAAEAIAAAAAsBAABkcnMvc2hhcGV4bWwueG1sUEsFBgAAAAAGAAYAWwEA&#10;ALUDAAAAAA==&#10;">
                  <v:fill on="t" focussize="0,0"/>
                  <v:stroke weight="0.5pt" color="#BCC3C6" joinstyle="round"/>
                  <v:imagedata o:title=""/>
                  <o:lock v:ext="edit" aspectratio="f"/>
                  <v:textbox inset="0mm,0mm,0mm,0mm">
                    <w:txbxContent>
                      <w:p w14:paraId="78168CEA">
                        <w:pPr>
                          <w:spacing w:before="115"/>
                          <w:ind w:left="587" w:right="0" w:firstLine="0"/>
                          <w:jc w:val="left"/>
                          <w:rPr>
                            <w:color w:val="000000"/>
                            <w:sz w:val="20"/>
                          </w:rPr>
                        </w:pPr>
                        <w:r>
                          <w:rPr>
                            <w:color w:val="FFFFFF"/>
                            <w:spacing w:val="-6"/>
                            <w:sz w:val="20"/>
                          </w:rPr>
                          <w:t>技术方向</w:t>
                        </w:r>
                      </w:p>
                    </w:txbxContent>
                  </v:textbox>
                </v:shape>
                <v:shape id="Textbox 22" o:spid="_x0000_s1026" o:spt="202" type="#_x0000_t202" style="position:absolute;left:3175;top:3175;height:304800;width:432434;" fillcolor="#1A5275" filled="t" stroked="t" coordsize="21600,21600" o:gfxdata="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h4um8AAAA&#10;2wAAAA8AAAAAAAAAAQAgAAAAIgAAAGRycy9kb3ducmV2LnhtbFBLAQIUABQAAAAIAIdO4kAzLwWe&#10;OwAAADkAAAAQAAAAAAAAAAEAIAAAAAsBAABkcnMvc2hhcGV4bWwueG1sUEsFBgAAAAAGAAYAWwEA&#10;ALUDAAAAAA==&#10;">
                  <v:fill on="t" focussize="0,0"/>
                  <v:stroke weight="0.5pt" color="#BCC3C6" joinstyle="round"/>
                  <v:imagedata o:title=""/>
                  <o:lock v:ext="edit" aspectratio="f"/>
                  <v:textbox inset="0mm,0mm,0mm,0mm">
                    <w:txbxContent>
                      <w:p w14:paraId="74602E25">
                        <w:pPr>
                          <w:spacing w:before="115"/>
                          <w:ind w:left="135" w:right="0" w:firstLine="0"/>
                          <w:jc w:val="left"/>
                          <w:rPr>
                            <w:color w:val="000000"/>
                            <w:sz w:val="20"/>
                          </w:rPr>
                        </w:pPr>
                        <w:r>
                          <w:rPr>
                            <w:color w:val="FFFFFF"/>
                            <w:spacing w:val="-8"/>
                            <w:sz w:val="20"/>
                          </w:rPr>
                          <w:t>序号</w:t>
                        </w:r>
                      </w:p>
                    </w:txbxContent>
                  </v:textbox>
                </v:shape>
                <w10:wrap type="none"/>
                <w10:anchorlock/>
              </v:group>
            </w:pict>
          </mc:Fallback>
        </mc:AlternateContent>
      </w:r>
    </w:p>
    <w:p w14:paraId="67DA66A9">
      <w:pPr>
        <w:pStyle w:val="8"/>
        <w:spacing w:before="45"/>
        <w:ind w:left="0" w:right="424"/>
        <w:jc w:val="center"/>
      </w:pPr>
      <w:r>
        <w:rPr>
          <w:color w:val="545454"/>
          <w:spacing w:val="-30"/>
        </w:rPr>
        <w:t xml:space="preserve">表 </w:t>
      </w:r>
      <w:r>
        <w:rPr>
          <w:color w:val="545454"/>
          <w:spacing w:val="-4"/>
        </w:rPr>
        <w:t>2-1</w:t>
      </w:r>
      <w:r>
        <w:rPr>
          <w:color w:val="545454"/>
          <w:spacing w:val="-12"/>
        </w:rPr>
        <w:t xml:space="preserve"> 课程技术方向映射表</w:t>
      </w:r>
    </w:p>
    <w:p w14:paraId="2D75A0E8">
      <w:pPr>
        <w:pStyle w:val="3"/>
        <w:numPr>
          <w:ilvl w:val="1"/>
          <w:numId w:val="9"/>
        </w:numPr>
        <w:tabs>
          <w:tab w:val="left" w:pos="1381"/>
        </w:tabs>
        <w:spacing w:before="344" w:after="0" w:line="240" w:lineRule="auto"/>
        <w:ind w:left="1381" w:right="0" w:hanging="410"/>
        <w:jc w:val="left"/>
      </w:pPr>
      <w:bookmarkStart w:id="8" w:name="_TOC_250022"/>
      <w:bookmarkEnd w:id="8"/>
      <w:r>
        <w:rPr>
          <w:color w:val="2880B8"/>
          <w:spacing w:val="-2"/>
        </w:rPr>
        <w:t>功能模块设计</w:t>
      </w:r>
    </w:p>
    <w:p w14:paraId="02BF9BDC">
      <w:pPr>
        <w:pStyle w:val="7"/>
        <w:spacing w:before="256"/>
      </w:pPr>
      <w:r>
        <w:rPr>
          <w:spacing w:val="-1"/>
        </w:rPr>
        <w:t>系统包含以下核心功能模块：</w:t>
      </w:r>
    </w:p>
    <w:p w14:paraId="16F4E198">
      <w:pPr>
        <w:pStyle w:val="7"/>
        <w:numPr>
          <w:ilvl w:val="0"/>
          <w:numId w:val="11"/>
        </w:numPr>
        <w:tabs>
          <w:tab w:val="left" w:pos="1512"/>
        </w:tabs>
        <w:spacing w:before="238" w:after="0" w:line="340" w:lineRule="auto"/>
        <w:ind w:left="971" w:right="1958" w:firstLine="0"/>
        <w:jc w:val="left"/>
      </w:pPr>
      <w:r>
        <w:rPr>
          <w:spacing w:val="-7"/>
        </w:rPr>
        <w:t xml:space="preserve">缺陷检测模块：支持 </w:t>
      </w:r>
      <w:r>
        <w:rPr>
          <w:w w:val="114"/>
        </w:rPr>
        <w:t>JPG/PNG/BMP</w:t>
      </w:r>
      <w:r>
        <w:rPr>
          <w:spacing w:val="-12"/>
        </w:rPr>
        <w:t xml:space="preserve"> 格式图片上传，自动进行图像预处理和 </w:t>
      </w:r>
      <w:r>
        <w:rPr>
          <w:spacing w:val="-6"/>
          <w:w w:val="147"/>
        </w:rPr>
        <w:t>CNN</w:t>
      </w:r>
      <w:r>
        <w:t>推理，展示预测类别、置信度百分比、各类别概率条形图；</w:t>
      </w:r>
    </w:p>
    <w:p w14:paraId="286B23F9">
      <w:pPr>
        <w:pStyle w:val="7"/>
        <w:numPr>
          <w:ilvl w:val="0"/>
          <w:numId w:val="11"/>
        </w:numPr>
        <w:tabs>
          <w:tab w:val="left" w:pos="1512"/>
        </w:tabs>
        <w:spacing w:before="119" w:after="0" w:line="240" w:lineRule="auto"/>
        <w:ind w:left="1512" w:right="0" w:hanging="541"/>
        <w:jc w:val="left"/>
      </w:pPr>
      <w:r>
        <w:t>历史记录模块：自动保存每次检测记录（图片路径、预测结果、置信度、检测时间</w:t>
      </w:r>
      <w:r>
        <w:rPr>
          <w:spacing w:val="-10"/>
        </w:rPr>
        <w:t>）</w:t>
      </w:r>
    </w:p>
    <w:p w14:paraId="267E6335">
      <w:pPr>
        <w:pStyle w:val="7"/>
        <w:spacing w:before="118"/>
      </w:pPr>
      <w:r>
        <w:rPr>
          <w:spacing w:val="-1"/>
        </w:rPr>
        <w:t>，支持按时间范围、缺陷类别筛选查询，分页浏览；</w:t>
      </w:r>
    </w:p>
    <w:p w14:paraId="33421495">
      <w:pPr>
        <w:pStyle w:val="7"/>
        <w:numPr>
          <w:ilvl w:val="0"/>
          <w:numId w:val="11"/>
        </w:numPr>
        <w:tabs>
          <w:tab w:val="left" w:pos="1512"/>
        </w:tabs>
        <w:spacing w:before="238" w:after="0" w:line="240" w:lineRule="auto"/>
        <w:ind w:left="1512" w:right="0" w:hanging="541"/>
        <w:jc w:val="left"/>
      </w:pPr>
      <w:r>
        <w:rPr>
          <w:spacing w:val="-1"/>
        </w:rPr>
        <w:t>统计分析模块：对历史检测数据进行统计，展示各类缺陷分布饼图、检测趋势折线图</w:t>
      </w:r>
    </w:p>
    <w:p w14:paraId="0A99453A">
      <w:pPr>
        <w:spacing w:before="118"/>
        <w:ind w:left="971" w:right="0" w:firstLine="0"/>
        <w:jc w:val="left"/>
        <w:rPr>
          <w:sz w:val="22"/>
        </w:rPr>
      </w:pPr>
      <w:r>
        <w:rPr>
          <w:spacing w:val="-10"/>
          <w:sz w:val="22"/>
        </w:rPr>
        <w:t>；</w:t>
      </w:r>
    </w:p>
    <w:p w14:paraId="3D445022">
      <w:pPr>
        <w:pStyle w:val="7"/>
        <w:numPr>
          <w:ilvl w:val="0"/>
          <w:numId w:val="11"/>
        </w:numPr>
        <w:tabs>
          <w:tab w:val="left" w:pos="1512"/>
        </w:tabs>
        <w:spacing w:before="239" w:after="0" w:line="240" w:lineRule="auto"/>
        <w:ind w:left="1512" w:right="0" w:hanging="541"/>
        <w:jc w:val="left"/>
      </w:pPr>
      <w:r>
        <w:rPr>
          <w:spacing w:val="-1"/>
        </w:rPr>
        <w:t>系统管理模块：模型权重加载、检测阈值配置、数据库初始化。</w:t>
      </w:r>
    </w:p>
    <w:p w14:paraId="427A4E0F">
      <w:pPr>
        <w:pStyle w:val="9"/>
        <w:spacing w:before="116"/>
        <w:rPr>
          <w:sz w:val="22"/>
        </w:rPr>
      </w:pPr>
    </w:p>
    <w:p w14:paraId="01EB8C22">
      <w:pPr>
        <w:pStyle w:val="3"/>
        <w:numPr>
          <w:ilvl w:val="1"/>
          <w:numId w:val="9"/>
        </w:numPr>
        <w:tabs>
          <w:tab w:val="left" w:pos="1381"/>
        </w:tabs>
        <w:spacing w:before="0" w:after="0" w:line="240" w:lineRule="auto"/>
        <w:ind w:left="1381" w:right="0" w:hanging="410"/>
        <w:jc w:val="left"/>
      </w:pPr>
      <w:bookmarkStart w:id="9" w:name="_TOC_250021"/>
      <w:bookmarkEnd w:id="9"/>
      <w:r>
        <w:rPr>
          <w:color w:val="2880B8"/>
          <w:spacing w:val="-2"/>
        </w:rPr>
        <w:t>技术栈选型</w:t>
      </w:r>
    </w:p>
    <w:p w14:paraId="6F302207">
      <w:pPr>
        <w:pStyle w:val="9"/>
        <w:spacing w:before="7"/>
        <w:rPr>
          <w:sz w:val="19"/>
        </w:rPr>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417"/>
        <w:gridCol w:w="2834"/>
        <w:gridCol w:w="4818"/>
      </w:tblGrid>
      <w:tr w14:paraId="2DE2EF6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shd w:val="clear" w:color="auto" w:fill="1A5275"/>
          </w:tcPr>
          <w:p w14:paraId="1EBC19DC">
            <w:pPr>
              <w:pStyle w:val="17"/>
              <w:ind w:left="11" w:right="1"/>
              <w:rPr>
                <w:sz w:val="20"/>
              </w:rPr>
            </w:pPr>
            <w:r>
              <w:rPr>
                <w:color w:val="FFFFFF"/>
                <w:spacing w:val="-5"/>
                <w:sz w:val="20"/>
              </w:rPr>
              <w:t>层级</w:t>
            </w:r>
          </w:p>
        </w:tc>
        <w:tc>
          <w:tcPr>
            <w:tcW w:w="2834" w:type="dxa"/>
            <w:shd w:val="clear" w:color="auto" w:fill="1A5275"/>
          </w:tcPr>
          <w:p w14:paraId="7108DF1C">
            <w:pPr>
              <w:pStyle w:val="17"/>
              <w:ind w:left="11"/>
              <w:rPr>
                <w:sz w:val="20"/>
              </w:rPr>
            </w:pPr>
            <w:r>
              <w:rPr>
                <w:color w:val="FFFFFF"/>
                <w:spacing w:val="-5"/>
                <w:sz w:val="20"/>
              </w:rPr>
              <w:t>技术</w:t>
            </w:r>
          </w:p>
        </w:tc>
        <w:tc>
          <w:tcPr>
            <w:tcW w:w="4818" w:type="dxa"/>
            <w:shd w:val="clear" w:color="auto" w:fill="1A5275"/>
          </w:tcPr>
          <w:p w14:paraId="62C613C2">
            <w:pPr>
              <w:pStyle w:val="17"/>
              <w:ind w:left="12"/>
              <w:rPr>
                <w:sz w:val="20"/>
              </w:rPr>
            </w:pPr>
            <w:r>
              <w:rPr>
                <w:color w:val="FFFFFF"/>
                <w:spacing w:val="-9"/>
                <w:sz w:val="20"/>
              </w:rPr>
              <w:t>版本/说明</w:t>
            </w:r>
          </w:p>
        </w:tc>
      </w:tr>
      <w:tr w14:paraId="4A23789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0FC3CFE2">
            <w:pPr>
              <w:pStyle w:val="17"/>
              <w:tabs>
                <w:tab w:val="left" w:pos="1227"/>
              </w:tabs>
              <w:ind w:left="508" w:right="-101"/>
              <w:jc w:val="left"/>
              <w:rPr>
                <w:sz w:val="20"/>
              </w:rPr>
            </w:pPr>
            <w:r>
              <w:rPr>
                <w:sz w:val="20"/>
              </w:rPr>
              <w:t>前</w:t>
            </w:r>
            <w:r>
              <w:rPr>
                <w:spacing w:val="-10"/>
                <w:w w:val="115"/>
                <w:sz w:val="20"/>
              </w:rPr>
              <w:t>端</w:t>
            </w:r>
            <w:r>
              <w:rPr>
                <w:sz w:val="20"/>
              </w:rPr>
              <w:tab/>
            </w:r>
            <w:r>
              <w:rPr>
                <w:spacing w:val="-5"/>
                <w:w w:val="120"/>
                <w:sz w:val="20"/>
              </w:rPr>
              <w:t>HT</w:t>
            </w:r>
          </w:p>
        </w:tc>
        <w:tc>
          <w:tcPr>
            <w:tcW w:w="2834" w:type="dxa"/>
          </w:tcPr>
          <w:p w14:paraId="30B152FE">
            <w:pPr>
              <w:pStyle w:val="17"/>
              <w:ind w:left="90" w:right="-101"/>
              <w:jc w:val="left"/>
              <w:rPr>
                <w:sz w:val="20"/>
              </w:rPr>
            </w:pPr>
            <w:r>
              <w:rPr>
                <w:w w:val="95"/>
                <w:sz w:val="20"/>
              </w:rPr>
              <w:t>ML5</w:t>
            </w:r>
            <w:r>
              <w:rPr>
                <w:spacing w:val="-50"/>
                <w:w w:val="95"/>
                <w:sz w:val="20"/>
              </w:rPr>
              <w:t xml:space="preserve"> </w:t>
            </w:r>
            <w:r>
              <w:rPr>
                <w:w w:val="95"/>
                <w:sz w:val="20"/>
              </w:rPr>
              <w:t>+</w:t>
            </w:r>
            <w:r>
              <w:rPr>
                <w:spacing w:val="-50"/>
                <w:w w:val="95"/>
                <w:sz w:val="20"/>
              </w:rPr>
              <w:t xml:space="preserve"> </w:t>
            </w:r>
            <w:r>
              <w:rPr>
                <w:w w:val="95"/>
                <w:sz w:val="20"/>
              </w:rPr>
              <w:t>CSS3</w:t>
            </w:r>
            <w:r>
              <w:rPr>
                <w:spacing w:val="-50"/>
                <w:w w:val="95"/>
                <w:sz w:val="20"/>
              </w:rPr>
              <w:t xml:space="preserve"> </w:t>
            </w:r>
            <w:r>
              <w:rPr>
                <w:w w:val="95"/>
                <w:sz w:val="20"/>
              </w:rPr>
              <w:t>+</w:t>
            </w:r>
            <w:r>
              <w:rPr>
                <w:spacing w:val="-50"/>
                <w:w w:val="95"/>
                <w:sz w:val="20"/>
              </w:rPr>
              <w:t xml:space="preserve"> </w:t>
            </w:r>
            <w:r>
              <w:rPr>
                <w:w w:val="95"/>
                <w:sz w:val="20"/>
              </w:rPr>
              <w:t>JavaScript</w:t>
            </w:r>
            <w:r>
              <w:rPr>
                <w:spacing w:val="-50"/>
                <w:w w:val="95"/>
                <w:sz w:val="20"/>
              </w:rPr>
              <w:t xml:space="preserve"> </w:t>
            </w:r>
            <w:r>
              <w:rPr>
                <w:w w:val="95"/>
                <w:sz w:val="20"/>
              </w:rPr>
              <w:t>+</w:t>
            </w:r>
            <w:r>
              <w:rPr>
                <w:spacing w:val="-50"/>
                <w:w w:val="95"/>
                <w:sz w:val="20"/>
              </w:rPr>
              <w:t xml:space="preserve"> </w:t>
            </w:r>
            <w:r>
              <w:rPr>
                <w:spacing w:val="-5"/>
                <w:w w:val="85"/>
                <w:sz w:val="20"/>
              </w:rPr>
              <w:t>Bootstra</w:t>
            </w:r>
          </w:p>
        </w:tc>
        <w:tc>
          <w:tcPr>
            <w:tcW w:w="4818" w:type="dxa"/>
          </w:tcPr>
          <w:p w14:paraId="5D36A0FB">
            <w:pPr>
              <w:pStyle w:val="17"/>
              <w:tabs>
                <w:tab w:val="left" w:pos="798"/>
              </w:tabs>
              <w:ind w:left="0" w:right="869"/>
              <w:jc w:val="right"/>
              <w:rPr>
                <w:sz w:val="20"/>
              </w:rPr>
            </w:pPr>
            <w:r>
              <w:rPr>
                <w:spacing w:val="-10"/>
                <w:sz w:val="20"/>
              </w:rPr>
              <w:t>p</w:t>
            </w:r>
            <w:r>
              <w:rPr>
                <w:sz w:val="20"/>
              </w:rPr>
              <w:tab/>
            </w:r>
            <w:r>
              <w:rPr>
                <w:w w:val="90"/>
                <w:sz w:val="20"/>
              </w:rPr>
              <w:t>响应式页面，Chart.js</w:t>
            </w:r>
            <w:r>
              <w:rPr>
                <w:spacing w:val="41"/>
                <w:sz w:val="20"/>
              </w:rPr>
              <w:t xml:space="preserve"> </w:t>
            </w:r>
            <w:r>
              <w:rPr>
                <w:spacing w:val="-2"/>
                <w:w w:val="90"/>
                <w:sz w:val="20"/>
              </w:rPr>
              <w:t>绘制统计图表</w:t>
            </w:r>
          </w:p>
        </w:tc>
      </w:tr>
      <w:tr w14:paraId="0C3B270A">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7C90A93B">
            <w:pPr>
              <w:pStyle w:val="17"/>
              <w:ind w:left="11" w:right="1"/>
              <w:rPr>
                <w:sz w:val="20"/>
              </w:rPr>
            </w:pPr>
            <w:r>
              <w:rPr>
                <w:spacing w:val="-5"/>
                <w:sz w:val="20"/>
              </w:rPr>
              <w:t>后端</w:t>
            </w:r>
          </w:p>
        </w:tc>
        <w:tc>
          <w:tcPr>
            <w:tcW w:w="2834" w:type="dxa"/>
          </w:tcPr>
          <w:p w14:paraId="21A152D2">
            <w:pPr>
              <w:pStyle w:val="17"/>
              <w:ind w:left="914"/>
              <w:jc w:val="left"/>
              <w:rPr>
                <w:sz w:val="20"/>
              </w:rPr>
            </w:pPr>
            <w:r>
              <w:rPr>
                <w:w w:val="90"/>
                <w:sz w:val="20"/>
              </w:rPr>
              <w:t>Python</w:t>
            </w:r>
            <w:r>
              <w:rPr>
                <w:spacing w:val="-25"/>
                <w:w w:val="90"/>
                <w:sz w:val="20"/>
              </w:rPr>
              <w:t xml:space="preserve"> </w:t>
            </w:r>
            <w:r>
              <w:rPr>
                <w:spacing w:val="-2"/>
                <w:sz w:val="20"/>
              </w:rPr>
              <w:t>Flask</w:t>
            </w:r>
          </w:p>
        </w:tc>
        <w:tc>
          <w:tcPr>
            <w:tcW w:w="4818" w:type="dxa"/>
          </w:tcPr>
          <w:p w14:paraId="4C6EC353">
            <w:pPr>
              <w:pStyle w:val="17"/>
              <w:ind w:left="1077"/>
              <w:jc w:val="left"/>
              <w:rPr>
                <w:sz w:val="20"/>
              </w:rPr>
            </w:pPr>
            <w:r>
              <w:rPr>
                <w:spacing w:val="-14"/>
                <w:sz w:val="20"/>
              </w:rPr>
              <w:t xml:space="preserve">轻量级 </w:t>
            </w:r>
            <w:r>
              <w:rPr>
                <w:sz w:val="20"/>
              </w:rPr>
              <w:t>Web</w:t>
            </w:r>
            <w:r>
              <w:rPr>
                <w:spacing w:val="-17"/>
                <w:sz w:val="20"/>
              </w:rPr>
              <w:t xml:space="preserve"> 框架</w:t>
            </w:r>
            <w:r>
              <w:rPr>
                <w:sz w:val="20"/>
              </w:rPr>
              <w:t>，RESTful</w:t>
            </w:r>
            <w:r>
              <w:rPr>
                <w:spacing w:val="-50"/>
                <w:sz w:val="20"/>
              </w:rPr>
              <w:t xml:space="preserve"> </w:t>
            </w:r>
            <w:r>
              <w:rPr>
                <w:spacing w:val="-5"/>
                <w:sz w:val="20"/>
              </w:rPr>
              <w:t>API</w:t>
            </w:r>
          </w:p>
        </w:tc>
      </w:tr>
      <w:tr w14:paraId="29D797F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5B64489A">
            <w:pPr>
              <w:pStyle w:val="17"/>
              <w:ind w:left="308"/>
              <w:jc w:val="left"/>
              <w:rPr>
                <w:sz w:val="20"/>
              </w:rPr>
            </w:pPr>
            <w:r>
              <w:rPr>
                <w:spacing w:val="-3"/>
                <w:sz w:val="20"/>
              </w:rPr>
              <w:t>算法框架</w:t>
            </w:r>
          </w:p>
        </w:tc>
        <w:tc>
          <w:tcPr>
            <w:tcW w:w="2834" w:type="dxa"/>
          </w:tcPr>
          <w:p w14:paraId="3A51C0B1">
            <w:pPr>
              <w:pStyle w:val="17"/>
              <w:ind w:left="610"/>
              <w:jc w:val="left"/>
              <w:rPr>
                <w:sz w:val="20"/>
              </w:rPr>
            </w:pPr>
            <w:r>
              <w:rPr>
                <w:w w:val="115"/>
                <w:sz w:val="20"/>
              </w:rPr>
              <w:t>OpenCV</w:t>
            </w:r>
            <w:r>
              <w:rPr>
                <w:spacing w:val="-55"/>
                <w:w w:val="115"/>
                <w:sz w:val="20"/>
              </w:rPr>
              <w:t xml:space="preserve"> </w:t>
            </w:r>
            <w:r>
              <w:rPr>
                <w:w w:val="115"/>
                <w:sz w:val="20"/>
              </w:rPr>
              <w:t>+</w:t>
            </w:r>
            <w:r>
              <w:rPr>
                <w:spacing w:val="-53"/>
                <w:w w:val="115"/>
                <w:sz w:val="20"/>
              </w:rPr>
              <w:t xml:space="preserve"> </w:t>
            </w:r>
            <w:r>
              <w:rPr>
                <w:spacing w:val="-2"/>
                <w:w w:val="115"/>
                <w:sz w:val="20"/>
              </w:rPr>
              <w:t>PyTorch</w:t>
            </w:r>
          </w:p>
        </w:tc>
        <w:tc>
          <w:tcPr>
            <w:tcW w:w="4818" w:type="dxa"/>
          </w:tcPr>
          <w:p w14:paraId="7F843C88">
            <w:pPr>
              <w:pStyle w:val="17"/>
              <w:ind w:left="1308"/>
              <w:jc w:val="left"/>
              <w:rPr>
                <w:sz w:val="20"/>
              </w:rPr>
            </w:pPr>
            <w:r>
              <w:rPr>
                <w:spacing w:val="-11"/>
                <w:sz w:val="20"/>
              </w:rPr>
              <w:t>图像处理 + 深度学习推理</w:t>
            </w:r>
          </w:p>
        </w:tc>
      </w:tr>
      <w:tr w14:paraId="2631E8A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79A93FFA">
            <w:pPr>
              <w:pStyle w:val="17"/>
              <w:ind w:left="408"/>
              <w:jc w:val="left"/>
              <w:rPr>
                <w:sz w:val="20"/>
              </w:rPr>
            </w:pPr>
            <w:r>
              <w:rPr>
                <w:spacing w:val="-4"/>
                <w:sz w:val="20"/>
              </w:rPr>
              <w:t>数据库</w:t>
            </w:r>
          </w:p>
        </w:tc>
        <w:tc>
          <w:tcPr>
            <w:tcW w:w="2834" w:type="dxa"/>
          </w:tcPr>
          <w:p w14:paraId="74A5480F">
            <w:pPr>
              <w:pStyle w:val="17"/>
              <w:ind w:left="11"/>
              <w:rPr>
                <w:sz w:val="20"/>
              </w:rPr>
            </w:pPr>
            <w:r>
              <w:rPr>
                <w:spacing w:val="-2"/>
                <w:sz w:val="20"/>
              </w:rPr>
              <w:t>SQLite</w:t>
            </w:r>
          </w:p>
        </w:tc>
        <w:tc>
          <w:tcPr>
            <w:tcW w:w="4818" w:type="dxa"/>
          </w:tcPr>
          <w:p w14:paraId="06792C20">
            <w:pPr>
              <w:pStyle w:val="17"/>
              <w:ind w:left="0" w:right="795"/>
              <w:jc w:val="right"/>
              <w:rPr>
                <w:sz w:val="20"/>
              </w:rPr>
            </w:pPr>
            <w:r>
              <w:rPr>
                <w:spacing w:val="-1"/>
                <w:sz w:val="20"/>
              </w:rPr>
              <w:t>轻量级嵌入式数据库，无需额外安装</w:t>
            </w:r>
          </w:p>
        </w:tc>
      </w:tr>
      <w:tr w14:paraId="174E15CF">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29C50354">
            <w:pPr>
              <w:pStyle w:val="17"/>
              <w:ind w:left="308"/>
              <w:jc w:val="left"/>
              <w:rPr>
                <w:sz w:val="20"/>
              </w:rPr>
            </w:pPr>
            <w:r>
              <w:rPr>
                <w:spacing w:val="-3"/>
                <w:sz w:val="20"/>
              </w:rPr>
              <w:t>开发方式</w:t>
            </w:r>
          </w:p>
        </w:tc>
        <w:tc>
          <w:tcPr>
            <w:tcW w:w="2834" w:type="dxa"/>
          </w:tcPr>
          <w:p w14:paraId="0E20FFEA">
            <w:pPr>
              <w:pStyle w:val="17"/>
              <w:ind w:left="913"/>
              <w:jc w:val="left"/>
              <w:rPr>
                <w:sz w:val="20"/>
              </w:rPr>
            </w:pPr>
            <w:r>
              <w:rPr>
                <w:w w:val="90"/>
                <w:sz w:val="20"/>
              </w:rPr>
              <w:t>Vibe</w:t>
            </w:r>
            <w:r>
              <w:rPr>
                <w:spacing w:val="-37"/>
                <w:w w:val="90"/>
                <w:sz w:val="20"/>
              </w:rPr>
              <w:t xml:space="preserve"> </w:t>
            </w:r>
            <w:r>
              <w:rPr>
                <w:spacing w:val="-2"/>
                <w:sz w:val="20"/>
              </w:rPr>
              <w:t>Coding</w:t>
            </w:r>
          </w:p>
        </w:tc>
        <w:tc>
          <w:tcPr>
            <w:tcW w:w="4818" w:type="dxa"/>
          </w:tcPr>
          <w:p w14:paraId="3C068299">
            <w:pPr>
              <w:pStyle w:val="17"/>
              <w:ind w:left="0" w:right="872"/>
              <w:jc w:val="right"/>
              <w:rPr>
                <w:sz w:val="20"/>
              </w:rPr>
            </w:pPr>
            <w:r>
              <w:rPr>
                <w:spacing w:val="-18"/>
                <w:sz w:val="20"/>
              </w:rPr>
              <w:t xml:space="preserve">豆包 </w:t>
            </w:r>
            <w:r>
              <w:rPr>
                <w:sz w:val="20"/>
              </w:rPr>
              <w:t>AI</w:t>
            </w:r>
            <w:r>
              <w:rPr>
                <w:spacing w:val="-11"/>
                <w:sz w:val="20"/>
              </w:rPr>
              <w:t xml:space="preserve"> + 通义灵码，人机协同开发</w:t>
            </w:r>
          </w:p>
        </w:tc>
      </w:tr>
      <w:tr w14:paraId="583F1D03">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46F2BEDE">
            <w:pPr>
              <w:pStyle w:val="17"/>
              <w:ind w:left="308"/>
              <w:jc w:val="left"/>
              <w:rPr>
                <w:sz w:val="20"/>
              </w:rPr>
            </w:pPr>
            <w:r>
              <w:rPr>
                <w:spacing w:val="-3"/>
                <w:sz w:val="20"/>
              </w:rPr>
              <w:t>版本控制</w:t>
            </w:r>
          </w:p>
        </w:tc>
        <w:tc>
          <w:tcPr>
            <w:tcW w:w="2834" w:type="dxa"/>
          </w:tcPr>
          <w:p w14:paraId="0B166FD4">
            <w:pPr>
              <w:pStyle w:val="17"/>
              <w:ind w:left="885"/>
              <w:jc w:val="left"/>
              <w:rPr>
                <w:sz w:val="20"/>
              </w:rPr>
            </w:pPr>
            <w:r>
              <w:rPr>
                <w:w w:val="90"/>
                <w:sz w:val="20"/>
              </w:rPr>
              <w:t>Git</w:t>
            </w:r>
            <w:r>
              <w:rPr>
                <w:spacing w:val="-44"/>
                <w:w w:val="90"/>
                <w:sz w:val="20"/>
              </w:rPr>
              <w:t xml:space="preserve"> </w:t>
            </w:r>
            <w:r>
              <w:rPr>
                <w:w w:val="90"/>
                <w:sz w:val="20"/>
              </w:rPr>
              <w:t>+</w:t>
            </w:r>
            <w:r>
              <w:rPr>
                <w:spacing w:val="-44"/>
                <w:w w:val="90"/>
                <w:sz w:val="20"/>
              </w:rPr>
              <w:t xml:space="preserve"> </w:t>
            </w:r>
            <w:r>
              <w:rPr>
                <w:spacing w:val="-2"/>
                <w:w w:val="90"/>
                <w:sz w:val="20"/>
              </w:rPr>
              <w:t>GitHub</w:t>
            </w:r>
          </w:p>
        </w:tc>
        <w:tc>
          <w:tcPr>
            <w:tcW w:w="4818" w:type="dxa"/>
          </w:tcPr>
          <w:p w14:paraId="21D18C94">
            <w:pPr>
              <w:pStyle w:val="17"/>
              <w:ind w:left="1510"/>
              <w:jc w:val="left"/>
              <w:rPr>
                <w:sz w:val="20"/>
              </w:rPr>
            </w:pPr>
            <w:r>
              <w:rPr>
                <w:spacing w:val="-2"/>
                <w:sz w:val="20"/>
              </w:rPr>
              <w:t>代码托管与版本管理</w:t>
            </w:r>
          </w:p>
        </w:tc>
      </w:tr>
    </w:tbl>
    <w:p w14:paraId="595C2509">
      <w:pPr>
        <w:pStyle w:val="8"/>
        <w:spacing w:before="75"/>
        <w:ind w:left="0" w:right="424"/>
        <w:jc w:val="center"/>
      </w:pPr>
      <w:r>
        <w:rPr>
          <w:color w:val="545454"/>
          <w:spacing w:val="-31"/>
        </w:rPr>
        <w:t xml:space="preserve">表 </w:t>
      </w:r>
      <w:r>
        <w:rPr>
          <w:color w:val="545454"/>
          <w:spacing w:val="-6"/>
        </w:rPr>
        <w:t>2-2</w:t>
      </w:r>
      <w:r>
        <w:rPr>
          <w:color w:val="545454"/>
          <w:spacing w:val="-16"/>
        </w:rPr>
        <w:t xml:space="preserve"> 系统技术栈</w:t>
      </w:r>
    </w:p>
    <w:p w14:paraId="06413105">
      <w:pPr>
        <w:pStyle w:val="8"/>
        <w:spacing w:after="0"/>
        <w:jc w:val="center"/>
        <w:sectPr>
          <w:pgSz w:w="11910" w:h="16840"/>
          <w:pgMar w:top="1180" w:right="141" w:bottom="820" w:left="566" w:header="526" w:footer="635" w:gutter="0"/>
          <w:cols w:space="720" w:num="1"/>
        </w:sectPr>
      </w:pPr>
    </w:p>
    <w:p w14:paraId="3420E4F7">
      <w:pPr>
        <w:pStyle w:val="2"/>
      </w:pPr>
      <w:bookmarkStart w:id="10" w:name="_TOC_250020"/>
      <w:bookmarkEnd w:id="10"/>
      <w:r>
        <w:rPr>
          <w:color w:val="1A5275"/>
          <w:spacing w:val="-14"/>
        </w:rPr>
        <w:t>第三章 数据资源构建</w:t>
      </w:r>
    </w:p>
    <w:p w14:paraId="40623470">
      <w:pPr>
        <w:pStyle w:val="3"/>
        <w:numPr>
          <w:ilvl w:val="1"/>
          <w:numId w:val="12"/>
        </w:numPr>
        <w:tabs>
          <w:tab w:val="left" w:pos="1381"/>
        </w:tabs>
        <w:spacing w:before="379" w:after="0" w:line="240" w:lineRule="auto"/>
        <w:ind w:left="1381" w:right="0" w:hanging="410"/>
        <w:jc w:val="left"/>
      </w:pPr>
      <w:bookmarkStart w:id="11" w:name="_TOC_250019"/>
      <w:bookmarkEnd w:id="11"/>
      <w:r>
        <w:rPr>
          <w:color w:val="2880B8"/>
          <w:spacing w:val="-2"/>
        </w:rPr>
        <w:t>数据集来源与说明</w:t>
      </w:r>
    </w:p>
    <w:p w14:paraId="7B0D42E3">
      <w:pPr>
        <w:pStyle w:val="7"/>
        <w:spacing w:before="256" w:line="340" w:lineRule="auto"/>
        <w:ind w:right="1524" w:firstLine="440"/>
      </w:pPr>
      <w:r>
        <w:rPr>
          <w:spacing w:val="-9"/>
        </w:rPr>
        <w:t xml:space="preserve">本项目以 </w:t>
      </w:r>
      <w:r>
        <w:t>NEU-CLS</w:t>
      </w:r>
      <w:r>
        <w:rPr>
          <w:spacing w:val="-7"/>
        </w:rPr>
        <w:t xml:space="preserve"> 东北大学热轧钢表面缺陷数据集为参考基准。该数据集是工业缺陷</w:t>
      </w:r>
      <w:r>
        <w:rPr>
          <w:spacing w:val="-4"/>
        </w:rPr>
        <w:t xml:space="preserve">检测领域的经典公开数据集，包含 </w:t>
      </w:r>
      <w:r>
        <w:t>6</w:t>
      </w:r>
      <w:r>
        <w:rPr>
          <w:spacing w:val="-13"/>
        </w:rPr>
        <w:t xml:space="preserve"> 类典型表面缺陷，每类 </w:t>
      </w:r>
      <w:r>
        <w:t>300</w:t>
      </w:r>
      <w:r>
        <w:rPr>
          <w:spacing w:val="-30"/>
        </w:rPr>
        <w:t xml:space="preserve"> 张共 </w:t>
      </w:r>
      <w:r>
        <w:t>1800</w:t>
      </w:r>
      <w:r>
        <w:rPr>
          <w:spacing w:val="-40"/>
        </w:rPr>
        <w:t xml:space="preserve"> 张 </w:t>
      </w:r>
      <w:r>
        <w:t>200×200</w:t>
      </w:r>
    </w:p>
    <w:p w14:paraId="4F7FB68C">
      <w:pPr>
        <w:pStyle w:val="7"/>
        <w:spacing w:before="0" w:line="281" w:lineRule="exact"/>
      </w:pPr>
      <w:r>
        <w:rPr>
          <w:spacing w:val="-2"/>
        </w:rPr>
        <w:t>像素灰度图。</w:t>
      </w:r>
    </w:p>
    <w:p w14:paraId="61FDC109">
      <w:pPr>
        <w:pStyle w:val="9"/>
        <w:spacing w:before="2"/>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020"/>
        <w:gridCol w:w="1984"/>
        <w:gridCol w:w="1417"/>
        <w:gridCol w:w="4648"/>
      </w:tblGrid>
      <w:tr w14:paraId="2B0D04AF">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shd w:val="clear" w:color="auto" w:fill="1A5275"/>
          </w:tcPr>
          <w:p w14:paraId="0C3EFAC8">
            <w:pPr>
              <w:pStyle w:val="17"/>
              <w:ind w:left="10"/>
              <w:rPr>
                <w:sz w:val="20"/>
              </w:rPr>
            </w:pPr>
            <w:r>
              <w:rPr>
                <w:color w:val="FFFFFF"/>
                <w:spacing w:val="-3"/>
                <w:sz w:val="20"/>
              </w:rPr>
              <w:t>类别编号</w:t>
            </w:r>
          </w:p>
        </w:tc>
        <w:tc>
          <w:tcPr>
            <w:tcW w:w="1984" w:type="dxa"/>
            <w:shd w:val="clear" w:color="auto" w:fill="1A5275"/>
          </w:tcPr>
          <w:p w14:paraId="07C81EB2">
            <w:pPr>
              <w:pStyle w:val="17"/>
              <w:ind w:left="11"/>
              <w:rPr>
                <w:sz w:val="20"/>
              </w:rPr>
            </w:pPr>
            <w:r>
              <w:rPr>
                <w:color w:val="FFFFFF"/>
                <w:spacing w:val="-3"/>
                <w:sz w:val="20"/>
              </w:rPr>
              <w:t>英文名称</w:t>
            </w:r>
          </w:p>
        </w:tc>
        <w:tc>
          <w:tcPr>
            <w:tcW w:w="1417" w:type="dxa"/>
            <w:shd w:val="clear" w:color="auto" w:fill="1A5275"/>
          </w:tcPr>
          <w:p w14:paraId="1580AE4B">
            <w:pPr>
              <w:pStyle w:val="17"/>
              <w:ind w:left="11"/>
              <w:rPr>
                <w:sz w:val="20"/>
              </w:rPr>
            </w:pPr>
            <w:r>
              <w:rPr>
                <w:color w:val="FFFFFF"/>
                <w:spacing w:val="-3"/>
                <w:sz w:val="20"/>
              </w:rPr>
              <w:t>中文名称</w:t>
            </w:r>
          </w:p>
        </w:tc>
        <w:tc>
          <w:tcPr>
            <w:tcW w:w="4648" w:type="dxa"/>
            <w:shd w:val="clear" w:color="auto" w:fill="1A5275"/>
          </w:tcPr>
          <w:p w14:paraId="7E97CC9F">
            <w:pPr>
              <w:pStyle w:val="17"/>
              <w:ind w:left="12"/>
              <w:rPr>
                <w:sz w:val="20"/>
              </w:rPr>
            </w:pPr>
            <w:r>
              <w:rPr>
                <w:color w:val="FFFFFF"/>
                <w:spacing w:val="-2"/>
                <w:sz w:val="20"/>
              </w:rPr>
              <w:t>缺陷特征说明</w:t>
            </w:r>
          </w:p>
        </w:tc>
      </w:tr>
      <w:tr w14:paraId="15A5DDF0">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5FBC75E5">
            <w:pPr>
              <w:pStyle w:val="17"/>
              <w:ind w:left="10"/>
              <w:rPr>
                <w:sz w:val="20"/>
              </w:rPr>
            </w:pPr>
            <w:r>
              <w:rPr>
                <w:spacing w:val="-10"/>
                <w:sz w:val="20"/>
              </w:rPr>
              <w:t>0</w:t>
            </w:r>
          </w:p>
        </w:tc>
        <w:tc>
          <w:tcPr>
            <w:tcW w:w="1984" w:type="dxa"/>
          </w:tcPr>
          <w:p w14:paraId="4E31F2C4">
            <w:pPr>
              <w:pStyle w:val="17"/>
              <w:ind w:left="11"/>
              <w:rPr>
                <w:sz w:val="20"/>
              </w:rPr>
            </w:pPr>
            <w:r>
              <w:rPr>
                <w:spacing w:val="-2"/>
                <w:w w:val="95"/>
                <w:sz w:val="20"/>
              </w:rPr>
              <w:t>Crazing</w:t>
            </w:r>
          </w:p>
        </w:tc>
        <w:tc>
          <w:tcPr>
            <w:tcW w:w="1417" w:type="dxa"/>
          </w:tcPr>
          <w:p w14:paraId="38BCE2F3">
            <w:pPr>
              <w:pStyle w:val="17"/>
              <w:ind w:left="11"/>
              <w:rPr>
                <w:sz w:val="20"/>
              </w:rPr>
            </w:pPr>
            <w:r>
              <w:rPr>
                <w:spacing w:val="-5"/>
                <w:sz w:val="20"/>
              </w:rPr>
              <w:t>裂纹</w:t>
            </w:r>
          </w:p>
        </w:tc>
        <w:tc>
          <w:tcPr>
            <w:tcW w:w="4648" w:type="dxa"/>
          </w:tcPr>
          <w:p w14:paraId="242CCA0D">
            <w:pPr>
              <w:pStyle w:val="17"/>
              <w:ind w:left="12"/>
              <w:rPr>
                <w:sz w:val="20"/>
              </w:rPr>
            </w:pPr>
            <w:r>
              <w:rPr>
                <w:spacing w:val="-1"/>
                <w:sz w:val="20"/>
              </w:rPr>
              <w:t>表面网状细微裂纹，呈发散状分布</w:t>
            </w:r>
          </w:p>
        </w:tc>
      </w:tr>
      <w:tr w14:paraId="421803D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75418661">
            <w:pPr>
              <w:pStyle w:val="17"/>
              <w:ind w:left="10"/>
              <w:rPr>
                <w:sz w:val="20"/>
              </w:rPr>
            </w:pPr>
            <w:r>
              <w:rPr>
                <w:spacing w:val="-10"/>
                <w:sz w:val="20"/>
              </w:rPr>
              <w:t>1</w:t>
            </w:r>
          </w:p>
        </w:tc>
        <w:tc>
          <w:tcPr>
            <w:tcW w:w="1984" w:type="dxa"/>
          </w:tcPr>
          <w:p w14:paraId="1265192D">
            <w:pPr>
              <w:pStyle w:val="17"/>
              <w:ind w:left="11"/>
              <w:rPr>
                <w:sz w:val="20"/>
              </w:rPr>
            </w:pPr>
            <w:r>
              <w:rPr>
                <w:spacing w:val="-2"/>
                <w:w w:val="90"/>
                <w:sz w:val="20"/>
              </w:rPr>
              <w:t>Inclusion</w:t>
            </w:r>
          </w:p>
        </w:tc>
        <w:tc>
          <w:tcPr>
            <w:tcW w:w="1417" w:type="dxa"/>
          </w:tcPr>
          <w:p w14:paraId="18A4FAC7">
            <w:pPr>
              <w:pStyle w:val="17"/>
              <w:ind w:left="11"/>
              <w:rPr>
                <w:sz w:val="20"/>
              </w:rPr>
            </w:pPr>
            <w:r>
              <w:rPr>
                <w:spacing w:val="-5"/>
                <w:sz w:val="20"/>
              </w:rPr>
              <w:t>夹杂</w:t>
            </w:r>
          </w:p>
        </w:tc>
        <w:tc>
          <w:tcPr>
            <w:tcW w:w="4648" w:type="dxa"/>
          </w:tcPr>
          <w:p w14:paraId="546E9CC6">
            <w:pPr>
              <w:pStyle w:val="17"/>
              <w:ind w:left="12"/>
              <w:rPr>
                <w:sz w:val="20"/>
              </w:rPr>
            </w:pPr>
            <w:r>
              <w:rPr>
                <w:spacing w:val="-1"/>
                <w:sz w:val="20"/>
              </w:rPr>
              <w:t>非金属夹杂物，表现为不规则深色斑点</w:t>
            </w:r>
          </w:p>
        </w:tc>
      </w:tr>
      <w:tr w14:paraId="10687793">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10307E43">
            <w:pPr>
              <w:pStyle w:val="17"/>
              <w:ind w:left="10"/>
              <w:rPr>
                <w:sz w:val="20"/>
              </w:rPr>
            </w:pPr>
            <w:r>
              <w:rPr>
                <w:spacing w:val="-10"/>
                <w:sz w:val="20"/>
              </w:rPr>
              <w:t>2</w:t>
            </w:r>
          </w:p>
        </w:tc>
        <w:tc>
          <w:tcPr>
            <w:tcW w:w="1984" w:type="dxa"/>
          </w:tcPr>
          <w:p w14:paraId="10BF4051">
            <w:pPr>
              <w:pStyle w:val="17"/>
              <w:ind w:left="11"/>
              <w:rPr>
                <w:sz w:val="20"/>
              </w:rPr>
            </w:pPr>
            <w:r>
              <w:rPr>
                <w:spacing w:val="-2"/>
                <w:w w:val="95"/>
                <w:sz w:val="20"/>
              </w:rPr>
              <w:t>Patches</w:t>
            </w:r>
          </w:p>
        </w:tc>
        <w:tc>
          <w:tcPr>
            <w:tcW w:w="1417" w:type="dxa"/>
          </w:tcPr>
          <w:p w14:paraId="43B4A8D3">
            <w:pPr>
              <w:pStyle w:val="17"/>
              <w:ind w:left="11"/>
              <w:rPr>
                <w:sz w:val="20"/>
              </w:rPr>
            </w:pPr>
            <w:r>
              <w:rPr>
                <w:spacing w:val="-5"/>
                <w:sz w:val="20"/>
              </w:rPr>
              <w:t>斑块</w:t>
            </w:r>
          </w:p>
        </w:tc>
        <w:tc>
          <w:tcPr>
            <w:tcW w:w="4648" w:type="dxa"/>
          </w:tcPr>
          <w:p w14:paraId="52AE87D6">
            <w:pPr>
              <w:pStyle w:val="17"/>
              <w:ind w:left="12"/>
              <w:rPr>
                <w:sz w:val="20"/>
              </w:rPr>
            </w:pPr>
            <w:r>
              <w:rPr>
                <w:spacing w:val="-1"/>
                <w:sz w:val="20"/>
              </w:rPr>
              <w:t>不规则深色斑块，面积较大</w:t>
            </w:r>
          </w:p>
        </w:tc>
      </w:tr>
      <w:tr w14:paraId="657B08A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350EDEEC">
            <w:pPr>
              <w:pStyle w:val="17"/>
              <w:ind w:left="10"/>
              <w:rPr>
                <w:sz w:val="20"/>
              </w:rPr>
            </w:pPr>
            <w:r>
              <w:rPr>
                <w:spacing w:val="-10"/>
                <w:sz w:val="20"/>
              </w:rPr>
              <w:t>3</w:t>
            </w:r>
          </w:p>
        </w:tc>
        <w:tc>
          <w:tcPr>
            <w:tcW w:w="1984" w:type="dxa"/>
          </w:tcPr>
          <w:p w14:paraId="3980E867">
            <w:pPr>
              <w:pStyle w:val="17"/>
              <w:ind w:left="11"/>
              <w:rPr>
                <w:sz w:val="20"/>
              </w:rPr>
            </w:pPr>
            <w:r>
              <w:rPr>
                <w:w w:val="75"/>
                <w:sz w:val="20"/>
              </w:rPr>
              <w:t>Pitted</w:t>
            </w:r>
            <w:r>
              <w:rPr>
                <w:spacing w:val="-30"/>
                <w:w w:val="75"/>
                <w:sz w:val="20"/>
              </w:rPr>
              <w:t xml:space="preserve"> </w:t>
            </w:r>
            <w:r>
              <w:rPr>
                <w:spacing w:val="-2"/>
                <w:w w:val="90"/>
                <w:sz w:val="20"/>
              </w:rPr>
              <w:t>Surface</w:t>
            </w:r>
          </w:p>
        </w:tc>
        <w:tc>
          <w:tcPr>
            <w:tcW w:w="1417" w:type="dxa"/>
          </w:tcPr>
          <w:p w14:paraId="0D6747F8">
            <w:pPr>
              <w:pStyle w:val="17"/>
              <w:ind w:left="11"/>
              <w:rPr>
                <w:sz w:val="20"/>
              </w:rPr>
            </w:pPr>
            <w:r>
              <w:rPr>
                <w:spacing w:val="-5"/>
                <w:sz w:val="20"/>
              </w:rPr>
              <w:t>麻点</w:t>
            </w:r>
          </w:p>
        </w:tc>
        <w:tc>
          <w:tcPr>
            <w:tcW w:w="4648" w:type="dxa"/>
          </w:tcPr>
          <w:p w14:paraId="722E32F5">
            <w:pPr>
              <w:pStyle w:val="17"/>
              <w:ind w:left="12"/>
              <w:rPr>
                <w:sz w:val="20"/>
              </w:rPr>
            </w:pPr>
            <w:r>
              <w:rPr>
                <w:spacing w:val="-2"/>
                <w:sz w:val="20"/>
              </w:rPr>
              <w:t>点状凹坑密集分布</w:t>
            </w:r>
          </w:p>
        </w:tc>
      </w:tr>
      <w:tr w14:paraId="14ECA375">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734AC7B9">
            <w:pPr>
              <w:pStyle w:val="17"/>
              <w:ind w:left="10"/>
              <w:rPr>
                <w:sz w:val="20"/>
              </w:rPr>
            </w:pPr>
            <w:r>
              <w:rPr>
                <w:spacing w:val="-10"/>
                <w:sz w:val="20"/>
              </w:rPr>
              <w:t>4</w:t>
            </w:r>
          </w:p>
        </w:tc>
        <w:tc>
          <w:tcPr>
            <w:tcW w:w="1984" w:type="dxa"/>
          </w:tcPr>
          <w:p w14:paraId="518DCC7A">
            <w:pPr>
              <w:pStyle w:val="17"/>
              <w:ind w:left="11"/>
              <w:rPr>
                <w:sz w:val="20"/>
              </w:rPr>
            </w:pPr>
            <w:r>
              <w:rPr>
                <w:w w:val="80"/>
                <w:sz w:val="20"/>
              </w:rPr>
              <w:t>Rolled-in</w:t>
            </w:r>
            <w:r>
              <w:rPr>
                <w:spacing w:val="-21"/>
                <w:w w:val="80"/>
                <w:sz w:val="20"/>
              </w:rPr>
              <w:t xml:space="preserve"> </w:t>
            </w:r>
            <w:r>
              <w:rPr>
                <w:spacing w:val="-2"/>
                <w:w w:val="80"/>
                <w:sz w:val="20"/>
              </w:rPr>
              <w:t>Scale</w:t>
            </w:r>
          </w:p>
        </w:tc>
        <w:tc>
          <w:tcPr>
            <w:tcW w:w="1417" w:type="dxa"/>
          </w:tcPr>
          <w:p w14:paraId="4CB20F8D">
            <w:pPr>
              <w:pStyle w:val="17"/>
              <w:ind w:left="11"/>
              <w:rPr>
                <w:sz w:val="20"/>
              </w:rPr>
            </w:pPr>
            <w:r>
              <w:rPr>
                <w:spacing w:val="-3"/>
                <w:sz w:val="20"/>
              </w:rPr>
              <w:t>氧化铁皮</w:t>
            </w:r>
          </w:p>
        </w:tc>
        <w:tc>
          <w:tcPr>
            <w:tcW w:w="4648" w:type="dxa"/>
          </w:tcPr>
          <w:p w14:paraId="4B462530">
            <w:pPr>
              <w:pStyle w:val="17"/>
              <w:ind w:left="12"/>
              <w:rPr>
                <w:sz w:val="20"/>
              </w:rPr>
            </w:pPr>
            <w:r>
              <w:rPr>
                <w:spacing w:val="-1"/>
                <w:sz w:val="20"/>
              </w:rPr>
              <w:t>轧制过程中氧化皮压入，呈条纹状</w:t>
            </w:r>
          </w:p>
        </w:tc>
      </w:tr>
      <w:tr w14:paraId="40DC53A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2423B17D">
            <w:pPr>
              <w:pStyle w:val="17"/>
              <w:ind w:left="10"/>
              <w:rPr>
                <w:sz w:val="20"/>
              </w:rPr>
            </w:pPr>
            <w:r>
              <w:rPr>
                <w:spacing w:val="-10"/>
                <w:sz w:val="20"/>
              </w:rPr>
              <w:t>5</w:t>
            </w:r>
          </w:p>
        </w:tc>
        <w:tc>
          <w:tcPr>
            <w:tcW w:w="1984" w:type="dxa"/>
          </w:tcPr>
          <w:p w14:paraId="79EEB38F">
            <w:pPr>
              <w:pStyle w:val="17"/>
              <w:ind w:left="11"/>
              <w:rPr>
                <w:sz w:val="20"/>
              </w:rPr>
            </w:pPr>
            <w:r>
              <w:rPr>
                <w:spacing w:val="-2"/>
                <w:w w:val="90"/>
                <w:sz w:val="20"/>
              </w:rPr>
              <w:t>Scratches</w:t>
            </w:r>
          </w:p>
        </w:tc>
        <w:tc>
          <w:tcPr>
            <w:tcW w:w="1417" w:type="dxa"/>
          </w:tcPr>
          <w:p w14:paraId="25BE9DF2">
            <w:pPr>
              <w:pStyle w:val="17"/>
              <w:ind w:left="11"/>
              <w:rPr>
                <w:sz w:val="20"/>
              </w:rPr>
            </w:pPr>
            <w:r>
              <w:rPr>
                <w:spacing w:val="-5"/>
                <w:sz w:val="20"/>
              </w:rPr>
              <w:t>划痕</w:t>
            </w:r>
          </w:p>
        </w:tc>
        <w:tc>
          <w:tcPr>
            <w:tcW w:w="4648" w:type="dxa"/>
          </w:tcPr>
          <w:p w14:paraId="58ACD5B8">
            <w:pPr>
              <w:pStyle w:val="17"/>
              <w:ind w:left="12"/>
              <w:rPr>
                <w:sz w:val="20"/>
              </w:rPr>
            </w:pPr>
            <w:r>
              <w:rPr>
                <w:spacing w:val="-1"/>
                <w:sz w:val="20"/>
              </w:rPr>
              <w:t>线性划伤痕迹，方向不一</w:t>
            </w:r>
          </w:p>
        </w:tc>
      </w:tr>
    </w:tbl>
    <w:p w14:paraId="47E8B417">
      <w:pPr>
        <w:pStyle w:val="8"/>
        <w:spacing w:before="75"/>
        <w:ind w:left="0" w:right="424"/>
        <w:jc w:val="center"/>
      </w:pPr>
      <w:r>
        <w:rPr>
          <w:color w:val="545454"/>
          <w:spacing w:val="-31"/>
        </w:rPr>
        <w:t xml:space="preserve">表 </w:t>
      </w:r>
      <w:r>
        <w:rPr>
          <w:color w:val="545454"/>
          <w:spacing w:val="-6"/>
        </w:rPr>
        <w:t>3-1</w:t>
      </w:r>
      <w:r>
        <w:rPr>
          <w:color w:val="545454"/>
          <w:spacing w:val="-15"/>
        </w:rPr>
        <w:t xml:space="preserve"> 缺陷类别说明</w:t>
      </w:r>
    </w:p>
    <w:p w14:paraId="0786C553">
      <w:pPr>
        <w:pStyle w:val="9"/>
        <w:spacing w:before="4"/>
        <w:rPr>
          <w:sz w:val="9"/>
        </w:rPr>
      </w:pPr>
    </w:p>
    <w:p w14:paraId="14AA3990">
      <w:pPr>
        <w:pStyle w:val="3"/>
        <w:numPr>
          <w:ilvl w:val="1"/>
          <w:numId w:val="12"/>
        </w:numPr>
        <w:tabs>
          <w:tab w:val="left" w:pos="1381"/>
        </w:tabs>
        <w:spacing w:before="120" w:after="0" w:line="240" w:lineRule="auto"/>
        <w:ind w:left="1381" w:right="0" w:hanging="410"/>
        <w:jc w:val="left"/>
      </w:pPr>
      <w:bookmarkStart w:id="12" w:name="_TOC_250018"/>
      <w:bookmarkEnd w:id="12"/>
      <w:r>
        <w:rPr>
          <w:color w:val="2880B8"/>
          <w:spacing w:val="-2"/>
        </w:rPr>
        <w:t>数据预处理与划分</w:t>
      </w:r>
    </w:p>
    <w:p w14:paraId="6E0872BF">
      <w:pPr>
        <w:pStyle w:val="7"/>
        <w:spacing w:before="255"/>
        <w:ind w:left="-1" w:right="453"/>
        <w:jc w:val="center"/>
      </w:pPr>
      <w:r>
        <w:rPr>
          <w:spacing w:val="-1"/>
        </w:rPr>
        <w:t>数据预处理是保证模型训练效果的关键环节。本项目的预处理流程包括以下步骤：</w:t>
      </w:r>
    </w:p>
    <w:p w14:paraId="2D55C928">
      <w:pPr>
        <w:pStyle w:val="7"/>
        <w:numPr>
          <w:ilvl w:val="0"/>
          <w:numId w:val="13"/>
        </w:numPr>
        <w:tabs>
          <w:tab w:val="left" w:pos="1512"/>
        </w:tabs>
        <w:spacing w:before="238" w:after="0" w:line="340" w:lineRule="auto"/>
        <w:ind w:left="971" w:right="1570" w:firstLine="0"/>
        <w:jc w:val="left"/>
      </w:pPr>
      <w:r>
        <w:rPr>
          <w:spacing w:val="-6"/>
        </w:rPr>
        <w:t xml:space="preserve">数据集扫描与索引生成：遍历 </w:t>
      </w:r>
      <w:r>
        <w:rPr>
          <w:spacing w:val="-2"/>
        </w:rPr>
        <w:t>6</w:t>
      </w:r>
      <w:r>
        <w:rPr>
          <w:spacing w:val="-9"/>
        </w:rPr>
        <w:t xml:space="preserve"> 个类别文件夹，生成包含图片路径和标签的完整索引</w:t>
      </w:r>
      <w:r>
        <w:rPr>
          <w:spacing w:val="-2"/>
        </w:rPr>
        <w:t xml:space="preserve"> </w:t>
      </w:r>
      <w:r>
        <w:rPr>
          <w:spacing w:val="-6"/>
        </w:rPr>
        <w:t>CSV</w:t>
      </w:r>
      <w:r>
        <w:rPr>
          <w:spacing w:val="-25"/>
        </w:rPr>
        <w:t xml:space="preserve"> 文件</w:t>
      </w:r>
      <w:r>
        <w:rPr>
          <w:spacing w:val="-6"/>
        </w:rPr>
        <w:t>（dataset_index.csv）；</w:t>
      </w:r>
    </w:p>
    <w:p w14:paraId="7D29B1C7">
      <w:pPr>
        <w:pStyle w:val="7"/>
        <w:numPr>
          <w:ilvl w:val="0"/>
          <w:numId w:val="13"/>
        </w:numPr>
        <w:tabs>
          <w:tab w:val="left" w:pos="1512"/>
        </w:tabs>
        <w:spacing w:before="120" w:after="0" w:line="240" w:lineRule="auto"/>
        <w:ind w:left="1512" w:right="0" w:hanging="541"/>
        <w:jc w:val="left"/>
      </w:pPr>
      <w:r>
        <w:rPr>
          <w:spacing w:val="-7"/>
        </w:rPr>
        <w:t xml:space="preserve">分层抽样划分：按 </w:t>
      </w:r>
      <w:r>
        <w:t>70%</w:t>
      </w:r>
      <w:r>
        <w:rPr>
          <w:spacing w:val="-42"/>
        </w:rPr>
        <w:t xml:space="preserve"> / </w:t>
      </w:r>
      <w:r>
        <w:t>15%</w:t>
      </w:r>
      <w:r>
        <w:rPr>
          <w:spacing w:val="-42"/>
        </w:rPr>
        <w:t xml:space="preserve"> / </w:t>
      </w:r>
      <w:r>
        <w:rPr>
          <w:spacing w:val="-5"/>
        </w:rPr>
        <w:t>15%</w:t>
      </w:r>
    </w:p>
    <w:p w14:paraId="77E7525C">
      <w:pPr>
        <w:pStyle w:val="7"/>
        <w:spacing w:before="118"/>
      </w:pPr>
      <w:r>
        <w:rPr>
          <w:spacing w:val="-1"/>
        </w:rPr>
        <w:t>的比例划分为训练集、验证集、测试集，采用分层抽样保证每个子集中各类别比例一致；</w:t>
      </w:r>
    </w:p>
    <w:p w14:paraId="0A31A4F7">
      <w:pPr>
        <w:pStyle w:val="7"/>
        <w:numPr>
          <w:ilvl w:val="0"/>
          <w:numId w:val="13"/>
        </w:numPr>
        <w:tabs>
          <w:tab w:val="left" w:pos="1512"/>
        </w:tabs>
        <w:spacing w:before="238" w:after="0" w:line="240" w:lineRule="auto"/>
        <w:ind w:left="1512" w:right="0" w:hanging="541"/>
        <w:jc w:val="left"/>
      </w:pPr>
      <w:r>
        <w:rPr>
          <w:spacing w:val="-4"/>
        </w:rPr>
        <w:t>编码格式处理：CSV</w:t>
      </w:r>
      <w:r>
        <w:rPr>
          <w:spacing w:val="-23"/>
        </w:rPr>
        <w:t xml:space="preserve"> 文件使用 </w:t>
      </w:r>
      <w:r>
        <w:rPr>
          <w:spacing w:val="-4"/>
        </w:rPr>
        <w:t>UTF-8-sig</w:t>
      </w:r>
      <w:r>
        <w:rPr>
          <w:spacing w:val="-20"/>
        </w:rPr>
        <w:t xml:space="preserve"> 编码，确保 </w:t>
      </w:r>
      <w:r>
        <w:rPr>
          <w:spacing w:val="-4"/>
        </w:rPr>
        <w:t>Excel</w:t>
      </w:r>
      <w:r>
        <w:rPr>
          <w:spacing w:val="-12"/>
        </w:rPr>
        <w:t xml:space="preserve"> 打开中文不乱码；</w:t>
      </w:r>
    </w:p>
    <w:p w14:paraId="3C97CA9E">
      <w:pPr>
        <w:pStyle w:val="7"/>
        <w:numPr>
          <w:ilvl w:val="0"/>
          <w:numId w:val="13"/>
        </w:numPr>
        <w:tabs>
          <w:tab w:val="left" w:pos="1512"/>
        </w:tabs>
        <w:spacing w:before="238" w:after="0" w:line="441" w:lineRule="auto"/>
        <w:ind w:left="971" w:right="3494" w:firstLine="0"/>
        <w:jc w:val="left"/>
      </w:pPr>
      <w:r>
        <w:rPr>
          <w:spacing w:val="-6"/>
        </w:rPr>
        <w:t xml:space="preserve">随机种子固定：固定随机种子为 </w:t>
      </w:r>
      <w:r>
        <w:rPr>
          <w:spacing w:val="-2"/>
        </w:rPr>
        <w:t>42，保证数据划分结果可复现。数据划分结果如下：</w:t>
      </w: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417"/>
        <w:gridCol w:w="1134"/>
        <w:gridCol w:w="2551"/>
        <w:gridCol w:w="3968"/>
      </w:tblGrid>
      <w:tr w14:paraId="2ADAC205">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shd w:val="clear" w:color="auto" w:fill="1A5275"/>
          </w:tcPr>
          <w:p w14:paraId="119563A6">
            <w:pPr>
              <w:pStyle w:val="17"/>
              <w:ind w:left="11" w:right="1"/>
              <w:rPr>
                <w:sz w:val="20"/>
              </w:rPr>
            </w:pPr>
            <w:r>
              <w:rPr>
                <w:color w:val="FFFFFF"/>
                <w:spacing w:val="-5"/>
                <w:sz w:val="20"/>
              </w:rPr>
              <w:t>子集</w:t>
            </w:r>
          </w:p>
        </w:tc>
        <w:tc>
          <w:tcPr>
            <w:tcW w:w="1134" w:type="dxa"/>
            <w:shd w:val="clear" w:color="auto" w:fill="1A5275"/>
          </w:tcPr>
          <w:p w14:paraId="7DECA3C6">
            <w:pPr>
              <w:pStyle w:val="17"/>
              <w:ind w:left="367"/>
              <w:jc w:val="left"/>
              <w:rPr>
                <w:sz w:val="20"/>
              </w:rPr>
            </w:pPr>
            <w:r>
              <w:rPr>
                <w:color w:val="FFFFFF"/>
                <w:spacing w:val="-5"/>
                <w:sz w:val="20"/>
              </w:rPr>
              <w:t>比例</w:t>
            </w:r>
          </w:p>
        </w:tc>
        <w:tc>
          <w:tcPr>
            <w:tcW w:w="2551" w:type="dxa"/>
            <w:shd w:val="clear" w:color="auto" w:fill="1A5275"/>
          </w:tcPr>
          <w:p w14:paraId="52300B61">
            <w:pPr>
              <w:pStyle w:val="17"/>
              <w:ind w:left="290"/>
              <w:jc w:val="left"/>
              <w:rPr>
                <w:sz w:val="20"/>
              </w:rPr>
            </w:pPr>
            <w:r>
              <w:rPr>
                <w:color w:val="FFFFFF"/>
                <w:spacing w:val="-4"/>
                <w:sz w:val="20"/>
              </w:rPr>
              <w:t>样本数（1800张基准</w:t>
            </w:r>
            <w:r>
              <w:rPr>
                <w:color w:val="FFFFFF"/>
                <w:spacing w:val="-10"/>
                <w:sz w:val="20"/>
              </w:rPr>
              <w:t>）</w:t>
            </w:r>
          </w:p>
        </w:tc>
        <w:tc>
          <w:tcPr>
            <w:tcW w:w="3968" w:type="dxa"/>
            <w:shd w:val="clear" w:color="auto" w:fill="1A5275"/>
          </w:tcPr>
          <w:p w14:paraId="7A7FD3C7">
            <w:pPr>
              <w:pStyle w:val="17"/>
              <w:ind w:left="11"/>
              <w:rPr>
                <w:sz w:val="20"/>
              </w:rPr>
            </w:pPr>
            <w:r>
              <w:rPr>
                <w:color w:val="FFFFFF"/>
                <w:spacing w:val="-5"/>
                <w:sz w:val="20"/>
              </w:rPr>
              <w:t>用途</w:t>
            </w:r>
          </w:p>
        </w:tc>
      </w:tr>
    </w:tbl>
    <w:p w14:paraId="4964CD21">
      <w:pPr>
        <w:pStyle w:val="17"/>
        <w:spacing w:after="0"/>
        <w:rPr>
          <w:sz w:val="20"/>
        </w:rPr>
        <w:sectPr>
          <w:pgSz w:w="11910" w:h="16840"/>
          <w:pgMar w:top="1180" w:right="141" w:bottom="820" w:left="566" w:header="526" w:footer="635" w:gutter="0"/>
          <w:cols w:space="720" w:num="1"/>
        </w:sectPr>
      </w:pPr>
    </w:p>
    <w:p w14:paraId="08120397">
      <w:pPr>
        <w:pStyle w:val="9"/>
        <w:spacing w:before="8"/>
        <w:rPr>
          <w:sz w:val="4"/>
        </w:rPr>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417"/>
        <w:gridCol w:w="1134"/>
        <w:gridCol w:w="2551"/>
        <w:gridCol w:w="3968"/>
      </w:tblGrid>
      <w:tr w14:paraId="007B385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5FC96958">
            <w:pPr>
              <w:pStyle w:val="17"/>
              <w:ind w:left="11" w:right="1"/>
              <w:rPr>
                <w:sz w:val="20"/>
              </w:rPr>
            </w:pPr>
            <w:r>
              <w:rPr>
                <w:spacing w:val="-4"/>
                <w:sz w:val="20"/>
              </w:rPr>
              <w:t>训练集</w:t>
            </w:r>
          </w:p>
        </w:tc>
        <w:tc>
          <w:tcPr>
            <w:tcW w:w="1134" w:type="dxa"/>
          </w:tcPr>
          <w:p w14:paraId="5554F14E">
            <w:pPr>
              <w:pStyle w:val="17"/>
              <w:ind w:left="10"/>
              <w:rPr>
                <w:sz w:val="20"/>
              </w:rPr>
            </w:pPr>
            <w:r>
              <w:rPr>
                <w:spacing w:val="-5"/>
                <w:w w:val="115"/>
                <w:sz w:val="20"/>
              </w:rPr>
              <w:t>70%</w:t>
            </w:r>
          </w:p>
        </w:tc>
        <w:tc>
          <w:tcPr>
            <w:tcW w:w="2551" w:type="dxa"/>
          </w:tcPr>
          <w:p w14:paraId="1F908C3D">
            <w:pPr>
              <w:pStyle w:val="17"/>
              <w:ind w:left="10"/>
              <w:rPr>
                <w:sz w:val="20"/>
              </w:rPr>
            </w:pPr>
            <w:r>
              <w:rPr>
                <w:w w:val="90"/>
                <w:sz w:val="20"/>
              </w:rPr>
              <w:t>1260</w:t>
            </w:r>
            <w:r>
              <w:rPr>
                <w:spacing w:val="-41"/>
                <w:w w:val="90"/>
                <w:sz w:val="20"/>
              </w:rPr>
              <w:t xml:space="preserve"> </w:t>
            </w:r>
            <w:r>
              <w:rPr>
                <w:spacing w:val="-10"/>
                <w:sz w:val="20"/>
              </w:rPr>
              <w:t>张</w:t>
            </w:r>
          </w:p>
        </w:tc>
        <w:tc>
          <w:tcPr>
            <w:tcW w:w="3968" w:type="dxa"/>
          </w:tcPr>
          <w:p w14:paraId="7D659EB8">
            <w:pPr>
              <w:pStyle w:val="17"/>
              <w:ind w:left="11"/>
              <w:rPr>
                <w:sz w:val="20"/>
              </w:rPr>
            </w:pPr>
            <w:r>
              <w:rPr>
                <w:spacing w:val="-2"/>
                <w:sz w:val="20"/>
              </w:rPr>
              <w:t>模型参数学习</w:t>
            </w:r>
          </w:p>
        </w:tc>
      </w:tr>
      <w:tr w14:paraId="21BE6DC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3E8AAA88">
            <w:pPr>
              <w:pStyle w:val="17"/>
              <w:ind w:left="11" w:right="1"/>
              <w:rPr>
                <w:sz w:val="20"/>
              </w:rPr>
            </w:pPr>
            <w:r>
              <w:rPr>
                <w:spacing w:val="-4"/>
                <w:sz w:val="20"/>
              </w:rPr>
              <w:t>验证集</w:t>
            </w:r>
          </w:p>
        </w:tc>
        <w:tc>
          <w:tcPr>
            <w:tcW w:w="1134" w:type="dxa"/>
          </w:tcPr>
          <w:p w14:paraId="524BE02A">
            <w:pPr>
              <w:pStyle w:val="17"/>
              <w:ind w:left="10"/>
              <w:rPr>
                <w:sz w:val="20"/>
              </w:rPr>
            </w:pPr>
            <w:r>
              <w:rPr>
                <w:spacing w:val="-5"/>
                <w:w w:val="115"/>
                <w:sz w:val="20"/>
              </w:rPr>
              <w:t>15%</w:t>
            </w:r>
          </w:p>
        </w:tc>
        <w:tc>
          <w:tcPr>
            <w:tcW w:w="2551" w:type="dxa"/>
          </w:tcPr>
          <w:p w14:paraId="2D66D37A">
            <w:pPr>
              <w:pStyle w:val="17"/>
              <w:ind w:left="10"/>
              <w:rPr>
                <w:sz w:val="20"/>
              </w:rPr>
            </w:pPr>
            <w:r>
              <w:rPr>
                <w:w w:val="90"/>
                <w:sz w:val="20"/>
              </w:rPr>
              <w:t>270</w:t>
            </w:r>
            <w:r>
              <w:rPr>
                <w:spacing w:val="-43"/>
                <w:w w:val="90"/>
                <w:sz w:val="20"/>
              </w:rPr>
              <w:t xml:space="preserve"> </w:t>
            </w:r>
            <w:r>
              <w:rPr>
                <w:spacing w:val="-10"/>
                <w:sz w:val="20"/>
              </w:rPr>
              <w:t>张</w:t>
            </w:r>
          </w:p>
        </w:tc>
        <w:tc>
          <w:tcPr>
            <w:tcW w:w="3968" w:type="dxa"/>
          </w:tcPr>
          <w:p w14:paraId="0A5E739A">
            <w:pPr>
              <w:pStyle w:val="17"/>
              <w:ind w:left="11"/>
              <w:rPr>
                <w:sz w:val="20"/>
              </w:rPr>
            </w:pPr>
            <w:r>
              <w:rPr>
                <w:spacing w:val="-1"/>
                <w:sz w:val="20"/>
              </w:rPr>
              <w:t>超参数调优、早停判断</w:t>
            </w:r>
          </w:p>
        </w:tc>
      </w:tr>
      <w:tr w14:paraId="6B23367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058C64ED">
            <w:pPr>
              <w:pStyle w:val="17"/>
              <w:ind w:left="11" w:right="1"/>
              <w:rPr>
                <w:sz w:val="20"/>
              </w:rPr>
            </w:pPr>
            <w:r>
              <w:rPr>
                <w:spacing w:val="-4"/>
                <w:sz w:val="20"/>
              </w:rPr>
              <w:t>测试集</w:t>
            </w:r>
          </w:p>
        </w:tc>
        <w:tc>
          <w:tcPr>
            <w:tcW w:w="1134" w:type="dxa"/>
          </w:tcPr>
          <w:p w14:paraId="25D3F9B5">
            <w:pPr>
              <w:pStyle w:val="17"/>
              <w:ind w:left="10"/>
              <w:rPr>
                <w:sz w:val="20"/>
              </w:rPr>
            </w:pPr>
            <w:r>
              <w:rPr>
                <w:spacing w:val="-5"/>
                <w:w w:val="115"/>
                <w:sz w:val="20"/>
              </w:rPr>
              <w:t>15%</w:t>
            </w:r>
          </w:p>
        </w:tc>
        <w:tc>
          <w:tcPr>
            <w:tcW w:w="2551" w:type="dxa"/>
          </w:tcPr>
          <w:p w14:paraId="38450346">
            <w:pPr>
              <w:pStyle w:val="17"/>
              <w:ind w:left="10"/>
              <w:rPr>
                <w:sz w:val="20"/>
              </w:rPr>
            </w:pPr>
            <w:r>
              <w:rPr>
                <w:w w:val="90"/>
                <w:sz w:val="20"/>
              </w:rPr>
              <w:t>270</w:t>
            </w:r>
            <w:r>
              <w:rPr>
                <w:spacing w:val="-43"/>
                <w:w w:val="90"/>
                <w:sz w:val="20"/>
              </w:rPr>
              <w:t xml:space="preserve"> </w:t>
            </w:r>
            <w:r>
              <w:rPr>
                <w:spacing w:val="-10"/>
                <w:sz w:val="20"/>
              </w:rPr>
              <w:t>张</w:t>
            </w:r>
          </w:p>
        </w:tc>
        <w:tc>
          <w:tcPr>
            <w:tcW w:w="3968" w:type="dxa"/>
          </w:tcPr>
          <w:p w14:paraId="3BFDB45F">
            <w:pPr>
              <w:pStyle w:val="17"/>
              <w:ind w:left="11"/>
              <w:rPr>
                <w:sz w:val="20"/>
              </w:rPr>
            </w:pPr>
            <w:r>
              <w:rPr>
                <w:spacing w:val="-2"/>
                <w:sz w:val="20"/>
              </w:rPr>
              <w:t>最终模型性能评估</w:t>
            </w:r>
          </w:p>
        </w:tc>
      </w:tr>
      <w:tr w14:paraId="21189060">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417" w:type="dxa"/>
          </w:tcPr>
          <w:p w14:paraId="0FC8F429">
            <w:pPr>
              <w:pStyle w:val="17"/>
              <w:ind w:left="11" w:right="1"/>
              <w:rPr>
                <w:sz w:val="20"/>
              </w:rPr>
            </w:pPr>
            <w:r>
              <w:rPr>
                <w:spacing w:val="-5"/>
                <w:sz w:val="20"/>
              </w:rPr>
              <w:t>合计</w:t>
            </w:r>
          </w:p>
        </w:tc>
        <w:tc>
          <w:tcPr>
            <w:tcW w:w="1134" w:type="dxa"/>
          </w:tcPr>
          <w:p w14:paraId="62A21088">
            <w:pPr>
              <w:pStyle w:val="17"/>
              <w:ind w:left="10"/>
              <w:rPr>
                <w:sz w:val="20"/>
              </w:rPr>
            </w:pPr>
            <w:r>
              <w:rPr>
                <w:spacing w:val="-4"/>
                <w:w w:val="110"/>
                <w:sz w:val="20"/>
              </w:rPr>
              <w:t>100%</w:t>
            </w:r>
          </w:p>
        </w:tc>
        <w:tc>
          <w:tcPr>
            <w:tcW w:w="2551" w:type="dxa"/>
          </w:tcPr>
          <w:p w14:paraId="49B8C904">
            <w:pPr>
              <w:pStyle w:val="17"/>
              <w:ind w:left="10"/>
              <w:rPr>
                <w:sz w:val="20"/>
              </w:rPr>
            </w:pPr>
            <w:r>
              <w:rPr>
                <w:w w:val="90"/>
                <w:sz w:val="20"/>
              </w:rPr>
              <w:t>1800</w:t>
            </w:r>
            <w:r>
              <w:rPr>
                <w:spacing w:val="-41"/>
                <w:w w:val="90"/>
                <w:sz w:val="20"/>
              </w:rPr>
              <w:t xml:space="preserve"> </w:t>
            </w:r>
            <w:r>
              <w:rPr>
                <w:spacing w:val="-10"/>
                <w:sz w:val="20"/>
              </w:rPr>
              <w:t>张</w:t>
            </w:r>
          </w:p>
        </w:tc>
        <w:tc>
          <w:tcPr>
            <w:tcW w:w="3968" w:type="dxa"/>
          </w:tcPr>
          <w:p w14:paraId="5B6C266F">
            <w:pPr>
              <w:pStyle w:val="17"/>
              <w:ind w:left="11"/>
              <w:rPr>
                <w:sz w:val="20"/>
              </w:rPr>
            </w:pPr>
            <w:r>
              <w:rPr>
                <w:sz w:val="20"/>
              </w:rPr>
              <w:t>—</w:t>
            </w:r>
          </w:p>
        </w:tc>
      </w:tr>
    </w:tbl>
    <w:p w14:paraId="03D3849F">
      <w:pPr>
        <w:pStyle w:val="8"/>
        <w:spacing w:before="75"/>
        <w:ind w:left="0" w:right="424"/>
        <w:jc w:val="center"/>
      </w:pPr>
      <w:r>
        <w:rPr>
          <w:color w:val="545454"/>
          <w:spacing w:val="-31"/>
        </w:rPr>
        <w:t xml:space="preserve">表 </w:t>
      </w:r>
      <w:r>
        <w:rPr>
          <w:color w:val="545454"/>
          <w:spacing w:val="-6"/>
        </w:rPr>
        <w:t>3-2</w:t>
      </w:r>
      <w:r>
        <w:rPr>
          <w:color w:val="545454"/>
          <w:spacing w:val="-16"/>
        </w:rPr>
        <w:t xml:space="preserve"> 数据集划分</w:t>
      </w:r>
    </w:p>
    <w:p w14:paraId="6DB9CEB5">
      <w:pPr>
        <w:pStyle w:val="9"/>
        <w:spacing w:before="47"/>
        <w:rPr>
          <w:sz w:val="20"/>
        </w:rPr>
      </w:pPr>
    </w:p>
    <w:p w14:paraId="11D56F6E">
      <w:pPr>
        <w:pStyle w:val="7"/>
        <w:spacing w:before="1"/>
      </w:pPr>
      <w:r>
        <w:rPr>
          <w:w w:val="90"/>
        </w:rPr>
        <w:t>预处理核心代码（preprocess.py</w:t>
      </w:r>
      <w:r>
        <w:rPr>
          <w:spacing w:val="31"/>
          <w:w w:val="150"/>
        </w:rPr>
        <w:t xml:space="preserve"> </w:t>
      </w:r>
      <w:r>
        <w:rPr>
          <w:w w:val="90"/>
        </w:rPr>
        <w:t>关键逻辑</w:t>
      </w:r>
      <w:r>
        <w:rPr>
          <w:spacing w:val="-5"/>
          <w:w w:val="90"/>
        </w:rPr>
        <w:t>）：</w:t>
      </w:r>
    </w:p>
    <w:p w14:paraId="426001C5">
      <w:pPr>
        <w:pStyle w:val="8"/>
        <w:spacing w:before="278"/>
        <w:ind w:left="971"/>
      </w:pPr>
      <w:r>
        <w:rPr>
          <w:color w:val="1A5275"/>
          <w:spacing w:val="-20"/>
        </w:rPr>
        <w:t xml:space="preserve">代码 </w:t>
      </w:r>
      <w:r>
        <w:rPr>
          <w:color w:val="1A5275"/>
          <w:spacing w:val="-4"/>
        </w:rPr>
        <w:t>3-1</w:t>
      </w:r>
      <w:r>
        <w:rPr>
          <w:color w:val="1A5275"/>
          <w:spacing w:val="-12"/>
        </w:rPr>
        <w:t xml:space="preserve"> 数据分层划分核心代码</w:t>
      </w:r>
    </w:p>
    <w:p w14:paraId="524456F8">
      <w:pPr>
        <w:pStyle w:val="9"/>
        <w:spacing w:before="144" w:line="312" w:lineRule="auto"/>
        <w:ind w:left="1171" w:right="5943"/>
      </w:pPr>
      <w:r>
        <w:rPr>
          <w:color w:val="2B3D4F"/>
          <w:spacing w:val="-10"/>
        </w:rPr>
        <w:t># 分层抽样划分：保证每个类别在各子集中比例一致</w:t>
      </w:r>
      <w:r>
        <w:rPr>
          <w:color w:val="2B3D4F"/>
          <w:spacing w:val="-2"/>
        </w:rPr>
        <w:t xml:space="preserve"> </w:t>
      </w:r>
      <w:r>
        <w:rPr>
          <w:color w:val="2B3D4F"/>
          <w:w w:val="80"/>
        </w:rPr>
        <w:t>from</w:t>
      </w:r>
      <w:r>
        <w:rPr>
          <w:color w:val="2B3D4F"/>
          <w:spacing w:val="-12"/>
          <w:w w:val="80"/>
        </w:rPr>
        <w:t xml:space="preserve"> </w:t>
      </w:r>
      <w:r>
        <w:rPr>
          <w:color w:val="2B3D4F"/>
          <w:w w:val="80"/>
        </w:rPr>
        <w:t>sklearn.model_selection</w:t>
      </w:r>
      <w:r>
        <w:rPr>
          <w:color w:val="2B3D4F"/>
          <w:spacing w:val="-12"/>
          <w:w w:val="80"/>
        </w:rPr>
        <w:t xml:space="preserve"> </w:t>
      </w:r>
      <w:r>
        <w:rPr>
          <w:color w:val="2B3D4F"/>
          <w:w w:val="80"/>
        </w:rPr>
        <w:t>import</w:t>
      </w:r>
      <w:r>
        <w:rPr>
          <w:color w:val="2B3D4F"/>
          <w:spacing w:val="-12"/>
          <w:w w:val="80"/>
        </w:rPr>
        <w:t xml:space="preserve"> </w:t>
      </w:r>
      <w:r>
        <w:rPr>
          <w:color w:val="2B3D4F"/>
          <w:w w:val="80"/>
        </w:rPr>
        <w:t>train_test_split</w:t>
      </w:r>
    </w:p>
    <w:p w14:paraId="58D5866A">
      <w:pPr>
        <w:pStyle w:val="9"/>
        <w:spacing w:before="69"/>
      </w:pPr>
    </w:p>
    <w:p w14:paraId="035B7E78">
      <w:pPr>
        <w:pStyle w:val="9"/>
        <w:spacing w:line="312" w:lineRule="auto"/>
        <w:ind w:left="1171" w:right="5429"/>
      </w:pPr>
      <w:r>
        <w:rPr>
          <w:color w:val="2B3D4F"/>
          <w:spacing w:val="-7"/>
        </w:rPr>
        <w:t># 先分出训练集</w:t>
      </w:r>
      <w:r>
        <w:rPr>
          <w:color w:val="2B3D4F"/>
        </w:rPr>
        <w:t>（70%），</w:t>
      </w:r>
      <w:r>
        <w:rPr>
          <w:color w:val="2B3D4F"/>
          <w:spacing w:val="-14"/>
        </w:rPr>
        <w:t xml:space="preserve">剩余 </w:t>
      </w:r>
      <w:r>
        <w:rPr>
          <w:color w:val="2B3D4F"/>
        </w:rPr>
        <w:t>30%</w:t>
      </w:r>
      <w:r>
        <w:rPr>
          <w:color w:val="2B3D4F"/>
          <w:spacing w:val="-7"/>
        </w:rPr>
        <w:t xml:space="preserve"> 再均分验证集和测试集</w:t>
      </w:r>
      <w:r>
        <w:rPr>
          <w:color w:val="2B3D4F"/>
        </w:rPr>
        <w:t xml:space="preserve"> </w:t>
      </w:r>
      <w:r>
        <w:rPr>
          <w:color w:val="2B3D4F"/>
          <w:w w:val="80"/>
        </w:rPr>
        <w:t>train_df,</w:t>
      </w:r>
      <w:r>
        <w:rPr>
          <w:color w:val="2B3D4F"/>
          <w:spacing w:val="-12"/>
          <w:w w:val="80"/>
        </w:rPr>
        <w:t xml:space="preserve"> </w:t>
      </w:r>
      <w:r>
        <w:rPr>
          <w:color w:val="2B3D4F"/>
          <w:w w:val="80"/>
        </w:rPr>
        <w:t>temp_df</w:t>
      </w:r>
      <w:r>
        <w:rPr>
          <w:color w:val="2B3D4F"/>
          <w:spacing w:val="-8"/>
          <w:w w:val="80"/>
        </w:rPr>
        <w:t xml:space="preserve"> = </w:t>
      </w:r>
      <w:r>
        <w:rPr>
          <w:color w:val="2B3D4F"/>
          <w:w w:val="80"/>
        </w:rPr>
        <w:t>train_test_split(</w:t>
      </w:r>
    </w:p>
    <w:p w14:paraId="1D40D258">
      <w:pPr>
        <w:pStyle w:val="9"/>
        <w:spacing w:before="1"/>
        <w:ind w:left="1320"/>
      </w:pPr>
      <w:r>
        <w:rPr>
          <w:color w:val="2B3D4F"/>
          <w:w w:val="80"/>
        </w:rPr>
        <w:t>df,</w:t>
      </w:r>
      <w:r>
        <w:rPr>
          <w:color w:val="2B3D4F"/>
          <w:spacing w:val="-33"/>
          <w:w w:val="80"/>
        </w:rPr>
        <w:t xml:space="preserve"> </w:t>
      </w:r>
      <w:r>
        <w:rPr>
          <w:color w:val="2B3D4F"/>
          <w:w w:val="80"/>
        </w:rPr>
        <w:t>test_size=0.3,</w:t>
      </w:r>
      <w:r>
        <w:rPr>
          <w:color w:val="2B3D4F"/>
          <w:spacing w:val="-33"/>
          <w:w w:val="80"/>
        </w:rPr>
        <w:t xml:space="preserve"> </w:t>
      </w:r>
      <w:r>
        <w:rPr>
          <w:color w:val="2B3D4F"/>
          <w:w w:val="80"/>
        </w:rPr>
        <w:t>random_state=42,</w:t>
      </w:r>
      <w:r>
        <w:rPr>
          <w:color w:val="2B3D4F"/>
          <w:spacing w:val="-32"/>
          <w:w w:val="80"/>
        </w:rPr>
        <w:t xml:space="preserve"> </w:t>
      </w:r>
      <w:r>
        <w:rPr>
          <w:color w:val="2B3D4F"/>
          <w:spacing w:val="-2"/>
          <w:w w:val="80"/>
        </w:rPr>
        <w:t>stratify=df['label']</w:t>
      </w:r>
    </w:p>
    <w:p w14:paraId="27A649BE">
      <w:pPr>
        <w:spacing w:before="69"/>
        <w:ind w:left="1171" w:right="0" w:firstLine="0"/>
        <w:jc w:val="left"/>
        <w:rPr>
          <w:sz w:val="18"/>
        </w:rPr>
      </w:pPr>
      <w:r>
        <w:rPr>
          <w:color w:val="2B3D4F"/>
          <w:spacing w:val="-10"/>
          <w:w w:val="85"/>
          <w:sz w:val="18"/>
        </w:rPr>
        <w:t>)</w:t>
      </w:r>
    </w:p>
    <w:p w14:paraId="2940B458">
      <w:pPr>
        <w:pStyle w:val="9"/>
        <w:spacing w:before="69"/>
        <w:ind w:left="1171"/>
      </w:pPr>
      <w:r>
        <w:rPr>
          <w:color w:val="2B3D4F"/>
          <w:w w:val="75"/>
        </w:rPr>
        <w:t>val_df,</w:t>
      </w:r>
      <w:r>
        <w:rPr>
          <w:color w:val="2B3D4F"/>
          <w:spacing w:val="-19"/>
          <w:w w:val="75"/>
        </w:rPr>
        <w:t xml:space="preserve"> </w:t>
      </w:r>
      <w:r>
        <w:rPr>
          <w:color w:val="2B3D4F"/>
          <w:w w:val="75"/>
        </w:rPr>
        <w:t>test_df</w:t>
      </w:r>
      <w:r>
        <w:rPr>
          <w:color w:val="2B3D4F"/>
          <w:spacing w:val="-19"/>
          <w:w w:val="75"/>
        </w:rPr>
        <w:t xml:space="preserve"> </w:t>
      </w:r>
      <w:r>
        <w:rPr>
          <w:color w:val="2B3D4F"/>
          <w:w w:val="75"/>
        </w:rPr>
        <w:t>=</w:t>
      </w:r>
      <w:r>
        <w:rPr>
          <w:color w:val="2B3D4F"/>
          <w:spacing w:val="-19"/>
          <w:w w:val="75"/>
        </w:rPr>
        <w:t xml:space="preserve"> </w:t>
      </w:r>
      <w:r>
        <w:rPr>
          <w:color w:val="2B3D4F"/>
          <w:spacing w:val="-2"/>
          <w:w w:val="75"/>
        </w:rPr>
        <w:t>train_test_split(</w:t>
      </w:r>
    </w:p>
    <w:p w14:paraId="1FC280D8">
      <w:pPr>
        <w:pStyle w:val="9"/>
        <w:spacing w:before="70"/>
        <w:ind w:left="1320"/>
      </w:pPr>
      <w:r>
        <w:rPr>
          <w:color w:val="2B3D4F"/>
          <w:w w:val="80"/>
        </w:rPr>
        <w:t>temp_df,</w:t>
      </w:r>
      <w:r>
        <w:rPr>
          <w:color w:val="2B3D4F"/>
          <w:spacing w:val="-3"/>
          <w:w w:val="80"/>
        </w:rPr>
        <w:t xml:space="preserve"> </w:t>
      </w:r>
      <w:r>
        <w:rPr>
          <w:color w:val="2B3D4F"/>
          <w:w w:val="80"/>
        </w:rPr>
        <w:t>test_size=0.5,</w:t>
      </w:r>
      <w:r>
        <w:rPr>
          <w:color w:val="2B3D4F"/>
          <w:spacing w:val="-3"/>
          <w:w w:val="80"/>
        </w:rPr>
        <w:t xml:space="preserve"> </w:t>
      </w:r>
      <w:r>
        <w:rPr>
          <w:color w:val="2B3D4F"/>
          <w:w w:val="80"/>
        </w:rPr>
        <w:t>random_state=42,</w:t>
      </w:r>
      <w:r>
        <w:rPr>
          <w:color w:val="2B3D4F"/>
          <w:spacing w:val="-2"/>
          <w:w w:val="80"/>
        </w:rPr>
        <w:t xml:space="preserve"> stratify=temp_df['label']</w:t>
      </w:r>
    </w:p>
    <w:p w14:paraId="46C0A70E">
      <w:pPr>
        <w:spacing w:before="69"/>
        <w:ind w:left="1171" w:right="0" w:firstLine="0"/>
        <w:jc w:val="left"/>
        <w:rPr>
          <w:sz w:val="18"/>
        </w:rPr>
      </w:pPr>
      <w:r>
        <w:rPr>
          <w:color w:val="2B3D4F"/>
          <w:spacing w:val="-10"/>
          <w:w w:val="85"/>
          <w:sz w:val="18"/>
        </w:rPr>
        <w:t>)</w:t>
      </w:r>
    </w:p>
    <w:p w14:paraId="5EB083F7">
      <w:pPr>
        <w:pStyle w:val="9"/>
        <w:spacing w:before="139"/>
      </w:pPr>
    </w:p>
    <w:p w14:paraId="4CF28EBB">
      <w:pPr>
        <w:pStyle w:val="9"/>
        <w:spacing w:line="312" w:lineRule="auto"/>
        <w:ind w:left="1171" w:right="4131"/>
      </w:pPr>
      <w:r>
        <w:rPr>
          <w:color w:val="2B3D4F"/>
          <w:spacing w:val="-13"/>
          <w:w w:val="95"/>
        </w:rPr>
        <w:t xml:space="preserve"># </w:t>
      </w:r>
      <w:r>
        <w:rPr>
          <w:color w:val="2B3D4F"/>
          <w:w w:val="95"/>
        </w:rPr>
        <w:t>UTF-8-sig</w:t>
      </w:r>
      <w:r>
        <w:rPr>
          <w:color w:val="2B3D4F"/>
          <w:spacing w:val="-9"/>
          <w:w w:val="95"/>
        </w:rPr>
        <w:t xml:space="preserve"> 编码</w:t>
      </w:r>
      <w:r>
        <w:rPr>
          <w:color w:val="2B3D4F"/>
          <w:w w:val="95"/>
        </w:rPr>
        <w:t>：Excel</w:t>
      </w:r>
      <w:r>
        <w:rPr>
          <w:color w:val="2B3D4F"/>
          <w:spacing w:val="-5"/>
          <w:w w:val="95"/>
        </w:rPr>
        <w:t xml:space="preserve"> 打开中文不乱码</w:t>
      </w:r>
      <w:r>
        <w:rPr>
          <w:color w:val="2B3D4F"/>
          <w:w w:val="95"/>
        </w:rPr>
        <w:t xml:space="preserve"> </w:t>
      </w:r>
      <w:r>
        <w:rPr>
          <w:color w:val="2B3D4F"/>
          <w:w w:val="75"/>
        </w:rPr>
        <w:t>train_df.to_csv('data/processed/train_index.csv',</w:t>
      </w:r>
      <w:r>
        <w:rPr>
          <w:color w:val="2B3D4F"/>
          <w:spacing w:val="-20"/>
        </w:rPr>
        <w:t xml:space="preserve"> </w:t>
      </w:r>
      <w:r>
        <w:rPr>
          <w:color w:val="2B3D4F"/>
          <w:w w:val="75"/>
        </w:rPr>
        <w:t>index=False,</w:t>
      </w:r>
      <w:r>
        <w:rPr>
          <w:color w:val="2B3D4F"/>
          <w:spacing w:val="-19"/>
        </w:rPr>
        <w:t xml:space="preserve"> </w:t>
      </w:r>
      <w:r>
        <w:rPr>
          <w:color w:val="2B3D4F"/>
          <w:w w:val="75"/>
        </w:rPr>
        <w:t>encoding='utf-8-sig')</w:t>
      </w:r>
    </w:p>
    <w:p w14:paraId="3ED8B65C">
      <w:pPr>
        <w:pStyle w:val="9"/>
        <w:spacing w:before="10"/>
        <w:rPr>
          <w:sz w:val="13"/>
        </w:rPr>
      </w:pPr>
      <w:r>
        <w:rPr>
          <w:sz w:val="13"/>
        </w:rPr>
        <mc:AlternateContent>
          <mc:Choice Requires="wps">
            <w:drawing>
              <wp:anchor distT="0" distB="0" distL="0" distR="0" simplePos="0" relativeHeight="251673600" behindDoc="1" locked="0" layoutInCell="1" allowOverlap="1">
                <wp:simplePos x="0" y="0"/>
                <wp:positionH relativeFrom="page">
                  <wp:posOffset>1001395</wp:posOffset>
                </wp:positionH>
                <wp:positionV relativeFrom="paragraph">
                  <wp:posOffset>127000</wp:posOffset>
                </wp:positionV>
                <wp:extent cx="5556885" cy="850900"/>
                <wp:effectExtent l="0" t="0" r="0" b="0"/>
                <wp:wrapTopAndBottom/>
                <wp:docPr id="24" name="Textbox 24"/>
                <wp:cNvGraphicFramePr/>
                <a:graphic xmlns:a="http://schemas.openxmlformats.org/drawingml/2006/main">
                  <a:graphicData uri="http://schemas.microsoft.com/office/word/2010/wordprocessingShape">
                    <wps:wsp>
                      <wps:cNvSpPr txBox="1"/>
                      <wps:spPr>
                        <a:xfrm>
                          <a:off x="0" y="0"/>
                          <a:ext cx="5556885" cy="850900"/>
                        </a:xfrm>
                        <a:prstGeom prst="rect">
                          <a:avLst/>
                        </a:prstGeom>
                        <a:solidFill>
                          <a:srgbClr val="FDF9E6"/>
                        </a:solidFill>
                      </wps:spPr>
                      <wps:txbx>
                        <w:txbxContent>
                          <w:p w14:paraId="4E72923F">
                            <w:pPr>
                              <w:spacing w:before="160" w:line="319" w:lineRule="auto"/>
                              <w:ind w:left="160" w:right="188" w:firstLine="0"/>
                              <w:jc w:val="left"/>
                              <w:rPr>
                                <w:color w:val="000000"/>
                                <w:sz w:val="20"/>
                              </w:rPr>
                            </w:pPr>
                            <w:r>
                              <w:rPr>
                                <w:color w:val="7C6608"/>
                                <w:spacing w:val="-6"/>
                                <w:sz w:val="20"/>
                              </w:rPr>
                              <w:t>【提示】为什么要用分层抽样（stratify）？如果随机划分，可能出现某个类别在训练集中很少、</w:t>
                            </w:r>
                            <w:r>
                              <w:rPr>
                                <w:color w:val="7C6608"/>
                                <w:spacing w:val="-2"/>
                                <w:sz w:val="20"/>
                              </w:rPr>
                              <w:t>在测试集中很多的情况，导致模型训练不充分、评估结果失真。分层抽样保证每个子集的类别分布与整体一致，是分类任务的标准做法。</w:t>
                            </w:r>
                          </w:p>
                        </w:txbxContent>
                      </wps:txbx>
                      <wps:bodyPr wrap="square" lIns="0" tIns="0" rIns="0" bIns="0" rtlCol="0">
                        <a:noAutofit/>
                      </wps:bodyPr>
                    </wps:wsp>
                  </a:graphicData>
                </a:graphic>
              </wp:anchor>
            </w:drawing>
          </mc:Choice>
          <mc:Fallback>
            <w:pict>
              <v:shape id="Textbox 24" o:spid="_x0000_s1026" o:spt="202" type="#_x0000_t202" style="position:absolute;left:0pt;margin-left:78.85pt;margin-top:10pt;height:67pt;width:437.55pt;mso-position-horizontal-relative:page;mso-wrap-distance-bottom:0pt;mso-wrap-distance-top:0pt;z-index:-251642880;mso-width-relative:page;mso-height-relative:page;" fillcolor="#FDF9E6" filled="t" stroked="f" coordsize="21600,21600" o:gfxdata="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q9KmtYAAAALAQAADwAAAAAAAAABACAAAAAi&#10;AAAAZHJzL2Rvd25yZXYueG1sUEsBAhQAFAAAAAgAh07iQNEdge7TAQAAqgMAAA4AAAAAAAAAAQAg&#10;AAAAJQEAAGRycy9lMm9Eb2MueG1sUEsFBgAAAAAGAAYAWQEAAGoFAAAAAA==&#10;">
                <v:fill on="t" focussize="0,0"/>
                <v:stroke on="f"/>
                <v:imagedata o:title=""/>
                <o:lock v:ext="edit" aspectratio="f"/>
                <v:textbox inset="0mm,0mm,0mm,0mm">
                  <w:txbxContent>
                    <w:p w14:paraId="4E72923F">
                      <w:pPr>
                        <w:spacing w:before="160" w:line="319" w:lineRule="auto"/>
                        <w:ind w:left="160" w:right="188" w:firstLine="0"/>
                        <w:jc w:val="left"/>
                        <w:rPr>
                          <w:color w:val="000000"/>
                          <w:sz w:val="20"/>
                        </w:rPr>
                      </w:pPr>
                      <w:r>
                        <w:rPr>
                          <w:color w:val="7C6608"/>
                          <w:spacing w:val="-6"/>
                          <w:sz w:val="20"/>
                        </w:rPr>
                        <w:t>【提示】为什么要用分层抽样（stratify）？如果随机划分，可能出现某个类别在训练集中很少、</w:t>
                      </w:r>
                      <w:r>
                        <w:rPr>
                          <w:color w:val="7C6608"/>
                          <w:spacing w:val="-2"/>
                          <w:sz w:val="20"/>
                        </w:rPr>
                        <w:t>在测试集中很多的情况，导致模型训练不充分、评估结果失真。分层抽样保证每个子集的类别分布与整体一致，是分类任务的标准做法。</w:t>
                      </w:r>
                    </w:p>
                  </w:txbxContent>
                </v:textbox>
                <w10:wrap type="topAndBottom"/>
              </v:shape>
            </w:pict>
          </mc:Fallback>
        </mc:AlternateContent>
      </w:r>
    </w:p>
    <w:p w14:paraId="388C27CE">
      <w:pPr>
        <w:pStyle w:val="3"/>
        <w:numPr>
          <w:ilvl w:val="1"/>
          <w:numId w:val="12"/>
        </w:numPr>
        <w:tabs>
          <w:tab w:val="left" w:pos="1381"/>
        </w:tabs>
        <w:spacing w:before="120" w:after="0" w:line="240" w:lineRule="auto"/>
        <w:ind w:left="1381" w:right="0" w:hanging="410"/>
        <w:jc w:val="left"/>
      </w:pPr>
      <w:bookmarkStart w:id="13" w:name="_TOC_250017"/>
      <w:bookmarkEnd w:id="13"/>
      <w:r>
        <w:rPr>
          <w:color w:val="2880B8"/>
          <w:spacing w:val="-2"/>
        </w:rPr>
        <w:t>数据加载模块设计</w:t>
      </w:r>
    </w:p>
    <w:p w14:paraId="1B26B5DE">
      <w:pPr>
        <w:pStyle w:val="7"/>
        <w:spacing w:before="255" w:line="340" w:lineRule="auto"/>
        <w:ind w:right="1709" w:firstLine="440"/>
      </w:pPr>
      <w:r>
        <w:rPr>
          <w:spacing w:val="-6"/>
        </w:rPr>
        <w:t>数据加载模块（dataset.py）</w:t>
      </w:r>
      <w:r>
        <w:rPr>
          <w:spacing w:val="-13"/>
        </w:rPr>
        <w:t xml:space="preserve">是连接数据文件和 </w:t>
      </w:r>
      <w:r>
        <w:rPr>
          <w:spacing w:val="-6"/>
        </w:rPr>
        <w:t>PyTorch</w:t>
      </w:r>
      <w:r>
        <w:rPr>
          <w:spacing w:val="-14"/>
        </w:rPr>
        <w:t xml:space="preserve"> 训练流程的桥梁，核心是实现</w:t>
      </w:r>
      <w:r>
        <w:rPr>
          <w:spacing w:val="-6"/>
        </w:rPr>
        <w:t xml:space="preserve"> </w:t>
      </w:r>
      <w:r>
        <w:t>PyTorch</w:t>
      </w:r>
      <w:r>
        <w:rPr>
          <w:spacing w:val="-43"/>
        </w:rPr>
        <w:t xml:space="preserve"> 的 </w:t>
      </w:r>
      <w:r>
        <w:t>Dataset</w:t>
      </w:r>
      <w:r>
        <w:rPr>
          <w:spacing w:val="-9"/>
        </w:rPr>
        <w:t xml:space="preserve"> 接口。以下是关键代码及逐行解释：</w:t>
      </w:r>
    </w:p>
    <w:p w14:paraId="2B1FB5E4">
      <w:pPr>
        <w:pStyle w:val="8"/>
        <w:ind w:left="971"/>
      </w:pPr>
      <w:r>
        <w:rPr>
          <w:color w:val="1A5275"/>
          <w:spacing w:val="-5"/>
          <w:w w:val="85"/>
        </w:rPr>
        <w:t xml:space="preserve">代码 </w:t>
      </w:r>
      <w:r>
        <w:rPr>
          <w:color w:val="1A5275"/>
          <w:w w:val="85"/>
        </w:rPr>
        <w:t>3-2</w:t>
      </w:r>
      <w:r>
        <w:rPr>
          <w:color w:val="1A5275"/>
          <w:spacing w:val="-15"/>
          <w:w w:val="85"/>
        </w:rPr>
        <w:t xml:space="preserve"> </w:t>
      </w:r>
      <w:r>
        <w:rPr>
          <w:color w:val="1A5275"/>
          <w:w w:val="85"/>
        </w:rPr>
        <w:t>DefectDataset</w:t>
      </w:r>
      <w:r>
        <w:rPr>
          <w:color w:val="1A5275"/>
          <w:spacing w:val="-4"/>
          <w:w w:val="85"/>
        </w:rPr>
        <w:t xml:space="preserve"> 数据加载类</w:t>
      </w:r>
      <w:r>
        <w:rPr>
          <w:color w:val="1A5275"/>
          <w:spacing w:val="-2"/>
          <w:w w:val="85"/>
        </w:rPr>
        <w:t>（dataset.py）</w:t>
      </w:r>
    </w:p>
    <w:p w14:paraId="0D59E200">
      <w:pPr>
        <w:pStyle w:val="9"/>
        <w:spacing w:before="144" w:line="312" w:lineRule="auto"/>
        <w:ind w:left="1171" w:right="9254"/>
      </w:pPr>
      <w:r>
        <w:rPr>
          <w:color w:val="2B3D4F"/>
        </w:rPr>
        <w:t>import</w:t>
      </w:r>
      <w:r>
        <w:rPr>
          <w:color w:val="2B3D4F"/>
          <w:spacing w:val="-53"/>
        </w:rPr>
        <w:t xml:space="preserve"> </w:t>
      </w:r>
      <w:r>
        <w:rPr>
          <w:color w:val="2B3D4F"/>
        </w:rPr>
        <w:t xml:space="preserve">os </w:t>
      </w:r>
      <w:r>
        <w:rPr>
          <w:color w:val="2B3D4F"/>
          <w:w w:val="85"/>
        </w:rPr>
        <w:t>import</w:t>
      </w:r>
      <w:r>
        <w:rPr>
          <w:color w:val="2B3D4F"/>
          <w:spacing w:val="-18"/>
          <w:w w:val="85"/>
        </w:rPr>
        <w:t xml:space="preserve"> </w:t>
      </w:r>
      <w:r>
        <w:rPr>
          <w:color w:val="2B3D4F"/>
          <w:spacing w:val="-10"/>
        </w:rPr>
        <w:t>cv2</w:t>
      </w:r>
    </w:p>
    <w:p w14:paraId="220F7B6C">
      <w:pPr>
        <w:pStyle w:val="9"/>
        <w:spacing w:line="312" w:lineRule="auto"/>
        <w:ind w:left="1171" w:right="8381"/>
      </w:pPr>
      <w:r>
        <w:rPr>
          <w:color w:val="2B3D4F"/>
          <w:spacing w:val="-4"/>
        </w:rPr>
        <w:t>import</w:t>
      </w:r>
      <w:r>
        <w:rPr>
          <w:color w:val="2B3D4F"/>
          <w:spacing w:val="-53"/>
        </w:rPr>
        <w:t xml:space="preserve"> </w:t>
      </w:r>
      <w:r>
        <w:rPr>
          <w:color w:val="2B3D4F"/>
          <w:spacing w:val="-4"/>
        </w:rPr>
        <w:t>numpy</w:t>
      </w:r>
      <w:r>
        <w:rPr>
          <w:color w:val="2B3D4F"/>
          <w:spacing w:val="-53"/>
        </w:rPr>
        <w:t xml:space="preserve"> </w:t>
      </w:r>
      <w:r>
        <w:rPr>
          <w:color w:val="2B3D4F"/>
          <w:spacing w:val="-4"/>
        </w:rPr>
        <w:t>as</w:t>
      </w:r>
      <w:r>
        <w:rPr>
          <w:color w:val="2B3D4F"/>
          <w:spacing w:val="-53"/>
        </w:rPr>
        <w:t xml:space="preserve"> </w:t>
      </w:r>
      <w:r>
        <w:rPr>
          <w:color w:val="2B3D4F"/>
          <w:spacing w:val="-4"/>
        </w:rPr>
        <w:t xml:space="preserve">np </w:t>
      </w:r>
      <w:r>
        <w:rPr>
          <w:color w:val="2B3D4F"/>
          <w:w w:val="85"/>
        </w:rPr>
        <w:t>import</w:t>
      </w:r>
      <w:r>
        <w:rPr>
          <w:color w:val="2B3D4F"/>
          <w:spacing w:val="-28"/>
          <w:w w:val="85"/>
        </w:rPr>
        <w:t xml:space="preserve"> </w:t>
      </w:r>
      <w:r>
        <w:rPr>
          <w:color w:val="2B3D4F"/>
          <w:w w:val="85"/>
        </w:rPr>
        <w:t>pandas</w:t>
      </w:r>
      <w:r>
        <w:rPr>
          <w:color w:val="2B3D4F"/>
          <w:spacing w:val="-27"/>
          <w:w w:val="85"/>
        </w:rPr>
        <w:t xml:space="preserve"> </w:t>
      </w:r>
      <w:r>
        <w:rPr>
          <w:color w:val="2B3D4F"/>
          <w:w w:val="85"/>
        </w:rPr>
        <w:t>as</w:t>
      </w:r>
      <w:r>
        <w:rPr>
          <w:color w:val="2B3D4F"/>
          <w:spacing w:val="-28"/>
          <w:w w:val="85"/>
        </w:rPr>
        <w:t xml:space="preserve"> </w:t>
      </w:r>
      <w:r>
        <w:rPr>
          <w:color w:val="2B3D4F"/>
          <w:spacing w:val="-5"/>
          <w:w w:val="85"/>
        </w:rPr>
        <w:t>pd</w:t>
      </w:r>
    </w:p>
    <w:p w14:paraId="315195DE">
      <w:pPr>
        <w:pStyle w:val="9"/>
        <w:spacing w:line="312" w:lineRule="auto"/>
        <w:ind w:left="1171" w:right="7272"/>
      </w:pPr>
      <w:r>
        <w:rPr>
          <w:color w:val="2B3D4F"/>
          <w:w w:val="80"/>
        </w:rPr>
        <w:t>from</w:t>
      </w:r>
      <w:r>
        <w:rPr>
          <w:color w:val="2B3D4F"/>
          <w:spacing w:val="-37"/>
          <w:w w:val="80"/>
        </w:rPr>
        <w:t xml:space="preserve"> </w:t>
      </w:r>
      <w:r>
        <w:rPr>
          <w:color w:val="2B3D4F"/>
          <w:w w:val="80"/>
        </w:rPr>
        <w:t>torch.utils.data</w:t>
      </w:r>
      <w:r>
        <w:rPr>
          <w:color w:val="2B3D4F"/>
          <w:spacing w:val="-35"/>
          <w:w w:val="80"/>
        </w:rPr>
        <w:t xml:space="preserve"> </w:t>
      </w:r>
      <w:r>
        <w:rPr>
          <w:color w:val="2B3D4F"/>
          <w:w w:val="80"/>
        </w:rPr>
        <w:t>import</w:t>
      </w:r>
      <w:r>
        <w:rPr>
          <w:color w:val="2B3D4F"/>
          <w:spacing w:val="-35"/>
          <w:w w:val="80"/>
        </w:rPr>
        <w:t xml:space="preserve"> </w:t>
      </w:r>
      <w:r>
        <w:rPr>
          <w:color w:val="2B3D4F"/>
          <w:w w:val="80"/>
        </w:rPr>
        <w:t xml:space="preserve">Dataset </w:t>
      </w:r>
      <w:r>
        <w:rPr>
          <w:color w:val="2B3D4F"/>
          <w:w w:val="85"/>
        </w:rPr>
        <w:t>from</w:t>
      </w:r>
      <w:r>
        <w:rPr>
          <w:color w:val="2B3D4F"/>
          <w:spacing w:val="-37"/>
          <w:w w:val="85"/>
        </w:rPr>
        <w:t xml:space="preserve"> </w:t>
      </w:r>
      <w:r>
        <w:rPr>
          <w:color w:val="2B3D4F"/>
          <w:w w:val="85"/>
        </w:rPr>
        <w:t>torchvision</w:t>
      </w:r>
      <w:r>
        <w:rPr>
          <w:color w:val="2B3D4F"/>
          <w:spacing w:val="-37"/>
          <w:w w:val="85"/>
        </w:rPr>
        <w:t xml:space="preserve"> </w:t>
      </w:r>
      <w:r>
        <w:rPr>
          <w:color w:val="2B3D4F"/>
          <w:w w:val="85"/>
        </w:rPr>
        <w:t>import</w:t>
      </w:r>
      <w:r>
        <w:rPr>
          <w:color w:val="2B3D4F"/>
          <w:spacing w:val="-37"/>
          <w:w w:val="85"/>
        </w:rPr>
        <w:t xml:space="preserve"> </w:t>
      </w:r>
      <w:r>
        <w:rPr>
          <w:color w:val="2B3D4F"/>
          <w:spacing w:val="-2"/>
          <w:w w:val="85"/>
        </w:rPr>
        <w:t>transforms</w:t>
      </w:r>
    </w:p>
    <w:p w14:paraId="541ADBF8">
      <w:pPr>
        <w:pStyle w:val="9"/>
        <w:spacing w:before="70"/>
      </w:pPr>
    </w:p>
    <w:p w14:paraId="31719139">
      <w:pPr>
        <w:pStyle w:val="9"/>
        <w:spacing w:line="312" w:lineRule="auto"/>
        <w:ind w:left="1171" w:right="4923"/>
      </w:pPr>
      <w:r>
        <w:rPr>
          <w:color w:val="2B3D4F"/>
          <w:spacing w:val="-25"/>
        </w:rPr>
        <w:t xml:space="preserve"># </w:t>
      </w:r>
      <w:r>
        <w:rPr>
          <w:color w:val="2B3D4F"/>
          <w:spacing w:val="-2"/>
        </w:rPr>
        <w:t>6</w:t>
      </w:r>
      <w:r>
        <w:rPr>
          <w:color w:val="2B3D4F"/>
          <w:spacing w:val="-9"/>
        </w:rPr>
        <w:t xml:space="preserve"> 类缺陷名称常量：训练、推理、展示共用，避免硬编码不一致</w:t>
      </w:r>
      <w:r>
        <w:rPr>
          <w:color w:val="2B3D4F"/>
          <w:spacing w:val="-2"/>
        </w:rPr>
        <w:t xml:space="preserve"> </w:t>
      </w:r>
      <w:r>
        <w:rPr>
          <w:color w:val="2B3D4F"/>
          <w:w w:val="90"/>
        </w:rPr>
        <w:t>DEFECT_NAMES</w:t>
      </w:r>
      <w:r>
        <w:rPr>
          <w:color w:val="2B3D4F"/>
          <w:spacing w:val="-15"/>
          <w:w w:val="90"/>
        </w:rPr>
        <w:t xml:space="preserve"> = </w:t>
      </w:r>
      <w:r>
        <w:rPr>
          <w:color w:val="2B3D4F"/>
          <w:w w:val="90"/>
        </w:rPr>
        <w:t>['Crazing',</w:t>
      </w:r>
      <w:r>
        <w:rPr>
          <w:color w:val="2B3D4F"/>
          <w:spacing w:val="-22"/>
          <w:w w:val="90"/>
        </w:rPr>
        <w:t xml:space="preserve"> </w:t>
      </w:r>
      <w:r>
        <w:rPr>
          <w:color w:val="2B3D4F"/>
          <w:w w:val="90"/>
        </w:rPr>
        <w:t>'Inclusion',</w:t>
      </w:r>
      <w:r>
        <w:rPr>
          <w:color w:val="2B3D4F"/>
          <w:spacing w:val="-22"/>
          <w:w w:val="90"/>
        </w:rPr>
        <w:t xml:space="preserve"> </w:t>
      </w:r>
      <w:r>
        <w:rPr>
          <w:color w:val="2B3D4F"/>
          <w:w w:val="90"/>
        </w:rPr>
        <w:t>'Patches',</w:t>
      </w:r>
    </w:p>
    <w:p w14:paraId="3717FA0D">
      <w:pPr>
        <w:pStyle w:val="9"/>
        <w:ind w:left="1767"/>
      </w:pPr>
      <w:r>
        <w:rPr>
          <w:color w:val="2B3D4F"/>
          <w:w w:val="70"/>
        </w:rPr>
        <w:t>'Pitted</w:t>
      </w:r>
      <w:r>
        <w:rPr>
          <w:color w:val="2B3D4F"/>
          <w:spacing w:val="-1"/>
          <w:w w:val="70"/>
        </w:rPr>
        <w:t xml:space="preserve"> </w:t>
      </w:r>
      <w:r>
        <w:rPr>
          <w:color w:val="2B3D4F"/>
          <w:w w:val="70"/>
        </w:rPr>
        <w:t>Surface',</w:t>
      </w:r>
      <w:r>
        <w:rPr>
          <w:color w:val="2B3D4F"/>
          <w:spacing w:val="-27"/>
        </w:rPr>
        <w:t xml:space="preserve"> </w:t>
      </w:r>
      <w:r>
        <w:rPr>
          <w:color w:val="2B3D4F"/>
          <w:w w:val="70"/>
        </w:rPr>
        <w:t>'Rolled-in</w:t>
      </w:r>
      <w:r>
        <w:rPr>
          <w:color w:val="2B3D4F"/>
          <w:spacing w:val="-1"/>
          <w:w w:val="70"/>
        </w:rPr>
        <w:t xml:space="preserve"> </w:t>
      </w:r>
      <w:r>
        <w:rPr>
          <w:color w:val="2B3D4F"/>
          <w:w w:val="70"/>
        </w:rPr>
        <w:t>Scale',</w:t>
      </w:r>
      <w:r>
        <w:rPr>
          <w:color w:val="2B3D4F"/>
          <w:spacing w:val="-27"/>
        </w:rPr>
        <w:t xml:space="preserve"> </w:t>
      </w:r>
      <w:r>
        <w:rPr>
          <w:color w:val="2B3D4F"/>
          <w:spacing w:val="-2"/>
          <w:w w:val="70"/>
        </w:rPr>
        <w:t>'Scratches']</w:t>
      </w:r>
    </w:p>
    <w:p w14:paraId="519A0ACE">
      <w:pPr>
        <w:pStyle w:val="9"/>
        <w:spacing w:after="0"/>
        <w:sectPr>
          <w:pgSz w:w="11910" w:h="16840"/>
          <w:pgMar w:top="1180" w:right="141" w:bottom="820" w:left="566" w:header="526" w:footer="635" w:gutter="0"/>
          <w:cols w:space="720" w:num="1"/>
        </w:sectPr>
      </w:pPr>
    </w:p>
    <w:p w14:paraId="66D731E5">
      <w:pPr>
        <w:pStyle w:val="9"/>
        <w:spacing w:before="64"/>
        <w:ind w:left="1171"/>
      </w:pPr>
      <w:r>
        <w:rPr>
          <w:color w:val="2B3D4F"/>
          <w:w w:val="90"/>
        </w:rPr>
        <w:t>DEFECT_NAMES_CN</w:t>
      </w:r>
      <w:r>
        <w:rPr>
          <w:color w:val="2B3D4F"/>
          <w:spacing w:val="-14"/>
          <w:w w:val="90"/>
        </w:rPr>
        <w:t xml:space="preserve"> = ['裂纹', '夹杂', '斑块', '麻点', '氧化铁皮', '划痕']</w:t>
      </w:r>
    </w:p>
    <w:p w14:paraId="5140F4B5">
      <w:pPr>
        <w:pStyle w:val="9"/>
        <w:spacing w:before="139"/>
      </w:pPr>
    </w:p>
    <w:p w14:paraId="2441BF36">
      <w:pPr>
        <w:pStyle w:val="9"/>
        <w:spacing w:line="312" w:lineRule="auto"/>
        <w:ind w:left="1320" w:right="7272" w:hanging="150"/>
      </w:pPr>
      <w:r>
        <w:rPr>
          <w:color w:val="2B3D4F"/>
          <w:w w:val="90"/>
        </w:rPr>
        <w:t>def</w:t>
      </w:r>
      <w:r>
        <w:rPr>
          <w:color w:val="2B3D4F"/>
          <w:spacing w:val="56"/>
          <w:w w:val="150"/>
        </w:rPr>
        <w:t xml:space="preserve"> </w:t>
      </w:r>
      <w:r>
        <w:rPr>
          <w:color w:val="2B3D4F"/>
          <w:w w:val="90"/>
        </w:rPr>
        <w:t>read_image_safe(img_path):</w:t>
      </w:r>
      <w:r>
        <w:rPr>
          <w:color w:val="2B3D4F"/>
          <w:spacing w:val="80"/>
        </w:rPr>
        <w:t xml:space="preserve"> </w:t>
      </w:r>
      <w:r>
        <w:rPr>
          <w:color w:val="2B3D4F"/>
          <w:spacing w:val="-2"/>
          <w:w w:val="90"/>
        </w:rPr>
        <w:t>"""安全读取图片，支持中文路径"""</w:t>
      </w:r>
    </w:p>
    <w:p w14:paraId="2FE9D0A0">
      <w:pPr>
        <w:pStyle w:val="9"/>
        <w:spacing w:before="1" w:line="312" w:lineRule="auto"/>
        <w:ind w:left="1320" w:right="4923"/>
      </w:pPr>
      <w:r>
        <w:rPr>
          <w:color w:val="2B3D4F"/>
          <w:spacing w:val="-27"/>
        </w:rPr>
        <w:t xml:space="preserve"># </w:t>
      </w:r>
      <w:r>
        <w:rPr>
          <w:color w:val="2B3D4F"/>
          <w:spacing w:val="-4"/>
        </w:rPr>
        <w:t>OpenCV</w:t>
      </w:r>
      <w:r>
        <w:rPr>
          <w:color w:val="2B3D4F"/>
          <w:spacing w:val="-35"/>
        </w:rPr>
        <w:t xml:space="preserve"> 的 </w:t>
      </w:r>
      <w:r>
        <w:rPr>
          <w:color w:val="2B3D4F"/>
          <w:spacing w:val="-4"/>
        </w:rPr>
        <w:t>imread</w:t>
      </w:r>
      <w:r>
        <w:rPr>
          <w:color w:val="2B3D4F"/>
          <w:spacing w:val="-15"/>
        </w:rPr>
        <w:t xml:space="preserve"> 不支持中文路径，改用 </w:t>
      </w:r>
      <w:r>
        <w:rPr>
          <w:color w:val="2B3D4F"/>
          <w:spacing w:val="-4"/>
        </w:rPr>
        <w:t>fromfile</w:t>
      </w:r>
      <w:r>
        <w:rPr>
          <w:color w:val="2B3D4F"/>
          <w:spacing w:val="-35"/>
        </w:rPr>
        <w:t xml:space="preserve"> + </w:t>
      </w:r>
      <w:r>
        <w:rPr>
          <w:color w:val="2B3D4F"/>
          <w:spacing w:val="-4"/>
        </w:rPr>
        <w:t xml:space="preserve">imdecode </w:t>
      </w:r>
      <w:r>
        <w:rPr>
          <w:color w:val="2B3D4F"/>
        </w:rPr>
        <w:t>img</w:t>
      </w:r>
      <w:r>
        <w:rPr>
          <w:color w:val="2B3D4F"/>
          <w:spacing w:val="-25"/>
        </w:rPr>
        <w:t xml:space="preserve"> = </w:t>
      </w:r>
      <w:r>
        <w:rPr>
          <w:color w:val="2B3D4F"/>
        </w:rPr>
        <w:t>cv2.imdecode(</w:t>
      </w:r>
    </w:p>
    <w:p w14:paraId="23E088A0">
      <w:pPr>
        <w:pStyle w:val="9"/>
        <w:spacing w:line="312" w:lineRule="auto"/>
        <w:ind w:left="1469" w:right="5943"/>
      </w:pPr>
      <w:r>
        <w:rPr>
          <w:color w:val="2B3D4F"/>
          <w:w w:val="80"/>
        </w:rPr>
        <w:t>np.fromfile(img_path,</w:t>
      </w:r>
      <w:r>
        <w:rPr>
          <w:color w:val="2B3D4F"/>
          <w:spacing w:val="-37"/>
          <w:w w:val="80"/>
        </w:rPr>
        <w:t xml:space="preserve"> </w:t>
      </w:r>
      <w:r>
        <w:rPr>
          <w:color w:val="2B3D4F"/>
          <w:w w:val="80"/>
        </w:rPr>
        <w:t xml:space="preserve">dtype=np.uint8), </w:t>
      </w:r>
      <w:r>
        <w:rPr>
          <w:color w:val="2B3D4F"/>
          <w:spacing w:val="-2"/>
        </w:rPr>
        <w:t>cv2.IMREAD_GRAYSCALE</w:t>
      </w:r>
    </w:p>
    <w:p w14:paraId="52094AB5">
      <w:pPr>
        <w:spacing w:before="0"/>
        <w:ind w:left="1320" w:right="0" w:firstLine="0"/>
        <w:jc w:val="left"/>
        <w:rPr>
          <w:sz w:val="18"/>
        </w:rPr>
      </w:pPr>
      <w:r>
        <w:rPr>
          <w:color w:val="2B3D4F"/>
          <w:spacing w:val="-10"/>
          <w:w w:val="85"/>
          <w:sz w:val="18"/>
        </w:rPr>
        <w:t>)</w:t>
      </w:r>
    </w:p>
    <w:p w14:paraId="712F9ADF">
      <w:pPr>
        <w:pStyle w:val="9"/>
        <w:spacing w:before="70"/>
        <w:ind w:left="1320"/>
      </w:pPr>
      <w:r>
        <w:rPr>
          <w:color w:val="2B3D4F"/>
          <w:w w:val="80"/>
        </w:rPr>
        <w:t>return</w:t>
      </w:r>
      <w:r>
        <w:rPr>
          <w:color w:val="2B3D4F"/>
          <w:spacing w:val="-35"/>
          <w:w w:val="80"/>
        </w:rPr>
        <w:t xml:space="preserve"> </w:t>
      </w:r>
      <w:r>
        <w:rPr>
          <w:color w:val="2B3D4F"/>
          <w:spacing w:val="-5"/>
        </w:rPr>
        <w:t>img</w:t>
      </w:r>
    </w:p>
    <w:p w14:paraId="2699C3FD">
      <w:pPr>
        <w:pStyle w:val="9"/>
        <w:spacing w:before="138"/>
      </w:pPr>
    </w:p>
    <w:p w14:paraId="7CA133BE">
      <w:pPr>
        <w:pStyle w:val="9"/>
        <w:ind w:left="1171"/>
      </w:pPr>
      <w:r>
        <w:rPr>
          <w:color w:val="2B3D4F"/>
          <w:w w:val="65"/>
        </w:rPr>
        <w:t>class</w:t>
      </w:r>
      <w:r>
        <w:rPr>
          <w:color w:val="2B3D4F"/>
          <w:spacing w:val="-4"/>
          <w:w w:val="65"/>
        </w:rPr>
        <w:t xml:space="preserve"> </w:t>
      </w:r>
      <w:r>
        <w:rPr>
          <w:color w:val="2B3D4F"/>
          <w:spacing w:val="-2"/>
          <w:w w:val="80"/>
        </w:rPr>
        <w:t>DefectDataset(Dataset):</w:t>
      </w:r>
    </w:p>
    <w:p w14:paraId="73638C43">
      <w:pPr>
        <w:pStyle w:val="9"/>
        <w:spacing w:before="70"/>
        <w:ind w:left="1320"/>
      </w:pPr>
      <w:r>
        <w:rPr>
          <w:color w:val="2B3D4F"/>
          <w:w w:val="85"/>
        </w:rPr>
        <w:t>def</w:t>
      </w:r>
      <w:r>
        <w:rPr>
          <w:color w:val="2B3D4F"/>
          <w:spacing w:val="-40"/>
          <w:w w:val="85"/>
        </w:rPr>
        <w:t xml:space="preserve"> </w:t>
      </w:r>
      <w:r>
        <w:rPr>
          <w:color w:val="2B3D4F"/>
          <w:spacing w:val="31"/>
          <w:u w:val="single" w:color="2A3C4E"/>
        </w:rPr>
        <w:t xml:space="preserve"> </w:t>
      </w:r>
      <w:r>
        <w:rPr>
          <w:color w:val="2B3D4F"/>
          <w:w w:val="85"/>
        </w:rPr>
        <w:t>init</w:t>
      </w:r>
      <w:r>
        <w:rPr>
          <w:color w:val="2B3D4F"/>
          <w:spacing w:val="26"/>
          <w:u w:val="single" w:color="2A3C4E"/>
        </w:rPr>
        <w:t xml:space="preserve"> </w:t>
      </w:r>
      <w:r>
        <w:rPr>
          <w:color w:val="2B3D4F"/>
          <w:w w:val="85"/>
        </w:rPr>
        <w:t>(self,</w:t>
      </w:r>
      <w:r>
        <w:rPr>
          <w:color w:val="2B3D4F"/>
          <w:spacing w:val="-39"/>
          <w:w w:val="85"/>
        </w:rPr>
        <w:t xml:space="preserve"> </w:t>
      </w:r>
      <w:r>
        <w:rPr>
          <w:color w:val="2B3D4F"/>
          <w:w w:val="85"/>
        </w:rPr>
        <w:t>csv_path,</w:t>
      </w:r>
      <w:r>
        <w:rPr>
          <w:color w:val="2B3D4F"/>
          <w:spacing w:val="-40"/>
          <w:w w:val="85"/>
        </w:rPr>
        <w:t xml:space="preserve"> </w:t>
      </w:r>
      <w:r>
        <w:rPr>
          <w:color w:val="2B3D4F"/>
          <w:w w:val="85"/>
        </w:rPr>
        <w:t>img_root=None,</w:t>
      </w:r>
      <w:r>
        <w:rPr>
          <w:color w:val="2B3D4F"/>
          <w:spacing w:val="-39"/>
          <w:w w:val="85"/>
        </w:rPr>
        <w:t xml:space="preserve"> </w:t>
      </w:r>
      <w:r>
        <w:rPr>
          <w:color w:val="2B3D4F"/>
          <w:spacing w:val="-2"/>
          <w:w w:val="85"/>
        </w:rPr>
        <w:t>transform=None):</w:t>
      </w:r>
    </w:p>
    <w:p w14:paraId="2F5EF6F5">
      <w:pPr>
        <w:pStyle w:val="9"/>
        <w:spacing w:before="69"/>
        <w:ind w:left="1469"/>
      </w:pPr>
      <w:r>
        <w:rPr>
          <w:color w:val="2B3D4F"/>
          <w:spacing w:val="-14"/>
        </w:rPr>
        <w:t xml:space="preserve"># 读取 </w:t>
      </w:r>
      <w:r>
        <w:rPr>
          <w:color w:val="2B3D4F"/>
        </w:rPr>
        <w:t>CSV</w:t>
      </w:r>
      <w:r>
        <w:rPr>
          <w:color w:val="2B3D4F"/>
          <w:spacing w:val="-10"/>
        </w:rPr>
        <w:t xml:space="preserve"> 索引文件</w:t>
      </w:r>
    </w:p>
    <w:p w14:paraId="76173D0C">
      <w:pPr>
        <w:pStyle w:val="9"/>
        <w:spacing w:before="70" w:line="312" w:lineRule="auto"/>
        <w:ind w:left="1469" w:right="6003"/>
      </w:pPr>
      <w:r>
        <w:rPr>
          <w:color w:val="2B3D4F"/>
          <w:w w:val="80"/>
        </w:rPr>
        <w:t>self.df</w:t>
      </w:r>
      <w:r>
        <w:rPr>
          <w:color w:val="2B3D4F"/>
          <w:spacing w:val="-35"/>
          <w:w w:val="80"/>
        </w:rPr>
        <w:t xml:space="preserve"> </w:t>
      </w:r>
      <w:r>
        <w:rPr>
          <w:color w:val="2B3D4F"/>
          <w:w w:val="80"/>
        </w:rPr>
        <w:t>=</w:t>
      </w:r>
      <w:r>
        <w:rPr>
          <w:color w:val="2B3D4F"/>
          <w:spacing w:val="-35"/>
          <w:w w:val="80"/>
        </w:rPr>
        <w:t xml:space="preserve"> </w:t>
      </w:r>
      <w:r>
        <w:rPr>
          <w:color w:val="2B3D4F"/>
          <w:w w:val="80"/>
        </w:rPr>
        <w:t>pd.read_csv(csv_path,</w:t>
      </w:r>
      <w:r>
        <w:rPr>
          <w:color w:val="2B3D4F"/>
          <w:spacing w:val="-35"/>
          <w:w w:val="80"/>
        </w:rPr>
        <w:t xml:space="preserve"> </w:t>
      </w:r>
      <w:r>
        <w:rPr>
          <w:color w:val="2B3D4F"/>
          <w:w w:val="80"/>
        </w:rPr>
        <w:t xml:space="preserve">encoding='utf-8-sig') </w:t>
      </w:r>
      <w:r>
        <w:rPr>
          <w:color w:val="2B3D4F"/>
          <w:spacing w:val="-2"/>
          <w:w w:val="95"/>
        </w:rPr>
        <w:t>self.img_root</w:t>
      </w:r>
      <w:r>
        <w:rPr>
          <w:color w:val="2B3D4F"/>
          <w:spacing w:val="-47"/>
          <w:w w:val="95"/>
        </w:rPr>
        <w:t xml:space="preserve"> </w:t>
      </w:r>
      <w:r>
        <w:rPr>
          <w:color w:val="2B3D4F"/>
          <w:spacing w:val="-2"/>
        </w:rPr>
        <w:t>=</w:t>
      </w:r>
      <w:r>
        <w:rPr>
          <w:color w:val="2B3D4F"/>
          <w:spacing w:val="-51"/>
        </w:rPr>
        <w:t xml:space="preserve"> </w:t>
      </w:r>
      <w:r>
        <w:rPr>
          <w:color w:val="2B3D4F"/>
          <w:spacing w:val="-2"/>
          <w:w w:val="95"/>
        </w:rPr>
        <w:t>img_root</w:t>
      </w:r>
    </w:p>
    <w:p w14:paraId="014B8C57">
      <w:pPr>
        <w:pStyle w:val="9"/>
        <w:ind w:left="1469"/>
      </w:pPr>
      <w:r>
        <w:rPr>
          <w:color w:val="2B3D4F"/>
          <w:w w:val="75"/>
        </w:rPr>
        <w:t>self.transform</w:t>
      </w:r>
      <w:r>
        <w:rPr>
          <w:color w:val="2B3D4F"/>
          <w:spacing w:val="-10"/>
          <w:w w:val="75"/>
        </w:rPr>
        <w:t xml:space="preserve"> </w:t>
      </w:r>
      <w:r>
        <w:rPr>
          <w:color w:val="2B3D4F"/>
          <w:w w:val="75"/>
        </w:rPr>
        <w:t>=</w:t>
      </w:r>
      <w:r>
        <w:rPr>
          <w:color w:val="2B3D4F"/>
          <w:spacing w:val="-10"/>
          <w:w w:val="75"/>
        </w:rPr>
        <w:t xml:space="preserve"> </w:t>
      </w:r>
      <w:r>
        <w:rPr>
          <w:color w:val="2B3D4F"/>
          <w:spacing w:val="-2"/>
          <w:w w:val="75"/>
        </w:rPr>
        <w:t>transform</w:t>
      </w:r>
    </w:p>
    <w:p w14:paraId="2C0F5ACA">
      <w:pPr>
        <w:pStyle w:val="9"/>
        <w:spacing w:before="138"/>
      </w:pPr>
    </w:p>
    <w:p w14:paraId="0DE60569">
      <w:pPr>
        <w:pStyle w:val="9"/>
        <w:spacing w:before="1"/>
        <w:ind w:left="1320"/>
      </w:pPr>
      <w:r>
        <w:rPr>
          <w:color w:val="2B3D4F"/>
          <w:w w:val="80"/>
        </w:rPr>
        <w:t>def</w:t>
      </w:r>
      <w:r>
        <w:rPr>
          <w:color w:val="2B3D4F"/>
          <w:spacing w:val="-35"/>
          <w:w w:val="80"/>
        </w:rPr>
        <w:t xml:space="preserve"> </w:t>
      </w:r>
      <w:r>
        <w:rPr>
          <w:color w:val="2B3D4F"/>
          <w:spacing w:val="39"/>
          <w:w w:val="150"/>
          <w:u w:val="single" w:color="2A3C4E"/>
        </w:rPr>
        <w:t xml:space="preserve"> </w:t>
      </w:r>
      <w:r>
        <w:rPr>
          <w:color w:val="2B3D4F"/>
          <w:w w:val="80"/>
        </w:rPr>
        <w:t>len</w:t>
      </w:r>
      <w:r>
        <w:rPr>
          <w:color w:val="2B3D4F"/>
          <w:spacing w:val="40"/>
          <w:w w:val="150"/>
          <w:u w:val="single" w:color="2A3C4E"/>
        </w:rPr>
        <w:t xml:space="preserve"> </w:t>
      </w:r>
      <w:r>
        <w:rPr>
          <w:color w:val="2B3D4F"/>
          <w:spacing w:val="-2"/>
          <w:w w:val="80"/>
        </w:rPr>
        <w:t>(self):</w:t>
      </w:r>
    </w:p>
    <w:p w14:paraId="2B48D1EE">
      <w:pPr>
        <w:pStyle w:val="9"/>
        <w:spacing w:before="69" w:line="312" w:lineRule="auto"/>
        <w:ind w:left="1469" w:right="5500"/>
      </w:pPr>
      <w:r>
        <w:rPr>
          <w:color w:val="2B3D4F"/>
          <w:spacing w:val="-11"/>
        </w:rPr>
        <w:t># 返回数据集总样本数</w:t>
      </w:r>
      <w:r>
        <w:rPr>
          <w:color w:val="2B3D4F"/>
          <w:spacing w:val="-4"/>
        </w:rPr>
        <w:t>，DataLoader</w:t>
      </w:r>
      <w:r>
        <w:rPr>
          <w:color w:val="2B3D4F"/>
          <w:spacing w:val="-11"/>
        </w:rPr>
        <w:t xml:space="preserve"> 据此决定迭代次数</w:t>
      </w:r>
      <w:r>
        <w:rPr>
          <w:color w:val="2B3D4F"/>
          <w:spacing w:val="-4"/>
        </w:rPr>
        <w:t xml:space="preserve"> </w:t>
      </w:r>
      <w:r>
        <w:rPr>
          <w:color w:val="2B3D4F"/>
          <w:w w:val="85"/>
        </w:rPr>
        <w:t>return</w:t>
      </w:r>
      <w:r>
        <w:rPr>
          <w:color w:val="2B3D4F"/>
          <w:spacing w:val="-40"/>
          <w:w w:val="85"/>
        </w:rPr>
        <w:t xml:space="preserve"> </w:t>
      </w:r>
      <w:r>
        <w:rPr>
          <w:color w:val="2B3D4F"/>
          <w:w w:val="85"/>
        </w:rPr>
        <w:t>len(self.df)</w:t>
      </w:r>
    </w:p>
    <w:p w14:paraId="0D5297F1">
      <w:pPr>
        <w:pStyle w:val="9"/>
        <w:spacing w:before="70"/>
      </w:pPr>
    </w:p>
    <w:p w14:paraId="1A62CF16">
      <w:pPr>
        <w:pStyle w:val="9"/>
        <w:ind w:left="1320"/>
      </w:pPr>
      <w:r>
        <w:rPr>
          <w:color w:val="2B3D4F"/>
          <w:w w:val="80"/>
        </w:rPr>
        <w:t>def</w:t>
      </w:r>
      <w:r>
        <w:rPr>
          <w:color w:val="2B3D4F"/>
          <w:spacing w:val="-35"/>
          <w:w w:val="80"/>
        </w:rPr>
        <w:t xml:space="preserve"> </w:t>
      </w:r>
      <w:r>
        <w:rPr>
          <w:color w:val="2B3D4F"/>
          <w:spacing w:val="33"/>
          <w:u w:val="single" w:color="2A3C4E"/>
        </w:rPr>
        <w:t xml:space="preserve"> </w:t>
      </w:r>
      <w:r>
        <w:rPr>
          <w:color w:val="2B3D4F"/>
          <w:w w:val="80"/>
        </w:rPr>
        <w:t>getitem</w:t>
      </w:r>
      <w:r>
        <w:rPr>
          <w:color w:val="2B3D4F"/>
          <w:spacing w:val="50"/>
          <w:u w:val="single" w:color="2A3C4E"/>
        </w:rPr>
        <w:t xml:space="preserve"> </w:t>
      </w:r>
      <w:r>
        <w:rPr>
          <w:color w:val="2B3D4F"/>
          <w:w w:val="80"/>
        </w:rPr>
        <w:t>(self,</w:t>
      </w:r>
      <w:r>
        <w:rPr>
          <w:color w:val="2B3D4F"/>
          <w:spacing w:val="-35"/>
          <w:w w:val="80"/>
        </w:rPr>
        <w:t xml:space="preserve"> </w:t>
      </w:r>
      <w:r>
        <w:rPr>
          <w:color w:val="2B3D4F"/>
          <w:spacing w:val="-2"/>
          <w:w w:val="80"/>
        </w:rPr>
        <w:t>idx):</w:t>
      </w:r>
    </w:p>
    <w:p w14:paraId="116C122A">
      <w:pPr>
        <w:pStyle w:val="9"/>
        <w:spacing w:before="69" w:line="312" w:lineRule="auto"/>
        <w:ind w:left="1469" w:right="7985"/>
      </w:pPr>
      <w:r>
        <w:rPr>
          <w:color w:val="2B3D4F"/>
          <w:spacing w:val="-26"/>
          <w:w w:val="95"/>
        </w:rPr>
        <w:t xml:space="preserve"># </w:t>
      </w:r>
      <w:r>
        <w:rPr>
          <w:color w:val="2B3D4F"/>
          <w:spacing w:val="-2"/>
        </w:rPr>
        <w:t xml:space="preserve">根据索引取一行数据 </w:t>
      </w:r>
      <w:r>
        <w:rPr>
          <w:color w:val="2B3D4F"/>
          <w:w w:val="85"/>
        </w:rPr>
        <w:t>row</w:t>
      </w:r>
      <w:r>
        <w:rPr>
          <w:color w:val="2B3D4F"/>
          <w:spacing w:val="-27"/>
          <w:w w:val="85"/>
        </w:rPr>
        <w:t xml:space="preserve"> = </w:t>
      </w:r>
      <w:r>
        <w:rPr>
          <w:color w:val="2B3D4F"/>
          <w:w w:val="85"/>
        </w:rPr>
        <w:t>self.df.iloc[idx]</w:t>
      </w:r>
    </w:p>
    <w:p w14:paraId="16C4F03A">
      <w:pPr>
        <w:pStyle w:val="9"/>
        <w:spacing w:before="1" w:line="312" w:lineRule="auto"/>
        <w:ind w:left="1469" w:right="5600"/>
      </w:pPr>
      <w:r>
        <w:rPr>
          <w:color w:val="2B3D4F"/>
          <w:w w:val="80"/>
        </w:rPr>
        <w:t>img_path</w:t>
      </w:r>
      <w:r>
        <w:rPr>
          <w:color w:val="2B3D4F"/>
          <w:spacing w:val="-8"/>
          <w:w w:val="80"/>
        </w:rPr>
        <w:t xml:space="preserve"> = </w:t>
      </w:r>
      <w:r>
        <w:rPr>
          <w:color w:val="2B3D4F"/>
          <w:w w:val="80"/>
        </w:rPr>
        <w:t>os.path.join(self.img_root,</w:t>
      </w:r>
      <w:r>
        <w:rPr>
          <w:color w:val="2B3D4F"/>
          <w:spacing w:val="-12"/>
          <w:w w:val="80"/>
        </w:rPr>
        <w:t xml:space="preserve"> </w:t>
      </w:r>
      <w:r>
        <w:rPr>
          <w:color w:val="2B3D4F"/>
          <w:w w:val="80"/>
        </w:rPr>
        <w:t xml:space="preserve">row['image_path']) </w:t>
      </w:r>
      <w:r>
        <w:rPr>
          <w:color w:val="2B3D4F"/>
          <w:spacing w:val="-9"/>
        </w:rPr>
        <w:t># 读取灰度图</w:t>
      </w:r>
    </w:p>
    <w:p w14:paraId="487DF4B6">
      <w:pPr>
        <w:pStyle w:val="9"/>
        <w:ind w:left="1469"/>
      </w:pPr>
      <w:r>
        <w:rPr>
          <w:color w:val="2B3D4F"/>
        </w:rPr>
        <w:t>img</w:t>
      </w:r>
      <w:r>
        <w:rPr>
          <w:color w:val="2B3D4F"/>
          <w:spacing w:val="-47"/>
        </w:rPr>
        <w:t xml:space="preserve"> </w:t>
      </w:r>
      <w:r>
        <w:rPr>
          <w:color w:val="2B3D4F"/>
        </w:rPr>
        <w:t>=</w:t>
      </w:r>
      <w:r>
        <w:rPr>
          <w:color w:val="2B3D4F"/>
          <w:spacing w:val="-46"/>
        </w:rPr>
        <w:t xml:space="preserve"> </w:t>
      </w:r>
      <w:r>
        <w:rPr>
          <w:color w:val="2B3D4F"/>
          <w:spacing w:val="-5"/>
        </w:rPr>
        <w:t>read_image_safe(img_path)</w:t>
      </w:r>
    </w:p>
    <w:p w14:paraId="0ECC0B72">
      <w:pPr>
        <w:pStyle w:val="9"/>
        <w:spacing w:before="69" w:line="312" w:lineRule="auto"/>
        <w:ind w:left="1469" w:right="6614"/>
      </w:pPr>
      <w:r>
        <w:rPr>
          <w:color w:val="2B3D4F"/>
          <w:spacing w:val="-14"/>
          <w:w w:val="90"/>
        </w:rPr>
        <w:t xml:space="preserve"># 转为 </w:t>
      </w:r>
      <w:r>
        <w:rPr>
          <w:color w:val="2B3D4F"/>
          <w:w w:val="90"/>
        </w:rPr>
        <w:t>PIL</w:t>
      </w:r>
      <w:r>
        <w:rPr>
          <w:color w:val="2B3D4F"/>
          <w:spacing w:val="-10"/>
          <w:w w:val="90"/>
        </w:rPr>
        <w:t xml:space="preserve"> 图像以便应用 </w:t>
      </w:r>
      <w:r>
        <w:rPr>
          <w:color w:val="2B3D4F"/>
          <w:w w:val="90"/>
        </w:rPr>
        <w:t>torchvision</w:t>
      </w:r>
      <w:r>
        <w:rPr>
          <w:color w:val="2B3D4F"/>
          <w:spacing w:val="-12"/>
          <w:w w:val="90"/>
        </w:rPr>
        <w:t xml:space="preserve"> 变换</w:t>
      </w:r>
      <w:r>
        <w:rPr>
          <w:color w:val="2B3D4F"/>
          <w:w w:val="90"/>
        </w:rPr>
        <w:t xml:space="preserve"> </w:t>
      </w:r>
      <w:r>
        <w:rPr>
          <w:color w:val="2B3D4F"/>
          <w:spacing w:val="-4"/>
        </w:rPr>
        <w:t>img</w:t>
      </w:r>
      <w:r>
        <w:rPr>
          <w:color w:val="2B3D4F"/>
          <w:spacing w:val="-37"/>
        </w:rPr>
        <w:t xml:space="preserve"> = </w:t>
      </w:r>
      <w:r>
        <w:rPr>
          <w:color w:val="2B3D4F"/>
          <w:spacing w:val="-4"/>
        </w:rPr>
        <w:t>transforms.ToPILImage()(img)</w:t>
      </w:r>
    </w:p>
    <w:p w14:paraId="39F3103D">
      <w:pPr>
        <w:pStyle w:val="9"/>
        <w:spacing w:before="1"/>
        <w:ind w:left="1469"/>
      </w:pPr>
      <w:r>
        <w:rPr>
          <w:color w:val="2B3D4F"/>
          <w:w w:val="50"/>
        </w:rPr>
        <w:t>if</w:t>
      </w:r>
      <w:r>
        <w:rPr>
          <w:color w:val="2B3D4F"/>
          <w:spacing w:val="-8"/>
          <w:w w:val="50"/>
        </w:rPr>
        <w:t xml:space="preserve"> </w:t>
      </w:r>
      <w:r>
        <w:rPr>
          <w:color w:val="2B3D4F"/>
          <w:spacing w:val="-2"/>
          <w:w w:val="75"/>
        </w:rPr>
        <w:t>self.transform:</w:t>
      </w:r>
    </w:p>
    <w:p w14:paraId="0125C2D9">
      <w:pPr>
        <w:pStyle w:val="9"/>
        <w:spacing w:before="69"/>
        <w:ind w:left="1618"/>
      </w:pPr>
      <w:r>
        <w:rPr>
          <w:color w:val="2B3D4F"/>
        </w:rPr>
        <w:t>img</w:t>
      </w:r>
      <w:r>
        <w:rPr>
          <w:color w:val="2B3D4F"/>
          <w:spacing w:val="-47"/>
        </w:rPr>
        <w:t xml:space="preserve"> </w:t>
      </w:r>
      <w:r>
        <w:rPr>
          <w:color w:val="2B3D4F"/>
        </w:rPr>
        <w:t>=</w:t>
      </w:r>
      <w:r>
        <w:rPr>
          <w:color w:val="2B3D4F"/>
          <w:spacing w:val="-46"/>
        </w:rPr>
        <w:t xml:space="preserve"> </w:t>
      </w:r>
      <w:r>
        <w:rPr>
          <w:color w:val="2B3D4F"/>
          <w:spacing w:val="-2"/>
          <w:w w:val="90"/>
        </w:rPr>
        <w:t>self.transform(img)</w:t>
      </w:r>
    </w:p>
    <w:p w14:paraId="3E8ADDFD">
      <w:pPr>
        <w:pStyle w:val="9"/>
        <w:spacing w:before="69" w:line="312" w:lineRule="auto"/>
        <w:ind w:left="1469" w:right="4512"/>
      </w:pPr>
      <w:r>
        <w:rPr>
          <w:color w:val="2B3D4F"/>
          <w:spacing w:val="-7"/>
        </w:rPr>
        <w:t># 只取第一个通道</w:t>
      </w:r>
      <w:r>
        <w:rPr>
          <w:color w:val="2B3D4F"/>
        </w:rPr>
        <w:t>（</w:t>
      </w:r>
      <w:r>
        <w:rPr>
          <w:color w:val="2B3D4F"/>
          <w:spacing w:val="-10"/>
        </w:rPr>
        <w:t xml:space="preserve">灰度图转 </w:t>
      </w:r>
      <w:r>
        <w:rPr>
          <w:color w:val="2B3D4F"/>
          <w:w w:val="105"/>
        </w:rPr>
        <w:t>RGB</w:t>
      </w:r>
      <w:r>
        <w:rPr>
          <w:color w:val="2B3D4F"/>
          <w:spacing w:val="-50"/>
          <w:w w:val="105"/>
        </w:rPr>
        <w:t xml:space="preserve"> </w:t>
      </w:r>
      <w:r>
        <w:rPr>
          <w:color w:val="2B3D4F"/>
        </w:rPr>
        <w:t xml:space="preserve">后三通道相同，取其一即可） </w:t>
      </w:r>
      <w:r>
        <w:rPr>
          <w:color w:val="2B3D4F"/>
          <w:w w:val="95"/>
        </w:rPr>
        <w:t>img</w:t>
      </w:r>
      <w:r>
        <w:rPr>
          <w:color w:val="2B3D4F"/>
          <w:spacing w:val="-34"/>
          <w:w w:val="95"/>
        </w:rPr>
        <w:t xml:space="preserve"> = </w:t>
      </w:r>
      <w:r>
        <w:rPr>
          <w:color w:val="2B3D4F"/>
          <w:w w:val="95"/>
        </w:rPr>
        <w:t>img[0:1,</w:t>
      </w:r>
      <w:r>
        <w:rPr>
          <w:color w:val="2B3D4F"/>
          <w:spacing w:val="-49"/>
          <w:w w:val="95"/>
        </w:rPr>
        <w:t xml:space="preserve"> </w:t>
      </w:r>
      <w:r>
        <w:rPr>
          <w:color w:val="2B3D4F"/>
          <w:spacing w:val="-8"/>
          <w:w w:val="85"/>
        </w:rPr>
        <w:t>:, :]</w:t>
      </w:r>
    </w:p>
    <w:p w14:paraId="5C73BAC6">
      <w:pPr>
        <w:pStyle w:val="9"/>
        <w:spacing w:before="1" w:line="312" w:lineRule="auto"/>
        <w:ind w:left="1469" w:right="7985"/>
      </w:pPr>
      <w:r>
        <w:rPr>
          <w:color w:val="2B3D4F"/>
          <w:w w:val="75"/>
        </w:rPr>
        <w:t>label</w:t>
      </w:r>
      <w:r>
        <w:rPr>
          <w:color w:val="2B3D4F"/>
          <w:spacing w:val="-31"/>
          <w:w w:val="75"/>
        </w:rPr>
        <w:t xml:space="preserve"> </w:t>
      </w:r>
      <w:r>
        <w:rPr>
          <w:color w:val="2B3D4F"/>
          <w:w w:val="75"/>
        </w:rPr>
        <w:t>=</w:t>
      </w:r>
      <w:r>
        <w:rPr>
          <w:color w:val="2B3D4F"/>
          <w:spacing w:val="-30"/>
          <w:w w:val="75"/>
        </w:rPr>
        <w:t xml:space="preserve"> </w:t>
      </w:r>
      <w:r>
        <w:rPr>
          <w:color w:val="2B3D4F"/>
          <w:w w:val="75"/>
        </w:rPr>
        <w:t xml:space="preserve">int(row['label']) </w:t>
      </w:r>
      <w:r>
        <w:rPr>
          <w:color w:val="2B3D4F"/>
          <w:w w:val="90"/>
        </w:rPr>
        <w:t>return</w:t>
      </w:r>
      <w:r>
        <w:rPr>
          <w:color w:val="2B3D4F"/>
          <w:spacing w:val="-39"/>
          <w:w w:val="90"/>
        </w:rPr>
        <w:t xml:space="preserve"> </w:t>
      </w:r>
      <w:r>
        <w:rPr>
          <w:color w:val="2B3D4F"/>
          <w:w w:val="90"/>
        </w:rPr>
        <w:t>img,</w:t>
      </w:r>
      <w:r>
        <w:rPr>
          <w:color w:val="2B3D4F"/>
          <w:spacing w:val="-39"/>
          <w:w w:val="90"/>
        </w:rPr>
        <w:t xml:space="preserve"> </w:t>
      </w:r>
      <w:r>
        <w:rPr>
          <w:color w:val="2B3D4F"/>
          <w:w w:val="90"/>
        </w:rPr>
        <w:t>label</w:t>
      </w:r>
    </w:p>
    <w:p w14:paraId="7AA4FF51">
      <w:pPr>
        <w:pStyle w:val="9"/>
      </w:pPr>
    </w:p>
    <w:p w14:paraId="7D083CF6">
      <w:pPr>
        <w:pStyle w:val="9"/>
        <w:spacing w:before="19"/>
      </w:pPr>
    </w:p>
    <w:p w14:paraId="51E38DB9">
      <w:pPr>
        <w:pStyle w:val="5"/>
      </w:pPr>
      <w:r>
        <w:rPr>
          <w:color w:val="2B3D4F"/>
          <w:spacing w:val="-2"/>
        </w:rPr>
        <w:t>代码逻辑解释：</w:t>
      </w:r>
    </w:p>
    <w:p w14:paraId="4B489D8B">
      <w:pPr>
        <w:pStyle w:val="7"/>
        <w:numPr>
          <w:ilvl w:val="0"/>
          <w:numId w:val="14"/>
        </w:numPr>
        <w:tabs>
          <w:tab w:val="left" w:pos="1512"/>
        </w:tabs>
        <w:spacing w:before="187" w:after="0" w:line="340" w:lineRule="auto"/>
        <w:ind w:left="971" w:right="1598" w:firstLine="0"/>
        <w:jc w:val="left"/>
      </w:pPr>
      <w:r>
        <w:rPr>
          <w:w w:val="125"/>
        </w:rPr>
        <w:t>DEFECT_NAMES</w:t>
      </w:r>
      <w:r>
        <w:rPr>
          <w:spacing w:val="-10"/>
        </w:rPr>
        <w:t xml:space="preserve"> 常量：将类别名称定义为模块级常量，训练、推理、前端展示都引</w:t>
      </w:r>
      <w:r>
        <w:t>用同一份，避免各处硬编码导致类别编号不一致。这是工业级代码的良好实践。</w:t>
      </w:r>
    </w:p>
    <w:p w14:paraId="6B9D1C07">
      <w:pPr>
        <w:pStyle w:val="7"/>
        <w:numPr>
          <w:ilvl w:val="0"/>
          <w:numId w:val="14"/>
        </w:numPr>
        <w:tabs>
          <w:tab w:val="left" w:pos="1512"/>
        </w:tabs>
        <w:spacing w:before="119" w:after="0" w:line="240" w:lineRule="auto"/>
        <w:ind w:left="1512" w:right="0" w:hanging="541"/>
        <w:jc w:val="left"/>
      </w:pPr>
      <w:r>
        <w:rPr>
          <w:w w:val="90"/>
        </w:rPr>
        <w:t>read_image_safe</w:t>
      </w:r>
      <w:r>
        <w:rPr>
          <w:spacing w:val="-8"/>
          <w:w w:val="90"/>
        </w:rPr>
        <w:t xml:space="preserve"> 函数</w:t>
      </w:r>
      <w:r>
        <w:rPr>
          <w:w w:val="90"/>
        </w:rPr>
        <w:t>：OpenCV</w:t>
      </w:r>
      <w:r>
        <w:rPr>
          <w:spacing w:val="-16"/>
          <w:w w:val="90"/>
        </w:rPr>
        <w:t xml:space="preserve"> 的 </w:t>
      </w:r>
      <w:r>
        <w:rPr>
          <w:w w:val="90"/>
        </w:rPr>
        <w:t>cv2.imread()</w:t>
      </w:r>
      <w:r>
        <w:rPr>
          <w:spacing w:val="-16"/>
          <w:w w:val="90"/>
        </w:rPr>
        <w:t xml:space="preserve"> 在 </w:t>
      </w:r>
      <w:r>
        <w:rPr>
          <w:spacing w:val="-2"/>
          <w:w w:val="90"/>
        </w:rPr>
        <w:t>Windows</w:t>
      </w:r>
    </w:p>
    <w:p w14:paraId="369FF4A7">
      <w:pPr>
        <w:pStyle w:val="7"/>
        <w:spacing w:before="118" w:line="340" w:lineRule="auto"/>
        <w:ind w:right="1787"/>
      </w:pPr>
      <w:r>
        <w:rPr>
          <w:spacing w:val="-8"/>
        </w:rPr>
        <w:t>中文路径下会读取失败（</w:t>
      </w:r>
      <w:r>
        <w:rPr>
          <w:spacing w:val="-27"/>
        </w:rPr>
        <w:t xml:space="preserve">返回 </w:t>
      </w:r>
      <w:r>
        <w:rPr>
          <w:spacing w:val="-8"/>
        </w:rPr>
        <w:t>None），</w:t>
      </w:r>
      <w:r>
        <w:rPr>
          <w:spacing w:val="-27"/>
        </w:rPr>
        <w:t xml:space="preserve">改用 </w:t>
      </w:r>
      <w:r>
        <w:rPr>
          <w:spacing w:val="-8"/>
        </w:rPr>
        <w:t>np.fromfile()</w:t>
      </w:r>
      <w:r>
        <w:rPr>
          <w:spacing w:val="-22"/>
        </w:rPr>
        <w:t xml:space="preserve"> 先读入内存再用 </w:t>
      </w:r>
      <w:r>
        <w:rPr>
          <w:spacing w:val="-8"/>
        </w:rPr>
        <w:t>cv2.imdecode()</w:t>
      </w:r>
      <w:r>
        <w:rPr>
          <w:spacing w:val="-3"/>
        </w:rPr>
        <w:t xml:space="preserve">解码，完美解决中文路径问题。这是开发中实际遇到并解决的 </w:t>
      </w:r>
      <w:r>
        <w:t>Bug。</w:t>
      </w:r>
    </w:p>
    <w:p w14:paraId="43B635B7">
      <w:pPr>
        <w:pStyle w:val="7"/>
        <w:spacing w:after="0" w:line="340" w:lineRule="auto"/>
        <w:sectPr>
          <w:pgSz w:w="11910" w:h="16840"/>
          <w:pgMar w:top="1180" w:right="141" w:bottom="820" w:left="566" w:header="526" w:footer="635" w:gutter="0"/>
          <w:cols w:space="720" w:num="1"/>
        </w:sectPr>
      </w:pPr>
    </w:p>
    <w:p w14:paraId="3B21E9F4">
      <w:pPr>
        <w:pStyle w:val="7"/>
        <w:numPr>
          <w:ilvl w:val="0"/>
          <w:numId w:val="14"/>
        </w:numPr>
        <w:tabs>
          <w:tab w:val="left" w:pos="1512"/>
        </w:tabs>
        <w:spacing w:before="64" w:after="0" w:line="340" w:lineRule="auto"/>
        <w:ind w:left="971" w:right="1687" w:firstLine="0"/>
        <w:jc w:val="left"/>
      </w:pPr>
      <w:r>
        <w:rPr>
          <w:spacing w:val="32"/>
          <w:u w:val="single"/>
        </w:rPr>
        <w:t xml:space="preserve"> </w:t>
      </w:r>
      <w:r>
        <w:rPr>
          <w:spacing w:val="-6"/>
        </w:rPr>
        <w:t>getitem</w:t>
      </w:r>
      <w:r>
        <w:rPr>
          <w:spacing w:val="43"/>
          <w:w w:val="150"/>
          <w:u w:val="single"/>
        </w:rPr>
        <w:t xml:space="preserve"> </w:t>
      </w:r>
      <w:r>
        <w:rPr>
          <w:spacing w:val="-6"/>
        </w:rPr>
        <w:t>方法：PyTorch</w:t>
      </w:r>
      <w:r>
        <w:rPr>
          <w:spacing w:val="-65"/>
        </w:rPr>
        <w:t xml:space="preserve"> </w:t>
      </w:r>
      <w:r>
        <w:rPr>
          <w:spacing w:val="-6"/>
        </w:rPr>
        <w:t>DataLoader</w:t>
      </w:r>
      <w:r>
        <w:rPr>
          <w:spacing w:val="-23"/>
        </w:rPr>
        <w:t xml:space="preserve"> 每次取一个 </w:t>
      </w:r>
      <w:r>
        <w:rPr>
          <w:spacing w:val="-6"/>
        </w:rPr>
        <w:t>batch</w:t>
      </w:r>
      <w:r>
        <w:rPr>
          <w:spacing w:val="-19"/>
        </w:rPr>
        <w:t xml:space="preserve"> 时会调用此方法。返回 </w:t>
      </w:r>
      <w:r>
        <w:rPr>
          <w:spacing w:val="-6"/>
        </w:rPr>
        <w:t xml:space="preserve">(img, </w:t>
      </w:r>
      <w:r>
        <w:rPr>
          <w:w w:val="90"/>
        </w:rPr>
        <w:t>label)</w:t>
      </w:r>
      <w:r>
        <w:rPr>
          <w:spacing w:val="-7"/>
          <w:w w:val="90"/>
        </w:rPr>
        <w:t xml:space="preserve"> 元组</w:t>
      </w:r>
      <w:r>
        <w:rPr>
          <w:w w:val="90"/>
        </w:rPr>
        <w:t>，img</w:t>
      </w:r>
      <w:r>
        <w:rPr>
          <w:spacing w:val="-8"/>
          <w:w w:val="90"/>
        </w:rPr>
        <w:t xml:space="preserve"> 是形状为 </w:t>
      </w:r>
      <w:r>
        <w:rPr>
          <w:w w:val="90"/>
        </w:rPr>
        <w:t>[1,</w:t>
      </w:r>
      <w:r>
        <w:rPr>
          <w:spacing w:val="-19"/>
          <w:w w:val="90"/>
        </w:rPr>
        <w:t xml:space="preserve"> </w:t>
      </w:r>
      <w:r>
        <w:rPr>
          <w:w w:val="90"/>
        </w:rPr>
        <w:t>200,</w:t>
      </w:r>
      <w:r>
        <w:rPr>
          <w:spacing w:val="-19"/>
          <w:w w:val="90"/>
        </w:rPr>
        <w:t xml:space="preserve"> </w:t>
      </w:r>
      <w:r>
        <w:rPr>
          <w:w w:val="90"/>
        </w:rPr>
        <w:t>200]</w:t>
      </w:r>
      <w:r>
        <w:rPr>
          <w:spacing w:val="-6"/>
          <w:w w:val="90"/>
        </w:rPr>
        <w:t xml:space="preserve"> 的张量</w:t>
      </w:r>
      <w:r>
        <w:rPr>
          <w:w w:val="90"/>
        </w:rPr>
        <w:t>（1</w:t>
      </w:r>
      <w:r>
        <w:rPr>
          <w:spacing w:val="-5"/>
          <w:w w:val="90"/>
        </w:rPr>
        <w:t xml:space="preserve"> 通道灰度图</w:t>
      </w:r>
      <w:r>
        <w:rPr>
          <w:w w:val="90"/>
        </w:rPr>
        <w:t>），label</w:t>
      </w:r>
      <w:r>
        <w:rPr>
          <w:spacing w:val="-13"/>
          <w:w w:val="90"/>
        </w:rPr>
        <w:t xml:space="preserve"> 是 </w:t>
      </w:r>
      <w:r>
        <w:rPr>
          <w:w w:val="90"/>
        </w:rPr>
        <w:t>0-5</w:t>
      </w:r>
      <w:r>
        <w:rPr>
          <w:spacing w:val="-5"/>
          <w:w w:val="90"/>
        </w:rPr>
        <w:t xml:space="preserve"> 的整数。</w:t>
      </w:r>
    </w:p>
    <w:p w14:paraId="0579E7C7">
      <w:pPr>
        <w:pStyle w:val="7"/>
        <w:numPr>
          <w:ilvl w:val="0"/>
          <w:numId w:val="14"/>
        </w:numPr>
        <w:tabs>
          <w:tab w:val="left" w:pos="1512"/>
        </w:tabs>
        <w:spacing w:before="120" w:after="0" w:line="240" w:lineRule="auto"/>
        <w:ind w:left="1512" w:right="0" w:hanging="541"/>
        <w:jc w:val="left"/>
      </w:pPr>
      <w:r>
        <w:rPr>
          <w:w w:val="90"/>
        </w:rPr>
        <w:t>img[0:1,</w:t>
      </w:r>
      <w:r>
        <w:rPr>
          <w:spacing w:val="-44"/>
          <w:w w:val="90"/>
        </w:rPr>
        <w:t xml:space="preserve"> </w:t>
      </w:r>
      <w:r>
        <w:rPr>
          <w:spacing w:val="-13"/>
          <w:w w:val="85"/>
        </w:rPr>
        <w:t xml:space="preserve">:, </w:t>
      </w:r>
      <w:r>
        <w:rPr>
          <w:spacing w:val="-6"/>
          <w:w w:val="90"/>
        </w:rPr>
        <w:t xml:space="preserve">:]：灰度图转 </w:t>
      </w:r>
      <w:r>
        <w:rPr>
          <w:w w:val="90"/>
        </w:rPr>
        <w:t>PIL</w:t>
      </w:r>
      <w:r>
        <w:rPr>
          <w:spacing w:val="-16"/>
          <w:w w:val="90"/>
        </w:rPr>
        <w:t xml:space="preserve"> 后会变成 </w:t>
      </w:r>
      <w:r>
        <w:rPr>
          <w:w w:val="90"/>
        </w:rPr>
        <w:t>3</w:t>
      </w:r>
      <w:r>
        <w:rPr>
          <w:spacing w:val="-15"/>
          <w:w w:val="90"/>
        </w:rPr>
        <w:t xml:space="preserve"> 通道</w:t>
      </w:r>
      <w:r>
        <w:rPr>
          <w:spacing w:val="-4"/>
          <w:w w:val="90"/>
        </w:rPr>
        <w:t>（RGB</w:t>
      </w:r>
    </w:p>
    <w:p w14:paraId="18A2A48D">
      <w:pPr>
        <w:pStyle w:val="7"/>
        <w:spacing w:before="118" w:line="441" w:lineRule="auto"/>
        <w:ind w:right="1790"/>
      </w:pPr>
      <w:r>
        <w:rPr>
          <w:w w:val="95"/>
        </w:rPr>
        <w:t>三通道值相同），</w:t>
      </w:r>
      <w:r>
        <w:rPr>
          <w:spacing w:val="-2"/>
          <w:w w:val="95"/>
        </w:rPr>
        <w:t xml:space="preserve">取第一个通道保持单通道输入，与模型定义的 </w:t>
      </w:r>
      <w:r>
        <w:rPr>
          <w:w w:val="95"/>
        </w:rPr>
        <w:t>Conv2d(1,</w:t>
      </w:r>
      <w:r>
        <w:rPr>
          <w:spacing w:val="-37"/>
          <w:w w:val="95"/>
        </w:rPr>
        <w:t xml:space="preserve"> </w:t>
      </w:r>
      <w:r>
        <w:rPr>
          <w:w w:val="95"/>
        </w:rPr>
        <w:t>32,</w:t>
      </w:r>
      <w:r>
        <w:rPr>
          <w:spacing w:val="-37"/>
          <w:w w:val="95"/>
        </w:rPr>
        <w:t xml:space="preserve"> </w:t>
      </w:r>
      <w:r>
        <w:rPr>
          <w:spacing w:val="-7"/>
          <w:w w:val="90"/>
        </w:rPr>
        <w:t xml:space="preserve">...) </w:t>
      </w:r>
      <w:r>
        <w:rPr>
          <w:w w:val="95"/>
        </w:rPr>
        <w:t>对应。</w:t>
      </w:r>
      <w:r>
        <w:rPr>
          <w:spacing w:val="-2"/>
        </w:rPr>
        <w:t>训练集和验证集使用不同的预处理变换：</w:t>
      </w:r>
    </w:p>
    <w:p w14:paraId="68775A10">
      <w:pPr>
        <w:pStyle w:val="8"/>
        <w:spacing w:before="43"/>
        <w:ind w:left="971"/>
      </w:pPr>
      <w:r>
        <w:rPr>
          <w:color w:val="1A5275"/>
          <w:spacing w:val="-24"/>
        </w:rPr>
        <w:t xml:space="preserve">代码 </w:t>
      </w:r>
      <w:r>
        <w:rPr>
          <w:color w:val="1A5275"/>
          <w:spacing w:val="-6"/>
        </w:rPr>
        <w:t>3-3</w:t>
      </w:r>
      <w:r>
        <w:rPr>
          <w:color w:val="1A5275"/>
          <w:spacing w:val="-14"/>
        </w:rPr>
        <w:t xml:space="preserve"> 训练/评估预处理变换</w:t>
      </w:r>
    </w:p>
    <w:p w14:paraId="6D469C8B">
      <w:pPr>
        <w:pStyle w:val="9"/>
        <w:spacing w:before="143" w:line="312" w:lineRule="auto"/>
        <w:ind w:left="1171" w:right="6663"/>
      </w:pPr>
      <w:r>
        <w:rPr>
          <w:color w:val="2B3D4F"/>
          <w:spacing w:val="-10"/>
        </w:rPr>
        <w:t># 训练集：含数据增强，提升模型泛化能力</w:t>
      </w:r>
      <w:r>
        <w:rPr>
          <w:color w:val="2B3D4F"/>
          <w:spacing w:val="-2"/>
        </w:rPr>
        <w:t xml:space="preserve"> </w:t>
      </w:r>
      <w:r>
        <w:rPr>
          <w:color w:val="2B3D4F"/>
          <w:w w:val="90"/>
        </w:rPr>
        <w:t>train_transform</w:t>
      </w:r>
      <w:r>
        <w:rPr>
          <w:color w:val="2B3D4F"/>
          <w:spacing w:val="-19"/>
          <w:w w:val="90"/>
        </w:rPr>
        <w:t xml:space="preserve"> = </w:t>
      </w:r>
      <w:r>
        <w:rPr>
          <w:color w:val="2B3D4F"/>
          <w:w w:val="90"/>
        </w:rPr>
        <w:t>transforms.Compose([</w:t>
      </w:r>
    </w:p>
    <w:p w14:paraId="12C0BCC5">
      <w:pPr>
        <w:pStyle w:val="9"/>
        <w:tabs>
          <w:tab w:val="left" w:pos="3730"/>
          <w:tab w:val="left" w:pos="4130"/>
        </w:tabs>
        <w:spacing w:before="1" w:line="312" w:lineRule="auto"/>
        <w:ind w:left="1320" w:right="5224"/>
      </w:pPr>
      <w:r>
        <w:rPr>
          <w:color w:val="2B3D4F"/>
          <w:w w:val="85"/>
        </w:rPr>
        <w:t>transforms.Resize((200,</w:t>
      </w:r>
      <w:r>
        <w:rPr>
          <w:color w:val="2B3D4F"/>
          <w:spacing w:val="-40"/>
          <w:w w:val="85"/>
        </w:rPr>
        <w:t xml:space="preserve"> </w:t>
      </w:r>
      <w:r>
        <w:rPr>
          <w:color w:val="2B3D4F"/>
          <w:w w:val="85"/>
        </w:rPr>
        <w:t xml:space="preserve">200)), </w:t>
      </w:r>
      <w:r>
        <w:rPr>
          <w:color w:val="2B3D4F"/>
          <w:w w:val="90"/>
        </w:rPr>
        <w:t>transforms.RandomHorizontalFlip(p=0.5),</w:t>
      </w:r>
      <w:r>
        <w:rPr>
          <w:color w:val="2B3D4F"/>
        </w:rPr>
        <w:t xml:space="preserve"> </w:t>
      </w:r>
      <w:r>
        <w:rPr>
          <w:color w:val="2B3D4F"/>
          <w:w w:val="90"/>
        </w:rPr>
        <w:t>#</w:t>
      </w:r>
      <w:r>
        <w:rPr>
          <w:color w:val="2B3D4F"/>
          <w:spacing w:val="-18"/>
          <w:w w:val="90"/>
        </w:rPr>
        <w:t xml:space="preserve"> </w:t>
      </w:r>
      <w:r>
        <w:rPr>
          <w:color w:val="2B3D4F"/>
          <w:w w:val="90"/>
        </w:rPr>
        <w:t>随机水平翻转 transforms.RandomVerticalFlip(p=0.5),</w:t>
      </w:r>
      <w:r>
        <w:rPr>
          <w:color w:val="2B3D4F"/>
          <w:spacing w:val="80"/>
        </w:rPr>
        <w:t xml:space="preserve"> </w:t>
      </w:r>
      <w:r>
        <w:rPr>
          <w:color w:val="2B3D4F"/>
          <w:w w:val="90"/>
        </w:rPr>
        <w:t>#</w:t>
      </w:r>
      <w:r>
        <w:rPr>
          <w:color w:val="2B3D4F"/>
          <w:spacing w:val="-30"/>
          <w:w w:val="90"/>
        </w:rPr>
        <w:t xml:space="preserve"> </w:t>
      </w:r>
      <w:r>
        <w:rPr>
          <w:color w:val="2B3D4F"/>
          <w:w w:val="90"/>
        </w:rPr>
        <w:t xml:space="preserve">随机垂直翻转 </w:t>
      </w:r>
      <w:r>
        <w:rPr>
          <w:color w:val="2B3D4F"/>
          <w:spacing w:val="-2"/>
        </w:rPr>
        <w:t>transforms.RandomRotation(10),</w:t>
      </w:r>
      <w:r>
        <w:rPr>
          <w:color w:val="2B3D4F"/>
        </w:rPr>
        <w:tab/>
      </w:r>
      <w:r>
        <w:rPr>
          <w:color w:val="2B3D4F"/>
        </w:rPr>
        <w:t>#</w:t>
      </w:r>
      <w:r>
        <w:rPr>
          <w:color w:val="2B3D4F"/>
          <w:spacing w:val="-37"/>
        </w:rPr>
        <w:t xml:space="preserve"> </w:t>
      </w:r>
      <w:r>
        <w:rPr>
          <w:color w:val="2B3D4F"/>
        </w:rPr>
        <w:t>随机旋转</w:t>
      </w:r>
      <w:r>
        <w:rPr>
          <w:color w:val="2B3D4F"/>
          <w:spacing w:val="-37"/>
        </w:rPr>
        <w:t xml:space="preserve"> </w:t>
      </w:r>
      <w:r>
        <w:rPr>
          <w:color w:val="2B3D4F"/>
        </w:rPr>
        <w:t xml:space="preserve">±10° </w:t>
      </w:r>
      <w:r>
        <w:rPr>
          <w:color w:val="2B3D4F"/>
          <w:spacing w:val="-2"/>
        </w:rPr>
        <w:t>transforms.ToTensor(),</w:t>
      </w:r>
      <w:r>
        <w:rPr>
          <w:color w:val="2B3D4F"/>
        </w:rPr>
        <w:tab/>
      </w:r>
      <w:r>
        <w:rPr>
          <w:color w:val="2B3D4F"/>
        </w:rPr>
        <w:t>#</w:t>
      </w:r>
      <w:r>
        <w:rPr>
          <w:color w:val="2B3D4F"/>
          <w:spacing w:val="-38"/>
        </w:rPr>
        <w:t xml:space="preserve"> </w:t>
      </w:r>
      <w:r>
        <w:rPr>
          <w:color w:val="2B3D4F"/>
        </w:rPr>
        <w:t>转为</w:t>
      </w:r>
      <w:r>
        <w:rPr>
          <w:color w:val="2B3D4F"/>
          <w:spacing w:val="-38"/>
        </w:rPr>
        <w:t xml:space="preserve"> </w:t>
      </w:r>
      <w:r>
        <w:rPr>
          <w:color w:val="2B3D4F"/>
        </w:rPr>
        <w:t>[0,1]</w:t>
      </w:r>
      <w:r>
        <w:rPr>
          <w:color w:val="2B3D4F"/>
          <w:spacing w:val="-38"/>
        </w:rPr>
        <w:t xml:space="preserve"> </w:t>
      </w:r>
      <w:r>
        <w:rPr>
          <w:color w:val="2B3D4F"/>
        </w:rPr>
        <w:t xml:space="preserve">张量 </w:t>
      </w:r>
      <w:r>
        <w:rPr>
          <w:color w:val="2B3D4F"/>
          <w:w w:val="85"/>
        </w:rPr>
        <w:t>transforms.Normalize(mean=[0.5],</w:t>
      </w:r>
      <w:r>
        <w:rPr>
          <w:color w:val="2B3D4F"/>
          <w:spacing w:val="-40"/>
          <w:w w:val="85"/>
        </w:rPr>
        <w:t xml:space="preserve"> </w:t>
      </w:r>
      <w:r>
        <w:rPr>
          <w:color w:val="2B3D4F"/>
          <w:w w:val="85"/>
        </w:rPr>
        <w:t>std=[0.5]),</w:t>
      </w:r>
      <w:r>
        <w:rPr>
          <w:color w:val="2B3D4F"/>
          <w:spacing w:val="-6"/>
          <w:w w:val="85"/>
        </w:rPr>
        <w:t xml:space="preserve"> </w:t>
      </w:r>
      <w:r>
        <w:rPr>
          <w:color w:val="2B3D4F"/>
          <w:w w:val="85"/>
        </w:rPr>
        <w:t>#</w:t>
      </w:r>
      <w:r>
        <w:rPr>
          <w:color w:val="2B3D4F"/>
          <w:spacing w:val="-39"/>
          <w:w w:val="85"/>
        </w:rPr>
        <w:t xml:space="preserve"> </w:t>
      </w:r>
      <w:r>
        <w:rPr>
          <w:color w:val="2B3D4F"/>
          <w:w w:val="85"/>
        </w:rPr>
        <w:t>归一化到</w:t>
      </w:r>
      <w:r>
        <w:rPr>
          <w:color w:val="2B3D4F"/>
          <w:spacing w:val="-40"/>
          <w:w w:val="85"/>
        </w:rPr>
        <w:t xml:space="preserve"> </w:t>
      </w:r>
      <w:r>
        <w:rPr>
          <w:color w:val="2B3D4F"/>
          <w:w w:val="85"/>
        </w:rPr>
        <w:t>[-1,1]</w:t>
      </w:r>
    </w:p>
    <w:p w14:paraId="74DBFA89">
      <w:pPr>
        <w:spacing w:before="1"/>
        <w:ind w:left="1171" w:right="0" w:firstLine="0"/>
        <w:jc w:val="left"/>
        <w:rPr>
          <w:sz w:val="18"/>
        </w:rPr>
      </w:pPr>
      <w:r>
        <w:rPr>
          <w:color w:val="2B3D4F"/>
          <w:spacing w:val="-5"/>
          <w:w w:val="85"/>
          <w:sz w:val="18"/>
        </w:rPr>
        <w:t>])</w:t>
      </w:r>
    </w:p>
    <w:p w14:paraId="5A6B7095">
      <w:pPr>
        <w:pStyle w:val="9"/>
        <w:spacing w:before="138"/>
      </w:pPr>
    </w:p>
    <w:p w14:paraId="3A9EECCD">
      <w:pPr>
        <w:pStyle w:val="9"/>
        <w:spacing w:before="1" w:line="312" w:lineRule="auto"/>
        <w:ind w:left="1171" w:right="6603"/>
      </w:pPr>
      <w:r>
        <w:rPr>
          <w:color w:val="2B3D4F"/>
          <w:spacing w:val="-10"/>
        </w:rPr>
        <w:t># 验证/测试集：无增强，保证评估结果稳定</w:t>
      </w:r>
      <w:r>
        <w:rPr>
          <w:color w:val="2B3D4F"/>
          <w:spacing w:val="-2"/>
        </w:rPr>
        <w:t xml:space="preserve"> </w:t>
      </w:r>
      <w:r>
        <w:rPr>
          <w:color w:val="2B3D4F"/>
          <w:w w:val="90"/>
        </w:rPr>
        <w:t>eval_transform</w:t>
      </w:r>
      <w:r>
        <w:rPr>
          <w:color w:val="2B3D4F"/>
          <w:spacing w:val="-19"/>
          <w:w w:val="90"/>
        </w:rPr>
        <w:t xml:space="preserve"> = </w:t>
      </w:r>
      <w:r>
        <w:rPr>
          <w:color w:val="2B3D4F"/>
          <w:w w:val="90"/>
        </w:rPr>
        <w:t>transforms.Compose([</w:t>
      </w:r>
    </w:p>
    <w:p w14:paraId="62E812FB">
      <w:pPr>
        <w:pStyle w:val="9"/>
        <w:spacing w:line="312" w:lineRule="auto"/>
        <w:ind w:left="1320" w:right="5943"/>
      </w:pPr>
      <w:r>
        <w:rPr>
          <w:color w:val="2B3D4F"/>
          <w:w w:val="85"/>
        </w:rPr>
        <w:t>transforms.Resize((200,</w:t>
      </w:r>
      <w:r>
        <w:rPr>
          <w:color w:val="2B3D4F"/>
          <w:spacing w:val="-40"/>
          <w:w w:val="85"/>
        </w:rPr>
        <w:t xml:space="preserve"> </w:t>
      </w:r>
      <w:r>
        <w:rPr>
          <w:color w:val="2B3D4F"/>
          <w:w w:val="85"/>
        </w:rPr>
        <w:t xml:space="preserve">200)), </w:t>
      </w:r>
      <w:r>
        <w:rPr>
          <w:color w:val="2B3D4F"/>
          <w:spacing w:val="-2"/>
          <w:w w:val="90"/>
        </w:rPr>
        <w:t xml:space="preserve">transforms.ToTensor(), </w:t>
      </w:r>
      <w:r>
        <w:rPr>
          <w:color w:val="2B3D4F"/>
          <w:w w:val="80"/>
        </w:rPr>
        <w:t>transforms.Normalize(mean=[0.5],</w:t>
      </w:r>
      <w:r>
        <w:rPr>
          <w:color w:val="2B3D4F"/>
          <w:spacing w:val="-35"/>
          <w:w w:val="80"/>
        </w:rPr>
        <w:t xml:space="preserve"> </w:t>
      </w:r>
      <w:r>
        <w:rPr>
          <w:color w:val="2B3D4F"/>
          <w:w w:val="80"/>
        </w:rPr>
        <w:t>std=[0.5]),</w:t>
      </w:r>
    </w:p>
    <w:p w14:paraId="61B08601">
      <w:pPr>
        <w:spacing w:before="1"/>
        <w:ind w:left="1171" w:right="0" w:firstLine="0"/>
        <w:jc w:val="left"/>
        <w:rPr>
          <w:sz w:val="18"/>
        </w:rPr>
      </w:pPr>
      <w:r>
        <w:rPr>
          <w:color w:val="2B3D4F"/>
          <w:spacing w:val="-5"/>
          <w:w w:val="85"/>
          <w:sz w:val="18"/>
        </w:rPr>
        <w:t>])</w:t>
      </w:r>
    </w:p>
    <w:p w14:paraId="44C44FB6">
      <w:pPr>
        <w:pStyle w:val="9"/>
        <w:spacing w:before="1"/>
        <w:rPr>
          <w:sz w:val="19"/>
        </w:rPr>
      </w:pPr>
      <w:r>
        <w:rPr>
          <w:sz w:val="19"/>
        </w:rPr>
        <mc:AlternateContent>
          <mc:Choice Requires="wps">
            <w:drawing>
              <wp:anchor distT="0" distB="0" distL="0" distR="0" simplePos="0" relativeHeight="251674624" behindDoc="1" locked="0" layoutInCell="1" allowOverlap="1">
                <wp:simplePos x="0" y="0"/>
                <wp:positionH relativeFrom="page">
                  <wp:posOffset>1001395</wp:posOffset>
                </wp:positionH>
                <wp:positionV relativeFrom="paragraph">
                  <wp:posOffset>170180</wp:posOffset>
                </wp:positionV>
                <wp:extent cx="5556885" cy="8509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556885" cy="850900"/>
                        </a:xfrm>
                        <a:prstGeom prst="rect">
                          <a:avLst/>
                        </a:prstGeom>
                        <a:solidFill>
                          <a:srgbClr val="FDF9E6"/>
                        </a:solidFill>
                      </wps:spPr>
                      <wps:txbx>
                        <w:txbxContent>
                          <w:p w14:paraId="397A8C1D">
                            <w:pPr>
                              <w:spacing w:before="160" w:line="319" w:lineRule="auto"/>
                              <w:ind w:left="160" w:right="188" w:firstLine="0"/>
                              <w:jc w:val="left"/>
                              <w:rPr>
                                <w:color w:val="000000"/>
                                <w:sz w:val="20"/>
                              </w:rPr>
                            </w:pPr>
                            <w:r>
                              <w:rPr>
                                <w:color w:val="7C6608"/>
                                <w:spacing w:val="-2"/>
                                <w:sz w:val="20"/>
                              </w:rPr>
                              <w:t xml:space="preserve">【提示】数据增强只在训练集使用，验证集和测试集不使用。原因：训练时增强可以扩充数据多样性、防止过拟合；但评估时必须用原始数据，才能得到真实、可比较的性能指标。Normalize( </w:t>
                            </w:r>
                            <w:r>
                              <w:rPr>
                                <w:color w:val="7C6608"/>
                                <w:spacing w:val="-6"/>
                                <w:sz w:val="20"/>
                              </w:rPr>
                              <w:t>mean=0.5,</w:t>
                            </w:r>
                            <w:r>
                              <w:rPr>
                                <w:color w:val="7C6608"/>
                                <w:spacing w:val="-56"/>
                                <w:sz w:val="20"/>
                              </w:rPr>
                              <w:t xml:space="preserve"> </w:t>
                            </w:r>
                            <w:r>
                              <w:rPr>
                                <w:color w:val="7C6608"/>
                                <w:spacing w:val="-6"/>
                                <w:sz w:val="20"/>
                              </w:rPr>
                              <w:t>std=0.5)</w:t>
                            </w:r>
                            <w:r>
                              <w:rPr>
                                <w:color w:val="7C6608"/>
                                <w:spacing w:val="-22"/>
                                <w:sz w:val="20"/>
                              </w:rPr>
                              <w:t xml:space="preserve"> 把像素值从 </w:t>
                            </w:r>
                            <w:r>
                              <w:rPr>
                                <w:color w:val="7C6608"/>
                                <w:spacing w:val="-6"/>
                                <w:sz w:val="20"/>
                              </w:rPr>
                              <w:t>[0,1]</w:t>
                            </w:r>
                            <w:r>
                              <w:rPr>
                                <w:color w:val="7C6608"/>
                                <w:spacing w:val="-22"/>
                                <w:sz w:val="20"/>
                              </w:rPr>
                              <w:t xml:space="preserve"> 映射到 [-</w:t>
                            </w:r>
                            <w:r>
                              <w:rPr>
                                <w:color w:val="7C6608"/>
                                <w:spacing w:val="-6"/>
                                <w:sz w:val="20"/>
                              </w:rPr>
                              <w:t>1,1]，有助于模型训练收敛（零中心化数据）。</w:t>
                            </w:r>
                          </w:p>
                        </w:txbxContent>
                      </wps:txbx>
                      <wps:bodyPr wrap="square" lIns="0" tIns="0" rIns="0" bIns="0" rtlCol="0">
                        <a:noAutofit/>
                      </wps:bodyPr>
                    </wps:wsp>
                  </a:graphicData>
                </a:graphic>
              </wp:anchor>
            </w:drawing>
          </mc:Choice>
          <mc:Fallback>
            <w:pict>
              <v:shape id="Textbox 25" o:spid="_x0000_s1026" o:spt="202" type="#_x0000_t202" style="position:absolute;left:0pt;margin-left:78.85pt;margin-top:13.4pt;height:67pt;width:437.55pt;mso-position-horizontal-relative:page;mso-wrap-distance-bottom:0pt;mso-wrap-distance-top:0pt;z-index:-251641856;mso-width-relative:page;mso-height-relative:page;" fillcolor="#FDF9E6" filled="t" stroked="f" coordsize="21600,21600" o:gfxdata="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9B4+bdcAAAALAQAADwAAAAAAAAABACAAAAAi&#10;AAAAZHJzL2Rvd25yZXYueG1sUEsBAhQAFAAAAAgAh07iQPHy4wDSAQAAqgMAAA4AAAAAAAAAAQAg&#10;AAAAJgEAAGRycy9lMm9Eb2MueG1sUEsFBgAAAAAGAAYAWQEAAGoFAAAAAA==&#10;">
                <v:fill on="t" focussize="0,0"/>
                <v:stroke on="f"/>
                <v:imagedata o:title=""/>
                <o:lock v:ext="edit" aspectratio="f"/>
                <v:textbox inset="0mm,0mm,0mm,0mm">
                  <w:txbxContent>
                    <w:p w14:paraId="397A8C1D">
                      <w:pPr>
                        <w:spacing w:before="160" w:line="319" w:lineRule="auto"/>
                        <w:ind w:left="160" w:right="188" w:firstLine="0"/>
                        <w:jc w:val="left"/>
                        <w:rPr>
                          <w:color w:val="000000"/>
                          <w:sz w:val="20"/>
                        </w:rPr>
                      </w:pPr>
                      <w:r>
                        <w:rPr>
                          <w:color w:val="7C6608"/>
                          <w:spacing w:val="-2"/>
                          <w:sz w:val="20"/>
                        </w:rPr>
                        <w:t xml:space="preserve">【提示】数据增强只在训练集使用，验证集和测试集不使用。原因：训练时增强可以扩充数据多样性、防止过拟合；但评估时必须用原始数据，才能得到真实、可比较的性能指标。Normalize( </w:t>
                      </w:r>
                      <w:r>
                        <w:rPr>
                          <w:color w:val="7C6608"/>
                          <w:spacing w:val="-6"/>
                          <w:sz w:val="20"/>
                        </w:rPr>
                        <w:t>mean=0.5,</w:t>
                      </w:r>
                      <w:r>
                        <w:rPr>
                          <w:color w:val="7C6608"/>
                          <w:spacing w:val="-56"/>
                          <w:sz w:val="20"/>
                        </w:rPr>
                        <w:t xml:space="preserve"> </w:t>
                      </w:r>
                      <w:r>
                        <w:rPr>
                          <w:color w:val="7C6608"/>
                          <w:spacing w:val="-6"/>
                          <w:sz w:val="20"/>
                        </w:rPr>
                        <w:t>std=0.5)</w:t>
                      </w:r>
                      <w:r>
                        <w:rPr>
                          <w:color w:val="7C6608"/>
                          <w:spacing w:val="-22"/>
                          <w:sz w:val="20"/>
                        </w:rPr>
                        <w:t xml:space="preserve"> 把像素值从 </w:t>
                      </w:r>
                      <w:r>
                        <w:rPr>
                          <w:color w:val="7C6608"/>
                          <w:spacing w:val="-6"/>
                          <w:sz w:val="20"/>
                        </w:rPr>
                        <w:t>[0,1]</w:t>
                      </w:r>
                      <w:r>
                        <w:rPr>
                          <w:color w:val="7C6608"/>
                          <w:spacing w:val="-22"/>
                          <w:sz w:val="20"/>
                        </w:rPr>
                        <w:t xml:space="preserve"> 映射到 [-</w:t>
                      </w:r>
                      <w:r>
                        <w:rPr>
                          <w:color w:val="7C6608"/>
                          <w:spacing w:val="-6"/>
                          <w:sz w:val="20"/>
                        </w:rPr>
                        <w:t>1,1]，有助于模型训练收敛（零中心化数据）。</w:t>
                      </w:r>
                    </w:p>
                  </w:txbxContent>
                </v:textbox>
                <w10:wrap type="topAndBottom"/>
              </v:shape>
            </w:pict>
          </mc:Fallback>
        </mc:AlternateContent>
      </w:r>
    </w:p>
    <w:p w14:paraId="0F6392AE">
      <w:pPr>
        <w:pStyle w:val="9"/>
        <w:spacing w:after="0"/>
        <w:rPr>
          <w:sz w:val="19"/>
        </w:rPr>
        <w:sectPr>
          <w:pgSz w:w="11910" w:h="16840"/>
          <w:pgMar w:top="1180" w:right="141" w:bottom="820" w:left="566" w:header="526" w:footer="635" w:gutter="0"/>
          <w:cols w:space="720" w:num="1"/>
        </w:sectPr>
      </w:pPr>
    </w:p>
    <w:p w14:paraId="2D5F87BE">
      <w:pPr>
        <w:pStyle w:val="2"/>
      </w:pPr>
      <w:bookmarkStart w:id="14" w:name="_TOC_250016"/>
      <w:bookmarkEnd w:id="14"/>
      <w:r>
        <w:rPr>
          <w:color w:val="1A5275"/>
          <w:spacing w:val="-17"/>
        </w:rPr>
        <w:t>第四章 系统实现</w:t>
      </w:r>
    </w:p>
    <w:p w14:paraId="65502B77">
      <w:pPr>
        <w:pStyle w:val="3"/>
        <w:numPr>
          <w:ilvl w:val="1"/>
          <w:numId w:val="15"/>
        </w:numPr>
        <w:tabs>
          <w:tab w:val="left" w:pos="1381"/>
        </w:tabs>
        <w:spacing w:before="379" w:after="0" w:line="240" w:lineRule="auto"/>
        <w:ind w:left="1381" w:right="0" w:hanging="410"/>
        <w:jc w:val="left"/>
      </w:pPr>
      <w:bookmarkStart w:id="15" w:name="_TOC_250015"/>
      <w:r>
        <w:rPr>
          <w:color w:val="2880B8"/>
          <w:spacing w:val="-26"/>
        </w:rPr>
        <w:t xml:space="preserve">前端 </w:t>
      </w:r>
      <w:r>
        <w:rPr>
          <w:color w:val="2880B8"/>
        </w:rPr>
        <w:t>UI</w:t>
      </w:r>
      <w:bookmarkEnd w:id="15"/>
      <w:r>
        <w:rPr>
          <w:color w:val="2880B8"/>
          <w:spacing w:val="-22"/>
        </w:rPr>
        <w:t xml:space="preserve"> 层实现</w:t>
      </w:r>
    </w:p>
    <w:p w14:paraId="013F4DDA">
      <w:pPr>
        <w:pStyle w:val="7"/>
        <w:spacing w:before="256" w:line="340" w:lineRule="auto"/>
        <w:ind w:right="2361" w:firstLine="440"/>
      </w:pPr>
      <w:r>
        <w:rPr>
          <w:spacing w:val="-19"/>
        </w:rPr>
        <w:t xml:space="preserve">前端采用 </w:t>
      </w:r>
      <w:r>
        <w:rPr>
          <w:spacing w:val="-8"/>
        </w:rPr>
        <w:t>HTML5</w:t>
      </w:r>
      <w:r>
        <w:rPr>
          <w:spacing w:val="-44"/>
        </w:rPr>
        <w:t xml:space="preserve"> + </w:t>
      </w:r>
      <w:r>
        <w:rPr>
          <w:spacing w:val="-8"/>
        </w:rPr>
        <w:t>CSS3</w:t>
      </w:r>
      <w:r>
        <w:rPr>
          <w:spacing w:val="-44"/>
        </w:rPr>
        <w:t xml:space="preserve"> + </w:t>
      </w:r>
      <w:r>
        <w:rPr>
          <w:spacing w:val="-8"/>
        </w:rPr>
        <w:t>JavaScript</w:t>
      </w:r>
      <w:r>
        <w:rPr>
          <w:spacing w:val="-44"/>
        </w:rPr>
        <w:t xml:space="preserve"> + </w:t>
      </w:r>
      <w:r>
        <w:rPr>
          <w:spacing w:val="-8"/>
        </w:rPr>
        <w:t>Bootstrap</w:t>
      </w:r>
      <w:r>
        <w:rPr>
          <w:spacing w:val="-20"/>
        </w:rPr>
        <w:t xml:space="preserve"> 构建响应式页面，使用 </w:t>
      </w:r>
      <w:r>
        <w:rPr>
          <w:spacing w:val="-8"/>
        </w:rPr>
        <w:t>Chart.js</w:t>
      </w:r>
      <w:r>
        <w:rPr>
          <w:spacing w:val="-5"/>
        </w:rPr>
        <w:t xml:space="preserve">绘制统计图表。前端通过 </w:t>
      </w:r>
      <w:r>
        <w:t>fetch</w:t>
      </w:r>
      <w:r>
        <w:rPr>
          <w:spacing w:val="-55"/>
        </w:rPr>
        <w:t xml:space="preserve"> </w:t>
      </w:r>
      <w:r>
        <w:t>API</w:t>
      </w:r>
      <w:r>
        <w:rPr>
          <w:spacing w:val="-23"/>
        </w:rPr>
        <w:t xml:space="preserve"> 与后端 </w:t>
      </w:r>
      <w:r>
        <w:rPr>
          <w:w w:val="110"/>
        </w:rPr>
        <w:t>REST</w:t>
      </w:r>
      <w:r>
        <w:rPr>
          <w:spacing w:val="-66"/>
          <w:w w:val="110"/>
        </w:rPr>
        <w:t xml:space="preserve"> </w:t>
      </w:r>
      <w:r>
        <w:t>接口通信，实现前后端分离。</w:t>
      </w:r>
    </w:p>
    <w:p w14:paraId="2595BABC">
      <w:pPr>
        <w:pStyle w:val="7"/>
      </w:pPr>
      <w:r>
        <w:rPr>
          <w:spacing w:val="-2"/>
        </w:rPr>
        <w:t>核心页面包括：</w:t>
      </w:r>
    </w:p>
    <w:p w14:paraId="24ABCA11">
      <w:pPr>
        <w:pStyle w:val="7"/>
        <w:numPr>
          <w:ilvl w:val="0"/>
          <w:numId w:val="16"/>
        </w:numPr>
        <w:tabs>
          <w:tab w:val="left" w:pos="1512"/>
        </w:tabs>
        <w:spacing w:before="238" w:after="0" w:line="340" w:lineRule="auto"/>
        <w:ind w:left="971" w:right="1492" w:firstLine="0"/>
        <w:jc w:val="left"/>
      </w:pPr>
      <w:r>
        <w:rPr>
          <w:spacing w:val="-4"/>
        </w:rPr>
        <w:t>index.html（检测首页）：图片上传区域、检测按钮、检测结果展示区（原图、预处理</w:t>
      </w:r>
      <w:r>
        <w:rPr>
          <w:spacing w:val="-2"/>
        </w:rPr>
        <w:t>图、预测类别、置信度、各类别概率条形图）；</w:t>
      </w:r>
    </w:p>
    <w:p w14:paraId="183774B2">
      <w:pPr>
        <w:pStyle w:val="7"/>
        <w:numPr>
          <w:ilvl w:val="0"/>
          <w:numId w:val="16"/>
        </w:numPr>
        <w:tabs>
          <w:tab w:val="left" w:pos="1512"/>
        </w:tabs>
        <w:spacing w:before="120" w:after="0" w:line="240" w:lineRule="auto"/>
        <w:ind w:left="1512" w:right="0" w:hanging="541"/>
        <w:jc w:val="left"/>
      </w:pPr>
      <w:r>
        <w:rPr>
          <w:spacing w:val="-10"/>
        </w:rPr>
        <w:t>history.html（历史记录页）：检测记录列表、按时间/类别筛选、分页浏览；</w:t>
      </w:r>
    </w:p>
    <w:p w14:paraId="30851F84">
      <w:pPr>
        <w:pStyle w:val="7"/>
        <w:numPr>
          <w:ilvl w:val="0"/>
          <w:numId w:val="16"/>
        </w:numPr>
        <w:tabs>
          <w:tab w:val="left" w:pos="1512"/>
        </w:tabs>
        <w:spacing w:before="238" w:after="0" w:line="441" w:lineRule="auto"/>
        <w:ind w:left="971" w:right="3370" w:firstLine="0"/>
        <w:jc w:val="left"/>
      </w:pPr>
      <w:r>
        <w:rPr>
          <w:spacing w:val="-10"/>
        </w:rPr>
        <w:t>stats.html（统计分析页）：各类缺陷分布饼图、检测趋势折线图。</w:t>
      </w:r>
      <w:r>
        <w:rPr>
          <w:spacing w:val="-9"/>
        </w:rPr>
        <w:t xml:space="preserve">前端调用后端 </w:t>
      </w:r>
      <w:r>
        <w:t>API</w:t>
      </w:r>
      <w:r>
        <w:rPr>
          <w:spacing w:val="-11"/>
        </w:rPr>
        <w:t xml:space="preserve"> 的核心代码</w:t>
      </w:r>
      <w:r>
        <w:t>（main.js</w:t>
      </w:r>
      <w:r>
        <w:rPr>
          <w:spacing w:val="-13"/>
        </w:rPr>
        <w:t xml:space="preserve"> 关键逻辑</w:t>
      </w:r>
      <w:r>
        <w:t>）：</w:t>
      </w:r>
    </w:p>
    <w:p w14:paraId="72676AF4">
      <w:pPr>
        <w:pStyle w:val="8"/>
        <w:spacing w:before="43"/>
        <w:ind w:left="971"/>
      </w:pPr>
      <w:r>
        <w:rPr>
          <w:color w:val="1A5275"/>
          <w:spacing w:val="-21"/>
        </w:rPr>
        <w:t xml:space="preserve">代码 </w:t>
      </w:r>
      <w:r>
        <w:rPr>
          <w:color w:val="1A5275"/>
          <w:spacing w:val="-2"/>
        </w:rPr>
        <w:t>4-1</w:t>
      </w:r>
      <w:r>
        <w:rPr>
          <w:color w:val="1A5275"/>
          <w:spacing w:val="-17"/>
        </w:rPr>
        <w:t xml:space="preserve"> 前端调用检测 </w:t>
      </w:r>
      <w:r>
        <w:rPr>
          <w:color w:val="1A5275"/>
          <w:spacing w:val="-2"/>
        </w:rPr>
        <w:t>API</w:t>
      </w:r>
      <w:r>
        <w:rPr>
          <w:color w:val="1A5275"/>
          <w:spacing w:val="-16"/>
        </w:rPr>
        <w:t xml:space="preserve"> 核心代码</w:t>
      </w:r>
    </w:p>
    <w:p w14:paraId="3C05FF88">
      <w:pPr>
        <w:pStyle w:val="9"/>
        <w:spacing w:before="143" w:line="312" w:lineRule="auto"/>
        <w:ind w:left="1171" w:right="7672"/>
      </w:pPr>
      <w:r>
        <w:rPr>
          <w:color w:val="2B3D4F"/>
          <w:spacing w:val="-12"/>
        </w:rPr>
        <w:t xml:space="preserve">// 图片上传并调用检测 </w:t>
      </w:r>
      <w:r>
        <w:rPr>
          <w:color w:val="2B3D4F"/>
        </w:rPr>
        <w:t xml:space="preserve">API </w:t>
      </w:r>
      <w:r>
        <w:rPr>
          <w:color w:val="2B3D4F"/>
          <w:w w:val="80"/>
        </w:rPr>
        <w:t>async</w:t>
      </w:r>
      <w:r>
        <w:rPr>
          <w:color w:val="2B3D4F"/>
          <w:spacing w:val="-22"/>
          <w:w w:val="80"/>
        </w:rPr>
        <w:t xml:space="preserve"> </w:t>
      </w:r>
      <w:r>
        <w:rPr>
          <w:color w:val="2B3D4F"/>
          <w:w w:val="80"/>
        </w:rPr>
        <w:t>function</w:t>
      </w:r>
      <w:r>
        <w:rPr>
          <w:color w:val="2B3D4F"/>
          <w:spacing w:val="-21"/>
          <w:w w:val="80"/>
        </w:rPr>
        <w:t xml:space="preserve"> </w:t>
      </w:r>
      <w:r>
        <w:rPr>
          <w:color w:val="2B3D4F"/>
          <w:w w:val="80"/>
        </w:rPr>
        <w:t>detectDefect()</w:t>
      </w:r>
      <w:r>
        <w:rPr>
          <w:color w:val="2B3D4F"/>
          <w:spacing w:val="-16"/>
          <w:w w:val="80"/>
        </w:rPr>
        <w:t xml:space="preserve"> {</w:t>
      </w:r>
    </w:p>
    <w:p w14:paraId="09D44F54">
      <w:pPr>
        <w:pStyle w:val="9"/>
        <w:spacing w:before="1" w:line="312" w:lineRule="auto"/>
        <w:ind w:left="1320" w:right="5565"/>
      </w:pPr>
      <w:r>
        <w:rPr>
          <w:color w:val="2B3D4F"/>
          <w:w w:val="85"/>
        </w:rPr>
        <w:t>const</w:t>
      </w:r>
      <w:r>
        <w:rPr>
          <w:color w:val="2B3D4F"/>
          <w:spacing w:val="-35"/>
          <w:w w:val="85"/>
        </w:rPr>
        <w:t xml:space="preserve"> </w:t>
      </w:r>
      <w:r>
        <w:rPr>
          <w:color w:val="2B3D4F"/>
          <w:w w:val="85"/>
        </w:rPr>
        <w:t>fileInput</w:t>
      </w:r>
      <w:r>
        <w:rPr>
          <w:color w:val="2B3D4F"/>
          <w:spacing w:val="-35"/>
          <w:w w:val="85"/>
        </w:rPr>
        <w:t xml:space="preserve"> </w:t>
      </w:r>
      <w:r>
        <w:rPr>
          <w:color w:val="2B3D4F"/>
          <w:w w:val="85"/>
        </w:rPr>
        <w:t>=</w:t>
      </w:r>
      <w:r>
        <w:rPr>
          <w:color w:val="2B3D4F"/>
          <w:spacing w:val="-35"/>
          <w:w w:val="85"/>
        </w:rPr>
        <w:t xml:space="preserve"> </w:t>
      </w:r>
      <w:r>
        <w:rPr>
          <w:color w:val="2B3D4F"/>
          <w:w w:val="85"/>
        </w:rPr>
        <w:t xml:space="preserve">document.getElementById('imageUpload'); </w:t>
      </w:r>
      <w:r>
        <w:rPr>
          <w:color w:val="2B3D4F"/>
        </w:rPr>
        <w:t>const</w:t>
      </w:r>
      <w:r>
        <w:rPr>
          <w:color w:val="2B3D4F"/>
          <w:spacing w:val="-53"/>
        </w:rPr>
        <w:t xml:space="preserve"> </w:t>
      </w:r>
      <w:r>
        <w:rPr>
          <w:color w:val="2B3D4F"/>
        </w:rPr>
        <w:t>formData</w:t>
      </w:r>
      <w:r>
        <w:rPr>
          <w:color w:val="2B3D4F"/>
          <w:spacing w:val="-53"/>
        </w:rPr>
        <w:t xml:space="preserve"> </w:t>
      </w:r>
      <w:r>
        <w:rPr>
          <w:color w:val="2B3D4F"/>
        </w:rPr>
        <w:t>=</w:t>
      </w:r>
      <w:r>
        <w:rPr>
          <w:color w:val="2B3D4F"/>
          <w:spacing w:val="-53"/>
        </w:rPr>
        <w:t xml:space="preserve"> </w:t>
      </w:r>
      <w:r>
        <w:rPr>
          <w:color w:val="2B3D4F"/>
        </w:rPr>
        <w:t>new</w:t>
      </w:r>
      <w:r>
        <w:rPr>
          <w:color w:val="2B3D4F"/>
          <w:spacing w:val="-53"/>
        </w:rPr>
        <w:t xml:space="preserve"> </w:t>
      </w:r>
      <w:r>
        <w:rPr>
          <w:color w:val="2B3D4F"/>
        </w:rPr>
        <w:t xml:space="preserve">FormData(); </w:t>
      </w:r>
      <w:r>
        <w:rPr>
          <w:color w:val="2B3D4F"/>
          <w:w w:val="80"/>
        </w:rPr>
        <w:t>formData.append('image',</w:t>
      </w:r>
      <w:r>
        <w:rPr>
          <w:color w:val="2B3D4F"/>
          <w:spacing w:val="-35"/>
          <w:w w:val="80"/>
        </w:rPr>
        <w:t xml:space="preserve"> </w:t>
      </w:r>
      <w:r>
        <w:rPr>
          <w:color w:val="2B3D4F"/>
          <w:w w:val="80"/>
        </w:rPr>
        <w:t>fileInput.files[0]);</w:t>
      </w:r>
    </w:p>
    <w:p w14:paraId="4F2BD764">
      <w:pPr>
        <w:pStyle w:val="9"/>
        <w:spacing w:before="70"/>
      </w:pPr>
    </w:p>
    <w:p w14:paraId="32AB29EE">
      <w:pPr>
        <w:pStyle w:val="9"/>
        <w:ind w:left="1320"/>
      </w:pPr>
      <w:r>
        <w:rPr>
          <w:color w:val="2B3D4F"/>
          <w:w w:val="70"/>
        </w:rPr>
        <w:t>try</w:t>
      </w:r>
      <w:r>
        <w:rPr>
          <w:color w:val="2B3D4F"/>
          <w:spacing w:val="-24"/>
          <w:w w:val="70"/>
        </w:rPr>
        <w:t xml:space="preserve"> </w:t>
      </w:r>
      <w:r>
        <w:rPr>
          <w:color w:val="2B3D4F"/>
          <w:spacing w:val="-10"/>
          <w:w w:val="80"/>
        </w:rPr>
        <w:t>{</w:t>
      </w:r>
    </w:p>
    <w:p w14:paraId="50B28C1D">
      <w:pPr>
        <w:pStyle w:val="9"/>
        <w:spacing w:before="69" w:line="312" w:lineRule="auto"/>
        <w:ind w:left="1618" w:right="6614" w:hanging="150"/>
      </w:pPr>
      <w:r>
        <w:rPr>
          <w:color w:val="2B3D4F"/>
          <w:w w:val="75"/>
        </w:rPr>
        <w:t>const</w:t>
      </w:r>
      <w:r>
        <w:rPr>
          <w:color w:val="2B3D4F"/>
          <w:spacing w:val="-13"/>
          <w:w w:val="75"/>
        </w:rPr>
        <w:t xml:space="preserve"> </w:t>
      </w:r>
      <w:r>
        <w:rPr>
          <w:color w:val="2B3D4F"/>
          <w:w w:val="75"/>
        </w:rPr>
        <w:t>response</w:t>
      </w:r>
      <w:r>
        <w:rPr>
          <w:color w:val="2B3D4F"/>
          <w:spacing w:val="-13"/>
          <w:w w:val="75"/>
        </w:rPr>
        <w:t xml:space="preserve"> </w:t>
      </w:r>
      <w:r>
        <w:rPr>
          <w:color w:val="2B3D4F"/>
          <w:w w:val="75"/>
        </w:rPr>
        <w:t>=</w:t>
      </w:r>
      <w:r>
        <w:rPr>
          <w:color w:val="2B3D4F"/>
          <w:spacing w:val="-13"/>
          <w:w w:val="75"/>
        </w:rPr>
        <w:t xml:space="preserve"> </w:t>
      </w:r>
      <w:r>
        <w:rPr>
          <w:color w:val="2B3D4F"/>
          <w:w w:val="75"/>
        </w:rPr>
        <w:t>await</w:t>
      </w:r>
      <w:r>
        <w:rPr>
          <w:color w:val="2B3D4F"/>
          <w:spacing w:val="-13"/>
          <w:w w:val="75"/>
        </w:rPr>
        <w:t xml:space="preserve"> </w:t>
      </w:r>
      <w:r>
        <w:rPr>
          <w:color w:val="2B3D4F"/>
          <w:w w:val="75"/>
        </w:rPr>
        <w:t>fetch('/api/detect',</w:t>
      </w:r>
      <w:r>
        <w:rPr>
          <w:color w:val="2B3D4F"/>
          <w:spacing w:val="-13"/>
          <w:w w:val="75"/>
        </w:rPr>
        <w:t xml:space="preserve"> </w:t>
      </w:r>
      <w:r>
        <w:rPr>
          <w:color w:val="2B3D4F"/>
          <w:w w:val="75"/>
        </w:rPr>
        <w:t xml:space="preserve">{ </w:t>
      </w:r>
      <w:r>
        <w:rPr>
          <w:color w:val="2B3D4F"/>
          <w:w w:val="95"/>
        </w:rPr>
        <w:t>method:</w:t>
      </w:r>
      <w:r>
        <w:rPr>
          <w:color w:val="2B3D4F"/>
          <w:spacing w:val="-49"/>
          <w:w w:val="95"/>
        </w:rPr>
        <w:t xml:space="preserve"> </w:t>
      </w:r>
      <w:r>
        <w:rPr>
          <w:color w:val="2B3D4F"/>
          <w:w w:val="95"/>
        </w:rPr>
        <w:t>'POST',</w:t>
      </w:r>
    </w:p>
    <w:p w14:paraId="232CD021">
      <w:pPr>
        <w:pStyle w:val="9"/>
        <w:ind w:left="1618"/>
      </w:pPr>
      <w:r>
        <w:rPr>
          <w:color w:val="2B3D4F"/>
          <w:w w:val="85"/>
        </w:rPr>
        <w:t>body:</w:t>
      </w:r>
      <w:r>
        <w:rPr>
          <w:color w:val="2B3D4F"/>
          <w:spacing w:val="-22"/>
          <w:w w:val="85"/>
        </w:rPr>
        <w:t xml:space="preserve"> </w:t>
      </w:r>
      <w:r>
        <w:rPr>
          <w:color w:val="2B3D4F"/>
          <w:spacing w:val="-2"/>
        </w:rPr>
        <w:t>formData</w:t>
      </w:r>
    </w:p>
    <w:p w14:paraId="6CC44932">
      <w:pPr>
        <w:spacing w:before="70"/>
        <w:ind w:left="1469" w:right="0" w:firstLine="0"/>
        <w:jc w:val="left"/>
        <w:rPr>
          <w:sz w:val="18"/>
        </w:rPr>
      </w:pPr>
      <w:r>
        <w:rPr>
          <w:color w:val="2B3D4F"/>
          <w:spacing w:val="-5"/>
          <w:w w:val="75"/>
          <w:sz w:val="18"/>
        </w:rPr>
        <w:t>});</w:t>
      </w:r>
    </w:p>
    <w:p w14:paraId="1F6099FC">
      <w:pPr>
        <w:pStyle w:val="9"/>
        <w:spacing w:before="69"/>
        <w:ind w:left="1469"/>
      </w:pPr>
      <w:r>
        <w:rPr>
          <w:color w:val="2B3D4F"/>
          <w:w w:val="75"/>
        </w:rPr>
        <w:t>const</w:t>
      </w:r>
      <w:r>
        <w:rPr>
          <w:color w:val="2B3D4F"/>
          <w:spacing w:val="-13"/>
          <w:w w:val="75"/>
        </w:rPr>
        <w:t xml:space="preserve"> </w:t>
      </w:r>
      <w:r>
        <w:rPr>
          <w:color w:val="2B3D4F"/>
          <w:w w:val="75"/>
        </w:rPr>
        <w:t>result</w:t>
      </w:r>
      <w:r>
        <w:rPr>
          <w:color w:val="2B3D4F"/>
          <w:spacing w:val="-12"/>
          <w:w w:val="75"/>
        </w:rPr>
        <w:t xml:space="preserve"> </w:t>
      </w:r>
      <w:r>
        <w:rPr>
          <w:color w:val="2B3D4F"/>
          <w:w w:val="75"/>
        </w:rPr>
        <w:t>=</w:t>
      </w:r>
      <w:r>
        <w:rPr>
          <w:color w:val="2B3D4F"/>
          <w:spacing w:val="-12"/>
          <w:w w:val="75"/>
        </w:rPr>
        <w:t xml:space="preserve"> </w:t>
      </w:r>
      <w:r>
        <w:rPr>
          <w:color w:val="2B3D4F"/>
          <w:w w:val="75"/>
        </w:rPr>
        <w:t>await</w:t>
      </w:r>
      <w:r>
        <w:rPr>
          <w:color w:val="2B3D4F"/>
          <w:spacing w:val="-13"/>
          <w:w w:val="75"/>
        </w:rPr>
        <w:t xml:space="preserve"> </w:t>
      </w:r>
      <w:r>
        <w:rPr>
          <w:color w:val="2B3D4F"/>
          <w:spacing w:val="-2"/>
          <w:w w:val="75"/>
        </w:rPr>
        <w:t>response.json();</w:t>
      </w:r>
    </w:p>
    <w:p w14:paraId="697D26A7">
      <w:pPr>
        <w:pStyle w:val="9"/>
        <w:spacing w:before="139"/>
      </w:pPr>
    </w:p>
    <w:p w14:paraId="05E73E29">
      <w:pPr>
        <w:pStyle w:val="9"/>
        <w:spacing w:line="312" w:lineRule="auto"/>
        <w:ind w:left="1469" w:right="5565"/>
      </w:pPr>
      <w:r>
        <w:rPr>
          <w:color w:val="2B3D4F"/>
          <w:spacing w:val="-8"/>
        </w:rPr>
        <w:t>// 展示预测结果</w:t>
      </w:r>
      <w:r>
        <w:rPr>
          <w:color w:val="2B3D4F"/>
        </w:rPr>
        <w:t xml:space="preserve"> </w:t>
      </w:r>
      <w:r>
        <w:rPr>
          <w:color w:val="2B3D4F"/>
          <w:spacing w:val="-2"/>
          <w:w w:val="85"/>
        </w:rPr>
        <w:t>document.getElementById('predictedClass').textContent</w:t>
      </w:r>
      <w:r>
        <w:rPr>
          <w:color w:val="2B3D4F"/>
          <w:spacing w:val="-21"/>
          <w:w w:val="85"/>
        </w:rPr>
        <w:t xml:space="preserve"> =</w:t>
      </w:r>
    </w:p>
    <w:p w14:paraId="1ED8B5E0">
      <w:pPr>
        <w:pStyle w:val="9"/>
        <w:spacing w:line="312" w:lineRule="auto"/>
        <w:ind w:left="1469" w:right="5429" w:firstLine="149"/>
      </w:pPr>
      <w:r>
        <w:rPr>
          <w:color w:val="2B3D4F"/>
          <w:spacing w:val="-2"/>
          <w:w w:val="90"/>
        </w:rPr>
        <w:t xml:space="preserve">result.predicted_name_cn; </w:t>
      </w:r>
      <w:r>
        <w:rPr>
          <w:color w:val="2B3D4F"/>
          <w:w w:val="85"/>
        </w:rPr>
        <w:t>document.getElementById('confidence').textContent</w:t>
      </w:r>
      <w:r>
        <w:rPr>
          <w:color w:val="2B3D4F"/>
          <w:spacing w:val="-40"/>
          <w:w w:val="85"/>
        </w:rPr>
        <w:t xml:space="preserve"> </w:t>
      </w:r>
      <w:r>
        <w:rPr>
          <w:color w:val="2B3D4F"/>
          <w:w w:val="85"/>
        </w:rPr>
        <w:t>=</w:t>
      </w:r>
    </w:p>
    <w:p w14:paraId="599AB8E5">
      <w:pPr>
        <w:pStyle w:val="9"/>
        <w:spacing w:before="1"/>
        <w:ind w:left="1618"/>
      </w:pPr>
      <w:r>
        <w:rPr>
          <w:color w:val="2B3D4F"/>
          <w:w w:val="80"/>
        </w:rPr>
        <w:t>result.confidence_percent</w:t>
      </w:r>
      <w:r>
        <w:rPr>
          <w:color w:val="2B3D4F"/>
          <w:spacing w:val="-17"/>
          <w:w w:val="80"/>
        </w:rPr>
        <w:t xml:space="preserve"> </w:t>
      </w:r>
      <w:r>
        <w:rPr>
          <w:color w:val="2B3D4F"/>
          <w:w w:val="80"/>
        </w:rPr>
        <w:t>+</w:t>
      </w:r>
      <w:r>
        <w:rPr>
          <w:color w:val="2B3D4F"/>
          <w:spacing w:val="-17"/>
          <w:w w:val="80"/>
        </w:rPr>
        <w:t xml:space="preserve"> </w:t>
      </w:r>
      <w:r>
        <w:rPr>
          <w:color w:val="2B3D4F"/>
          <w:spacing w:val="-4"/>
          <w:w w:val="80"/>
        </w:rPr>
        <w:t>'%';</w:t>
      </w:r>
    </w:p>
    <w:p w14:paraId="06FCBC8E">
      <w:pPr>
        <w:pStyle w:val="9"/>
        <w:spacing w:before="138"/>
      </w:pPr>
    </w:p>
    <w:p w14:paraId="750BDAE7">
      <w:pPr>
        <w:pStyle w:val="9"/>
        <w:spacing w:line="312" w:lineRule="auto"/>
        <w:ind w:left="1469" w:right="5127"/>
      </w:pPr>
      <w:r>
        <w:rPr>
          <w:color w:val="2B3D4F"/>
          <w:spacing w:val="-8"/>
          <w:w w:val="95"/>
        </w:rPr>
        <w:t>// 绘制各类别概率条形图</w:t>
      </w:r>
      <w:r>
        <w:rPr>
          <w:color w:val="2B3D4F"/>
          <w:w w:val="95"/>
        </w:rPr>
        <w:t xml:space="preserve"> </w:t>
      </w:r>
      <w:r>
        <w:rPr>
          <w:color w:val="2B3D4F"/>
          <w:w w:val="75"/>
        </w:rPr>
        <w:t>drawProbabilityChart(result.probabilities,</w:t>
      </w:r>
      <w:r>
        <w:rPr>
          <w:color w:val="2B3D4F"/>
          <w:spacing w:val="-31"/>
          <w:w w:val="75"/>
        </w:rPr>
        <w:t xml:space="preserve"> </w:t>
      </w:r>
      <w:r>
        <w:rPr>
          <w:color w:val="2B3D4F"/>
          <w:w w:val="75"/>
        </w:rPr>
        <w:t>result.class_names_cn);</w:t>
      </w:r>
    </w:p>
    <w:p w14:paraId="21F99F66">
      <w:pPr>
        <w:pStyle w:val="9"/>
        <w:spacing w:before="1" w:line="312" w:lineRule="auto"/>
        <w:ind w:left="1469" w:right="7338" w:hanging="150"/>
      </w:pPr>
      <w:r>
        <w:rPr>
          <w:color w:val="2B3D4F"/>
          <w:w w:val="90"/>
        </w:rPr>
        <w:t>}</w:t>
      </w:r>
      <w:r>
        <w:rPr>
          <w:color w:val="2B3D4F"/>
        </w:rPr>
        <w:t xml:space="preserve"> </w:t>
      </w:r>
      <w:r>
        <w:rPr>
          <w:color w:val="2B3D4F"/>
          <w:w w:val="90"/>
        </w:rPr>
        <w:t>catch</w:t>
      </w:r>
      <w:r>
        <w:rPr>
          <w:color w:val="2B3D4F"/>
          <w:spacing w:val="1"/>
        </w:rPr>
        <w:t xml:space="preserve"> </w:t>
      </w:r>
      <w:r>
        <w:rPr>
          <w:color w:val="2B3D4F"/>
          <w:w w:val="90"/>
        </w:rPr>
        <w:t>(error)</w:t>
      </w:r>
      <w:r>
        <w:rPr>
          <w:color w:val="2B3D4F"/>
          <w:spacing w:val="1"/>
        </w:rPr>
        <w:t xml:space="preserve"> </w:t>
      </w:r>
      <w:r>
        <w:rPr>
          <w:color w:val="2B3D4F"/>
          <w:w w:val="90"/>
        </w:rPr>
        <w:t>{</w:t>
      </w:r>
      <w:r>
        <w:rPr>
          <w:color w:val="2B3D4F"/>
          <w:spacing w:val="80"/>
        </w:rPr>
        <w:t xml:space="preserve"> </w:t>
      </w:r>
      <w:r>
        <w:rPr>
          <w:color w:val="2B3D4F"/>
          <w:spacing w:val="-2"/>
          <w:w w:val="80"/>
        </w:rPr>
        <w:t>console.error('</w:t>
      </w:r>
      <w:r>
        <w:rPr>
          <w:color w:val="2B3D4F"/>
          <w:spacing w:val="-7"/>
          <w:w w:val="80"/>
        </w:rPr>
        <w:t xml:space="preserve">检测失败:', </w:t>
      </w:r>
      <w:r>
        <w:rPr>
          <w:color w:val="2B3D4F"/>
          <w:spacing w:val="-2"/>
          <w:w w:val="80"/>
        </w:rPr>
        <w:t xml:space="preserve">error); </w:t>
      </w:r>
      <w:r>
        <w:rPr>
          <w:color w:val="2B3D4F"/>
          <w:spacing w:val="-2"/>
          <w:w w:val="90"/>
        </w:rPr>
        <w:t>alert('检测失败，请重试');</w:t>
      </w:r>
    </w:p>
    <w:p w14:paraId="09C0C96D">
      <w:pPr>
        <w:spacing w:before="0"/>
        <w:ind w:left="1320" w:right="0" w:firstLine="0"/>
        <w:jc w:val="left"/>
        <w:rPr>
          <w:sz w:val="18"/>
        </w:rPr>
      </w:pPr>
      <w:r>
        <w:rPr>
          <w:color w:val="2B3D4F"/>
          <w:spacing w:val="-10"/>
          <w:w w:val="85"/>
          <w:sz w:val="18"/>
        </w:rPr>
        <w:t>}</w:t>
      </w:r>
    </w:p>
    <w:p w14:paraId="510FAF88">
      <w:pPr>
        <w:spacing w:before="70"/>
        <w:ind w:left="1171" w:right="0" w:firstLine="0"/>
        <w:jc w:val="left"/>
        <w:rPr>
          <w:sz w:val="18"/>
        </w:rPr>
      </w:pPr>
      <w:r>
        <w:rPr>
          <w:color w:val="2B3D4F"/>
          <w:spacing w:val="-10"/>
          <w:w w:val="85"/>
          <w:sz w:val="18"/>
        </w:rPr>
        <w:t>}</w:t>
      </w:r>
    </w:p>
    <w:p w14:paraId="2EFBB8F4">
      <w:pPr>
        <w:spacing w:after="0"/>
        <w:jc w:val="left"/>
        <w:rPr>
          <w:sz w:val="18"/>
        </w:rPr>
        <w:sectPr>
          <w:pgSz w:w="11910" w:h="16840"/>
          <w:pgMar w:top="1180" w:right="141" w:bottom="820" w:left="566" w:header="526" w:footer="635" w:gutter="0"/>
          <w:cols w:space="720" w:num="1"/>
        </w:sectPr>
      </w:pPr>
    </w:p>
    <w:p w14:paraId="764642AC">
      <w:pPr>
        <w:pStyle w:val="5"/>
        <w:spacing w:before="64"/>
      </w:pPr>
      <w:r>
        <w:rPr>
          <w:color w:val="2B3D4F"/>
          <w:spacing w:val="-2"/>
        </w:rPr>
        <w:t>代码逻辑解释：</w:t>
      </w:r>
    </w:p>
    <w:p w14:paraId="6656BF97">
      <w:pPr>
        <w:pStyle w:val="7"/>
        <w:numPr>
          <w:ilvl w:val="0"/>
          <w:numId w:val="17"/>
        </w:numPr>
        <w:tabs>
          <w:tab w:val="left" w:pos="1512"/>
        </w:tabs>
        <w:spacing w:before="187" w:after="0" w:line="240" w:lineRule="auto"/>
        <w:ind w:left="1512" w:right="0" w:hanging="541"/>
        <w:jc w:val="left"/>
      </w:pPr>
      <w:r>
        <w:rPr>
          <w:spacing w:val="-8"/>
        </w:rPr>
        <w:t>FormData</w:t>
      </w:r>
      <w:r>
        <w:rPr>
          <w:spacing w:val="-11"/>
        </w:rPr>
        <w:t xml:space="preserve">：用于封装文件上传数据，浏览器会自动设置 </w:t>
      </w:r>
      <w:r>
        <w:rPr>
          <w:spacing w:val="-8"/>
        </w:rPr>
        <w:t>multipart/form-data</w:t>
      </w:r>
      <w:r>
        <w:rPr>
          <w:spacing w:val="-22"/>
        </w:rPr>
        <w:t xml:space="preserve"> 编码；</w:t>
      </w:r>
    </w:p>
    <w:p w14:paraId="1A0F330D">
      <w:pPr>
        <w:pStyle w:val="7"/>
        <w:numPr>
          <w:ilvl w:val="0"/>
          <w:numId w:val="17"/>
        </w:numPr>
        <w:tabs>
          <w:tab w:val="left" w:pos="1512"/>
        </w:tabs>
        <w:spacing w:before="238" w:after="0" w:line="240" w:lineRule="auto"/>
        <w:ind w:left="1512" w:right="0" w:hanging="541"/>
        <w:jc w:val="left"/>
      </w:pPr>
      <w:r>
        <w:rPr>
          <w:spacing w:val="2"/>
          <w:w w:val="80"/>
        </w:rPr>
        <w:t>fetch('/api/detect')</w:t>
      </w:r>
      <w:r>
        <w:rPr>
          <w:spacing w:val="-3"/>
          <w:w w:val="80"/>
        </w:rPr>
        <w:t xml:space="preserve">：向后端 </w:t>
      </w:r>
      <w:r>
        <w:rPr>
          <w:spacing w:val="2"/>
          <w:w w:val="80"/>
        </w:rPr>
        <w:t>/api/detect</w:t>
      </w:r>
      <w:r>
        <w:rPr>
          <w:spacing w:val="-6"/>
          <w:w w:val="80"/>
        </w:rPr>
        <w:t xml:space="preserve"> 接口发送 </w:t>
      </w:r>
      <w:r>
        <w:rPr>
          <w:spacing w:val="-4"/>
          <w:w w:val="80"/>
        </w:rPr>
        <w:t>POST</w:t>
      </w:r>
    </w:p>
    <w:p w14:paraId="4C496070">
      <w:pPr>
        <w:pStyle w:val="7"/>
      </w:pPr>
      <w:r>
        <w:rPr>
          <w:spacing w:val="-7"/>
        </w:rPr>
        <w:t xml:space="preserve">请求，这是前后端通信的核心入口。路径必须与后端 </w:t>
      </w:r>
      <w:r>
        <w:rPr>
          <w:spacing w:val="-4"/>
        </w:rPr>
        <w:t>Flask</w:t>
      </w:r>
      <w:r>
        <w:rPr>
          <w:spacing w:val="-13"/>
        </w:rPr>
        <w:t xml:space="preserve"> 路由定义一致；</w:t>
      </w:r>
    </w:p>
    <w:p w14:paraId="04C388A6">
      <w:pPr>
        <w:pStyle w:val="7"/>
        <w:numPr>
          <w:ilvl w:val="0"/>
          <w:numId w:val="17"/>
        </w:numPr>
        <w:tabs>
          <w:tab w:val="left" w:pos="1512"/>
        </w:tabs>
        <w:spacing w:before="238" w:after="0" w:line="240" w:lineRule="auto"/>
        <w:ind w:left="1512" w:right="0" w:hanging="541"/>
        <w:jc w:val="left"/>
      </w:pPr>
      <w:r>
        <w:rPr>
          <w:spacing w:val="-8"/>
        </w:rPr>
        <w:t>result.json()</w:t>
      </w:r>
      <w:r>
        <w:rPr>
          <w:spacing w:val="-14"/>
        </w:rPr>
        <w:t xml:space="preserve">：解析后端返回的 </w:t>
      </w:r>
      <w:r>
        <w:rPr>
          <w:spacing w:val="-8"/>
        </w:rPr>
        <w:t>JSON</w:t>
      </w:r>
      <w:r>
        <w:rPr>
          <w:spacing w:val="-15"/>
        </w:rPr>
        <w:t xml:space="preserve"> 数据，包含预测类别、置信度、各类别概率；</w:t>
      </w:r>
    </w:p>
    <w:p w14:paraId="2356E050">
      <w:pPr>
        <w:pStyle w:val="7"/>
        <w:numPr>
          <w:ilvl w:val="0"/>
          <w:numId w:val="17"/>
        </w:numPr>
        <w:tabs>
          <w:tab w:val="left" w:pos="1512"/>
        </w:tabs>
        <w:spacing w:before="238" w:after="0" w:line="240" w:lineRule="auto"/>
        <w:ind w:left="1512" w:right="0" w:hanging="541"/>
        <w:jc w:val="left"/>
      </w:pPr>
      <w:r>
        <w:rPr>
          <w:spacing w:val="-11"/>
        </w:rPr>
        <w:t xml:space="preserve">异步处理：使用 </w:t>
      </w:r>
      <w:r>
        <w:rPr>
          <w:spacing w:val="-8"/>
        </w:rPr>
        <w:t>async/await</w:t>
      </w:r>
      <w:r>
        <w:rPr>
          <w:spacing w:val="-13"/>
        </w:rPr>
        <w:t xml:space="preserve"> 语法，避免回调地狱，检测过程中页面不卡死。</w:t>
      </w:r>
    </w:p>
    <w:p w14:paraId="4F9326C9">
      <w:pPr>
        <w:pStyle w:val="9"/>
        <w:spacing w:before="2"/>
        <w:rPr>
          <w:sz w:val="4"/>
        </w:rPr>
      </w:pPr>
    </w:p>
    <w:p w14:paraId="55C767BD">
      <w:pPr>
        <w:pStyle w:val="3"/>
        <w:numPr>
          <w:ilvl w:val="1"/>
          <w:numId w:val="15"/>
        </w:numPr>
        <w:tabs>
          <w:tab w:val="left" w:pos="1381"/>
        </w:tabs>
        <w:spacing w:before="120" w:after="0" w:line="240" w:lineRule="auto"/>
        <w:ind w:left="1381" w:right="0" w:hanging="410"/>
        <w:jc w:val="left"/>
      </w:pPr>
      <w:bookmarkStart w:id="16" w:name="_TOC_250014"/>
      <w:bookmarkEnd w:id="16"/>
      <w:r>
        <w:rPr>
          <w:color w:val="2880B8"/>
          <w:spacing w:val="-2"/>
        </w:rPr>
        <w:t>后端服务层实现</w:t>
      </w:r>
    </w:p>
    <w:p w14:paraId="5F2C4F92">
      <w:pPr>
        <w:pStyle w:val="7"/>
        <w:spacing w:before="255"/>
        <w:ind w:left="1411"/>
      </w:pPr>
      <w:r>
        <w:rPr>
          <w:spacing w:val="-4"/>
          <w:w w:val="90"/>
        </w:rPr>
        <w:t xml:space="preserve">后端基于 </w:t>
      </w:r>
      <w:r>
        <w:rPr>
          <w:w w:val="90"/>
        </w:rPr>
        <w:t>Python</w:t>
      </w:r>
      <w:r>
        <w:rPr>
          <w:spacing w:val="-17"/>
          <w:w w:val="90"/>
        </w:rPr>
        <w:t xml:space="preserve"> </w:t>
      </w:r>
      <w:r>
        <w:rPr>
          <w:w w:val="90"/>
        </w:rPr>
        <w:t>Flask</w:t>
      </w:r>
      <w:r>
        <w:rPr>
          <w:spacing w:val="-6"/>
          <w:w w:val="90"/>
        </w:rPr>
        <w:t xml:space="preserve"> 框架，提供 </w:t>
      </w:r>
      <w:r>
        <w:rPr>
          <w:w w:val="90"/>
        </w:rPr>
        <w:t>RESTful</w:t>
      </w:r>
      <w:r>
        <w:rPr>
          <w:spacing w:val="-16"/>
          <w:w w:val="90"/>
        </w:rPr>
        <w:t xml:space="preserve"> </w:t>
      </w:r>
      <w:r>
        <w:rPr>
          <w:spacing w:val="-5"/>
          <w:w w:val="90"/>
        </w:rPr>
        <w:t>API</w:t>
      </w:r>
    </w:p>
    <w:p w14:paraId="7814161E">
      <w:pPr>
        <w:pStyle w:val="7"/>
        <w:spacing w:before="118" w:line="340" w:lineRule="auto"/>
        <w:ind w:right="3732"/>
      </w:pPr>
      <w:r>
        <w:rPr>
          <w:spacing w:val="-3"/>
        </w:rPr>
        <w:t xml:space="preserve">接口，负责接收前端请求、调度算法模块、操作数据库、返回 </w:t>
      </w:r>
      <w:r>
        <w:t>JSON</w:t>
      </w:r>
      <w:r>
        <w:rPr>
          <w:spacing w:val="-2"/>
        </w:rPr>
        <w:t>响应。后端是连接前端、算法、数据库的核心枢纽。</w:t>
      </w:r>
    </w:p>
    <w:p w14:paraId="5C6E0594">
      <w:pPr>
        <w:pStyle w:val="7"/>
        <w:spacing w:before="120"/>
      </w:pPr>
      <w:r>
        <w:rPr>
          <w:spacing w:val="-2"/>
        </w:rPr>
        <w:t>后端核心路由设计：</w:t>
      </w:r>
    </w:p>
    <w:p w14:paraId="0DE36DD1">
      <w:pPr>
        <w:pStyle w:val="9"/>
        <w:spacing w:before="2"/>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2268"/>
        <w:gridCol w:w="1134"/>
        <w:gridCol w:w="5669"/>
      </w:tblGrid>
      <w:tr w14:paraId="452B51B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268" w:type="dxa"/>
            <w:shd w:val="clear" w:color="auto" w:fill="1A5275"/>
          </w:tcPr>
          <w:p w14:paraId="59E3592D">
            <w:pPr>
              <w:pStyle w:val="17"/>
              <w:rPr>
                <w:sz w:val="20"/>
              </w:rPr>
            </w:pPr>
            <w:r>
              <w:rPr>
                <w:color w:val="FFFFFF"/>
                <w:spacing w:val="-5"/>
                <w:sz w:val="20"/>
              </w:rPr>
              <w:t>路由</w:t>
            </w:r>
          </w:p>
        </w:tc>
        <w:tc>
          <w:tcPr>
            <w:tcW w:w="1134" w:type="dxa"/>
            <w:shd w:val="clear" w:color="auto" w:fill="1A5275"/>
          </w:tcPr>
          <w:p w14:paraId="4B110FBA">
            <w:pPr>
              <w:pStyle w:val="17"/>
              <w:rPr>
                <w:sz w:val="20"/>
              </w:rPr>
            </w:pPr>
            <w:r>
              <w:rPr>
                <w:color w:val="FFFFFF"/>
                <w:spacing w:val="-5"/>
                <w:sz w:val="20"/>
              </w:rPr>
              <w:t>方法</w:t>
            </w:r>
          </w:p>
        </w:tc>
        <w:tc>
          <w:tcPr>
            <w:tcW w:w="5669" w:type="dxa"/>
            <w:shd w:val="clear" w:color="auto" w:fill="1A5275"/>
          </w:tcPr>
          <w:p w14:paraId="16980667">
            <w:pPr>
              <w:pStyle w:val="17"/>
              <w:rPr>
                <w:sz w:val="20"/>
              </w:rPr>
            </w:pPr>
            <w:r>
              <w:rPr>
                <w:color w:val="FFFFFF"/>
                <w:spacing w:val="-3"/>
                <w:sz w:val="20"/>
              </w:rPr>
              <w:t>功能说明</w:t>
            </w:r>
          </w:p>
        </w:tc>
      </w:tr>
      <w:tr w14:paraId="15187381">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268" w:type="dxa"/>
          </w:tcPr>
          <w:p w14:paraId="0613A1CA">
            <w:pPr>
              <w:pStyle w:val="17"/>
              <w:rPr>
                <w:sz w:val="20"/>
              </w:rPr>
            </w:pPr>
            <w:r>
              <w:rPr>
                <w:spacing w:val="-10"/>
                <w:w w:val="75"/>
                <w:sz w:val="20"/>
              </w:rPr>
              <w:t>/</w:t>
            </w:r>
          </w:p>
        </w:tc>
        <w:tc>
          <w:tcPr>
            <w:tcW w:w="1134" w:type="dxa"/>
          </w:tcPr>
          <w:p w14:paraId="1D9D577D">
            <w:pPr>
              <w:pStyle w:val="17"/>
              <w:rPr>
                <w:sz w:val="20"/>
              </w:rPr>
            </w:pPr>
            <w:r>
              <w:rPr>
                <w:spacing w:val="-5"/>
                <w:w w:val="125"/>
                <w:sz w:val="20"/>
              </w:rPr>
              <w:t>GET</w:t>
            </w:r>
          </w:p>
        </w:tc>
        <w:tc>
          <w:tcPr>
            <w:tcW w:w="5669" w:type="dxa"/>
          </w:tcPr>
          <w:p w14:paraId="6CC14D74">
            <w:pPr>
              <w:pStyle w:val="17"/>
              <w:rPr>
                <w:sz w:val="20"/>
              </w:rPr>
            </w:pPr>
            <w:r>
              <w:rPr>
                <w:spacing w:val="-2"/>
                <w:sz w:val="20"/>
              </w:rPr>
              <w:t>返回检测首页</w:t>
            </w:r>
          </w:p>
        </w:tc>
      </w:tr>
      <w:tr w14:paraId="0FF33F91">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268" w:type="dxa"/>
          </w:tcPr>
          <w:p w14:paraId="1CE3F4BF">
            <w:pPr>
              <w:pStyle w:val="17"/>
              <w:rPr>
                <w:sz w:val="20"/>
              </w:rPr>
            </w:pPr>
            <w:r>
              <w:rPr>
                <w:spacing w:val="-2"/>
                <w:w w:val="85"/>
                <w:sz w:val="20"/>
              </w:rPr>
              <w:t>/api/detect</w:t>
            </w:r>
          </w:p>
        </w:tc>
        <w:tc>
          <w:tcPr>
            <w:tcW w:w="1134" w:type="dxa"/>
          </w:tcPr>
          <w:p w14:paraId="4869F381">
            <w:pPr>
              <w:pStyle w:val="17"/>
              <w:rPr>
                <w:sz w:val="20"/>
              </w:rPr>
            </w:pPr>
            <w:r>
              <w:rPr>
                <w:spacing w:val="-4"/>
                <w:w w:val="120"/>
                <w:sz w:val="20"/>
              </w:rPr>
              <w:t>POST</w:t>
            </w:r>
          </w:p>
        </w:tc>
        <w:tc>
          <w:tcPr>
            <w:tcW w:w="5669" w:type="dxa"/>
          </w:tcPr>
          <w:p w14:paraId="72E8E240">
            <w:pPr>
              <w:pStyle w:val="17"/>
              <w:rPr>
                <w:sz w:val="20"/>
              </w:rPr>
            </w:pPr>
            <w:r>
              <w:rPr>
                <w:spacing w:val="-1"/>
                <w:sz w:val="20"/>
              </w:rPr>
              <w:t>接收图片，调用模型推理，返回检测结果并写入数据库</w:t>
            </w:r>
          </w:p>
        </w:tc>
      </w:tr>
      <w:tr w14:paraId="6DAA1D9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268" w:type="dxa"/>
          </w:tcPr>
          <w:p w14:paraId="2968F582">
            <w:pPr>
              <w:pStyle w:val="17"/>
              <w:rPr>
                <w:sz w:val="20"/>
              </w:rPr>
            </w:pPr>
            <w:r>
              <w:rPr>
                <w:spacing w:val="-2"/>
                <w:w w:val="85"/>
                <w:sz w:val="20"/>
              </w:rPr>
              <w:t>/api/history</w:t>
            </w:r>
          </w:p>
        </w:tc>
        <w:tc>
          <w:tcPr>
            <w:tcW w:w="1134" w:type="dxa"/>
          </w:tcPr>
          <w:p w14:paraId="2719F1BC">
            <w:pPr>
              <w:pStyle w:val="17"/>
              <w:rPr>
                <w:sz w:val="20"/>
              </w:rPr>
            </w:pPr>
            <w:r>
              <w:rPr>
                <w:spacing w:val="-5"/>
                <w:w w:val="125"/>
                <w:sz w:val="20"/>
              </w:rPr>
              <w:t>GET</w:t>
            </w:r>
          </w:p>
        </w:tc>
        <w:tc>
          <w:tcPr>
            <w:tcW w:w="5669" w:type="dxa"/>
          </w:tcPr>
          <w:p w14:paraId="1F9D48EE">
            <w:pPr>
              <w:pStyle w:val="17"/>
              <w:rPr>
                <w:sz w:val="20"/>
              </w:rPr>
            </w:pPr>
            <w:r>
              <w:rPr>
                <w:spacing w:val="-1"/>
                <w:sz w:val="20"/>
              </w:rPr>
              <w:t>查询历史检测记录，支持分页和筛选</w:t>
            </w:r>
          </w:p>
        </w:tc>
      </w:tr>
      <w:tr w14:paraId="6391A39E">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268" w:type="dxa"/>
          </w:tcPr>
          <w:p w14:paraId="5FB52642">
            <w:pPr>
              <w:pStyle w:val="17"/>
              <w:rPr>
                <w:sz w:val="20"/>
              </w:rPr>
            </w:pPr>
            <w:r>
              <w:rPr>
                <w:spacing w:val="-2"/>
                <w:w w:val="80"/>
                <w:sz w:val="20"/>
              </w:rPr>
              <w:t>/api/stats</w:t>
            </w:r>
          </w:p>
        </w:tc>
        <w:tc>
          <w:tcPr>
            <w:tcW w:w="1134" w:type="dxa"/>
          </w:tcPr>
          <w:p w14:paraId="61A5F963">
            <w:pPr>
              <w:pStyle w:val="17"/>
              <w:rPr>
                <w:sz w:val="20"/>
              </w:rPr>
            </w:pPr>
            <w:r>
              <w:rPr>
                <w:spacing w:val="-5"/>
                <w:w w:val="125"/>
                <w:sz w:val="20"/>
              </w:rPr>
              <w:t>GET</w:t>
            </w:r>
          </w:p>
        </w:tc>
        <w:tc>
          <w:tcPr>
            <w:tcW w:w="5669" w:type="dxa"/>
          </w:tcPr>
          <w:p w14:paraId="5B43F5FE">
            <w:pPr>
              <w:pStyle w:val="17"/>
              <w:rPr>
                <w:sz w:val="20"/>
              </w:rPr>
            </w:pPr>
            <w:r>
              <w:rPr>
                <w:sz w:val="20"/>
              </w:rPr>
              <w:t>返回统计数据（各类缺陷数量、检测趋势</w:t>
            </w:r>
            <w:r>
              <w:rPr>
                <w:spacing w:val="-10"/>
                <w:sz w:val="20"/>
              </w:rPr>
              <w:t>）</w:t>
            </w:r>
          </w:p>
        </w:tc>
      </w:tr>
      <w:tr w14:paraId="206DBB5B">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268" w:type="dxa"/>
          </w:tcPr>
          <w:p w14:paraId="421DF570">
            <w:pPr>
              <w:pStyle w:val="17"/>
              <w:rPr>
                <w:sz w:val="20"/>
              </w:rPr>
            </w:pPr>
            <w:r>
              <w:rPr>
                <w:spacing w:val="-2"/>
                <w:w w:val="90"/>
                <w:sz w:val="20"/>
              </w:rPr>
              <w:t>/api/upload/&lt;filename&gt;</w:t>
            </w:r>
          </w:p>
        </w:tc>
        <w:tc>
          <w:tcPr>
            <w:tcW w:w="1134" w:type="dxa"/>
          </w:tcPr>
          <w:p w14:paraId="532C7F1E">
            <w:pPr>
              <w:pStyle w:val="17"/>
              <w:rPr>
                <w:sz w:val="20"/>
              </w:rPr>
            </w:pPr>
            <w:r>
              <w:rPr>
                <w:spacing w:val="-5"/>
                <w:w w:val="125"/>
                <w:sz w:val="20"/>
              </w:rPr>
              <w:t>GET</w:t>
            </w:r>
          </w:p>
        </w:tc>
        <w:tc>
          <w:tcPr>
            <w:tcW w:w="5669" w:type="dxa"/>
          </w:tcPr>
          <w:p w14:paraId="7E967D33">
            <w:pPr>
              <w:pStyle w:val="17"/>
              <w:rPr>
                <w:sz w:val="20"/>
              </w:rPr>
            </w:pPr>
            <w:r>
              <w:rPr>
                <w:spacing w:val="-2"/>
                <w:sz w:val="20"/>
              </w:rPr>
              <w:t>返回上传的图片文件</w:t>
            </w:r>
          </w:p>
        </w:tc>
      </w:tr>
    </w:tbl>
    <w:p w14:paraId="555C383B">
      <w:pPr>
        <w:pStyle w:val="8"/>
        <w:spacing w:before="75"/>
        <w:ind w:left="0" w:right="424"/>
        <w:jc w:val="center"/>
      </w:pPr>
      <w:r>
        <w:rPr>
          <w:color w:val="545454"/>
          <w:spacing w:val="-30"/>
        </w:rPr>
        <w:t xml:space="preserve">表 </w:t>
      </w:r>
      <w:r>
        <w:rPr>
          <w:color w:val="545454"/>
          <w:spacing w:val="-4"/>
        </w:rPr>
        <w:t>4-1</w:t>
      </w:r>
      <w:r>
        <w:rPr>
          <w:color w:val="545454"/>
          <w:spacing w:val="-31"/>
        </w:rPr>
        <w:t xml:space="preserve"> 后端 </w:t>
      </w:r>
      <w:r>
        <w:rPr>
          <w:color w:val="545454"/>
          <w:spacing w:val="-4"/>
        </w:rPr>
        <w:t>API</w:t>
      </w:r>
      <w:r>
        <w:rPr>
          <w:color w:val="545454"/>
          <w:spacing w:val="-17"/>
        </w:rPr>
        <w:t xml:space="preserve"> 路由设计</w:t>
      </w:r>
    </w:p>
    <w:p w14:paraId="166A6EFF">
      <w:pPr>
        <w:pStyle w:val="9"/>
        <w:spacing w:before="47"/>
        <w:rPr>
          <w:sz w:val="20"/>
        </w:rPr>
      </w:pPr>
    </w:p>
    <w:p w14:paraId="3518A825">
      <w:pPr>
        <w:pStyle w:val="7"/>
        <w:spacing w:before="0"/>
      </w:pPr>
      <w:r>
        <w:rPr>
          <w:spacing w:val="-6"/>
        </w:rPr>
        <w:t>后端检测接口核心代码（app.py</w:t>
      </w:r>
      <w:r>
        <w:rPr>
          <w:spacing w:val="-13"/>
        </w:rPr>
        <w:t xml:space="preserve"> 关键逻辑</w:t>
      </w:r>
      <w:r>
        <w:rPr>
          <w:spacing w:val="-6"/>
        </w:rPr>
        <w:t>）：</w:t>
      </w:r>
    </w:p>
    <w:p w14:paraId="251D3411">
      <w:pPr>
        <w:pStyle w:val="8"/>
        <w:spacing w:before="278"/>
        <w:ind w:left="971"/>
      </w:pPr>
      <w:r>
        <w:rPr>
          <w:color w:val="1A5275"/>
          <w:spacing w:val="-22"/>
        </w:rPr>
        <w:t xml:space="preserve">代码 </w:t>
      </w:r>
      <w:r>
        <w:rPr>
          <w:color w:val="1A5275"/>
          <w:spacing w:val="-8"/>
        </w:rPr>
        <w:t>4-2</w:t>
      </w:r>
      <w:r>
        <w:rPr>
          <w:color w:val="1A5275"/>
          <w:spacing w:val="-15"/>
        </w:rPr>
        <w:t xml:space="preserve"> 后端检测接口核心代码</w:t>
      </w:r>
      <w:r>
        <w:rPr>
          <w:color w:val="1A5275"/>
          <w:spacing w:val="-8"/>
        </w:rPr>
        <w:t>（app.py）</w:t>
      </w:r>
    </w:p>
    <w:p w14:paraId="612A4186">
      <w:pPr>
        <w:pStyle w:val="9"/>
        <w:spacing w:before="144"/>
        <w:ind w:left="1171"/>
      </w:pPr>
      <w:r>
        <w:rPr>
          <w:color w:val="2B3D4F"/>
          <w:w w:val="85"/>
        </w:rPr>
        <w:t>import</w:t>
      </w:r>
      <w:r>
        <w:rPr>
          <w:color w:val="2B3D4F"/>
          <w:spacing w:val="-18"/>
          <w:w w:val="85"/>
        </w:rPr>
        <w:t xml:space="preserve"> </w:t>
      </w:r>
      <w:r>
        <w:rPr>
          <w:color w:val="2B3D4F"/>
          <w:spacing w:val="-5"/>
        </w:rPr>
        <w:t>os</w:t>
      </w:r>
    </w:p>
    <w:p w14:paraId="0E59BDF3">
      <w:pPr>
        <w:pStyle w:val="9"/>
        <w:spacing w:before="69" w:line="312" w:lineRule="auto"/>
        <w:ind w:left="1171" w:right="5500"/>
      </w:pPr>
      <w:r>
        <w:rPr>
          <w:color w:val="2B3D4F"/>
          <w:w w:val="80"/>
        </w:rPr>
        <w:t>from</w:t>
      </w:r>
      <w:r>
        <w:rPr>
          <w:color w:val="2B3D4F"/>
          <w:spacing w:val="-32"/>
          <w:w w:val="80"/>
        </w:rPr>
        <w:t xml:space="preserve"> </w:t>
      </w:r>
      <w:r>
        <w:rPr>
          <w:color w:val="2B3D4F"/>
          <w:w w:val="80"/>
        </w:rPr>
        <w:t>flask</w:t>
      </w:r>
      <w:r>
        <w:rPr>
          <w:color w:val="2B3D4F"/>
          <w:spacing w:val="-32"/>
          <w:w w:val="80"/>
        </w:rPr>
        <w:t xml:space="preserve"> </w:t>
      </w:r>
      <w:r>
        <w:rPr>
          <w:color w:val="2B3D4F"/>
          <w:w w:val="80"/>
        </w:rPr>
        <w:t>import</w:t>
      </w:r>
      <w:r>
        <w:rPr>
          <w:color w:val="2B3D4F"/>
          <w:spacing w:val="-32"/>
          <w:w w:val="80"/>
        </w:rPr>
        <w:t xml:space="preserve"> </w:t>
      </w:r>
      <w:r>
        <w:rPr>
          <w:color w:val="2B3D4F"/>
          <w:w w:val="80"/>
        </w:rPr>
        <w:t>Flask,</w:t>
      </w:r>
      <w:r>
        <w:rPr>
          <w:color w:val="2B3D4F"/>
          <w:spacing w:val="-32"/>
          <w:w w:val="80"/>
        </w:rPr>
        <w:t xml:space="preserve"> </w:t>
      </w:r>
      <w:r>
        <w:rPr>
          <w:color w:val="2B3D4F"/>
          <w:w w:val="80"/>
        </w:rPr>
        <w:t>request,</w:t>
      </w:r>
      <w:r>
        <w:rPr>
          <w:color w:val="2B3D4F"/>
          <w:spacing w:val="-32"/>
          <w:w w:val="80"/>
        </w:rPr>
        <w:t xml:space="preserve"> </w:t>
      </w:r>
      <w:r>
        <w:rPr>
          <w:color w:val="2B3D4F"/>
          <w:w w:val="80"/>
        </w:rPr>
        <w:t>jsonify,</w:t>
      </w:r>
      <w:r>
        <w:rPr>
          <w:color w:val="2B3D4F"/>
          <w:spacing w:val="-32"/>
          <w:w w:val="80"/>
        </w:rPr>
        <w:t xml:space="preserve"> </w:t>
      </w:r>
      <w:r>
        <w:rPr>
          <w:color w:val="2B3D4F"/>
          <w:w w:val="80"/>
        </w:rPr>
        <w:t xml:space="preserve">send_from_directory </w:t>
      </w:r>
      <w:r>
        <w:rPr>
          <w:color w:val="2B3D4F"/>
          <w:w w:val="85"/>
        </w:rPr>
        <w:t>from</w:t>
      </w:r>
      <w:r>
        <w:rPr>
          <w:color w:val="2B3D4F"/>
          <w:spacing w:val="-16"/>
          <w:w w:val="85"/>
        </w:rPr>
        <w:t xml:space="preserve"> </w:t>
      </w:r>
      <w:r>
        <w:rPr>
          <w:color w:val="2B3D4F"/>
          <w:w w:val="85"/>
        </w:rPr>
        <w:t>werkzeug.utils</w:t>
      </w:r>
      <w:r>
        <w:rPr>
          <w:color w:val="2B3D4F"/>
          <w:spacing w:val="-16"/>
          <w:w w:val="85"/>
        </w:rPr>
        <w:t xml:space="preserve"> </w:t>
      </w:r>
      <w:r>
        <w:rPr>
          <w:color w:val="2B3D4F"/>
          <w:w w:val="85"/>
        </w:rPr>
        <w:t>import</w:t>
      </w:r>
      <w:r>
        <w:rPr>
          <w:color w:val="2B3D4F"/>
          <w:spacing w:val="-16"/>
          <w:w w:val="85"/>
        </w:rPr>
        <w:t xml:space="preserve"> </w:t>
      </w:r>
      <w:r>
        <w:rPr>
          <w:color w:val="2B3D4F"/>
          <w:w w:val="85"/>
        </w:rPr>
        <w:t>secure_filename</w:t>
      </w:r>
    </w:p>
    <w:p w14:paraId="18E98B4B">
      <w:pPr>
        <w:pStyle w:val="9"/>
        <w:spacing w:before="1"/>
        <w:ind w:left="1171"/>
      </w:pPr>
      <w:r>
        <w:rPr>
          <w:color w:val="2B3D4F"/>
          <w:w w:val="85"/>
        </w:rPr>
        <w:t>import</w:t>
      </w:r>
      <w:r>
        <w:rPr>
          <w:color w:val="2B3D4F"/>
          <w:spacing w:val="-18"/>
          <w:w w:val="85"/>
        </w:rPr>
        <w:t xml:space="preserve"> </w:t>
      </w:r>
      <w:r>
        <w:rPr>
          <w:color w:val="2B3D4F"/>
          <w:spacing w:val="-2"/>
          <w:w w:val="90"/>
        </w:rPr>
        <w:t>sqlite3</w:t>
      </w:r>
    </w:p>
    <w:p w14:paraId="26E077DC">
      <w:pPr>
        <w:pStyle w:val="9"/>
        <w:spacing w:before="69" w:line="312" w:lineRule="auto"/>
        <w:ind w:left="1171" w:right="7672"/>
      </w:pPr>
      <w:r>
        <w:rPr>
          <w:color w:val="2B3D4F"/>
          <w:w w:val="85"/>
        </w:rPr>
        <w:t>from</w:t>
      </w:r>
      <w:r>
        <w:rPr>
          <w:color w:val="2B3D4F"/>
          <w:spacing w:val="-33"/>
          <w:w w:val="85"/>
        </w:rPr>
        <w:t xml:space="preserve"> </w:t>
      </w:r>
      <w:r>
        <w:rPr>
          <w:color w:val="2B3D4F"/>
          <w:w w:val="85"/>
        </w:rPr>
        <w:t>datetime</w:t>
      </w:r>
      <w:r>
        <w:rPr>
          <w:color w:val="2B3D4F"/>
          <w:spacing w:val="-33"/>
          <w:w w:val="85"/>
        </w:rPr>
        <w:t xml:space="preserve"> </w:t>
      </w:r>
      <w:r>
        <w:rPr>
          <w:color w:val="2B3D4F"/>
          <w:w w:val="85"/>
        </w:rPr>
        <w:t>import</w:t>
      </w:r>
      <w:r>
        <w:rPr>
          <w:color w:val="2B3D4F"/>
          <w:spacing w:val="-33"/>
          <w:w w:val="85"/>
        </w:rPr>
        <w:t xml:space="preserve"> </w:t>
      </w:r>
      <w:r>
        <w:rPr>
          <w:color w:val="2B3D4F"/>
          <w:w w:val="85"/>
        </w:rPr>
        <w:t xml:space="preserve">datetime </w:t>
      </w:r>
      <w:r>
        <w:rPr>
          <w:color w:val="2B3D4F"/>
          <w:w w:val="95"/>
        </w:rPr>
        <w:t>import</w:t>
      </w:r>
      <w:r>
        <w:rPr>
          <w:color w:val="2B3D4F"/>
          <w:spacing w:val="-49"/>
          <w:w w:val="95"/>
        </w:rPr>
        <w:t xml:space="preserve"> </w:t>
      </w:r>
      <w:r>
        <w:rPr>
          <w:color w:val="2B3D4F"/>
          <w:w w:val="95"/>
        </w:rPr>
        <w:t>sys</w:t>
      </w:r>
    </w:p>
    <w:p w14:paraId="5EDB827C">
      <w:pPr>
        <w:pStyle w:val="9"/>
        <w:spacing w:before="1"/>
        <w:ind w:left="1171"/>
      </w:pPr>
      <w:r>
        <w:rPr>
          <w:color w:val="2B3D4F"/>
          <w:w w:val="70"/>
        </w:rPr>
        <w:t>sys.path.insert(0,</w:t>
      </w:r>
      <w:r>
        <w:rPr>
          <w:color w:val="2B3D4F"/>
          <w:spacing w:val="-17"/>
          <w:w w:val="70"/>
        </w:rPr>
        <w:t xml:space="preserve"> </w:t>
      </w:r>
      <w:r>
        <w:rPr>
          <w:color w:val="2B3D4F"/>
          <w:w w:val="70"/>
        </w:rPr>
        <w:t>os.path.join(os.path.dirname(</w:t>
      </w:r>
      <w:r>
        <w:rPr>
          <w:color w:val="2B3D4F"/>
          <w:spacing w:val="23"/>
          <w:u w:val="single" w:color="2A3C4E"/>
        </w:rPr>
        <w:t xml:space="preserve">  </w:t>
      </w:r>
      <w:r>
        <w:rPr>
          <w:color w:val="2B3D4F"/>
          <w:w w:val="70"/>
        </w:rPr>
        <w:t>file</w:t>
      </w:r>
      <w:r>
        <w:rPr>
          <w:color w:val="2B3D4F"/>
          <w:spacing w:val="22"/>
          <w:u w:val="single" w:color="2A3C4E"/>
        </w:rPr>
        <w:t xml:space="preserve">  </w:t>
      </w:r>
      <w:r>
        <w:rPr>
          <w:color w:val="2B3D4F"/>
          <w:w w:val="70"/>
        </w:rPr>
        <w:t>),</w:t>
      </w:r>
      <w:r>
        <w:rPr>
          <w:color w:val="2B3D4F"/>
          <w:spacing w:val="-15"/>
          <w:w w:val="70"/>
        </w:rPr>
        <w:t xml:space="preserve"> </w:t>
      </w:r>
      <w:r>
        <w:rPr>
          <w:color w:val="2B3D4F"/>
          <w:w w:val="70"/>
        </w:rPr>
        <w:t>'..',</w:t>
      </w:r>
      <w:r>
        <w:rPr>
          <w:color w:val="2B3D4F"/>
          <w:spacing w:val="-16"/>
          <w:w w:val="70"/>
        </w:rPr>
        <w:t xml:space="preserve"> </w:t>
      </w:r>
      <w:r>
        <w:rPr>
          <w:color w:val="2B3D4F"/>
          <w:spacing w:val="-2"/>
          <w:w w:val="70"/>
        </w:rPr>
        <w:t>'src'))</w:t>
      </w:r>
    </w:p>
    <w:p w14:paraId="117E6FB4">
      <w:pPr>
        <w:pStyle w:val="9"/>
        <w:spacing w:after="0"/>
        <w:sectPr>
          <w:pgSz w:w="11910" w:h="16840"/>
          <w:pgMar w:top="1180" w:right="141" w:bottom="820" w:left="566" w:header="526" w:footer="635" w:gutter="0"/>
          <w:cols w:space="720" w:num="1"/>
        </w:sectPr>
      </w:pPr>
    </w:p>
    <w:p w14:paraId="7A2D851F">
      <w:pPr>
        <w:pStyle w:val="9"/>
        <w:spacing w:before="64"/>
        <w:ind w:left="1171"/>
      </w:pPr>
      <w:r>
        <w:rPr>
          <w:color w:val="2B3D4F"/>
          <w:w w:val="85"/>
        </w:rPr>
        <w:t>from</w:t>
      </w:r>
      <w:r>
        <w:rPr>
          <w:color w:val="2B3D4F"/>
          <w:spacing w:val="-37"/>
          <w:w w:val="85"/>
        </w:rPr>
        <w:t xml:space="preserve"> </w:t>
      </w:r>
      <w:r>
        <w:rPr>
          <w:color w:val="2B3D4F"/>
          <w:w w:val="85"/>
        </w:rPr>
        <w:t>inference</w:t>
      </w:r>
      <w:r>
        <w:rPr>
          <w:color w:val="2B3D4F"/>
          <w:spacing w:val="-36"/>
          <w:w w:val="85"/>
        </w:rPr>
        <w:t xml:space="preserve"> </w:t>
      </w:r>
      <w:r>
        <w:rPr>
          <w:color w:val="2B3D4F"/>
          <w:w w:val="85"/>
        </w:rPr>
        <w:t>import</w:t>
      </w:r>
      <w:r>
        <w:rPr>
          <w:color w:val="2B3D4F"/>
          <w:spacing w:val="-37"/>
          <w:w w:val="85"/>
        </w:rPr>
        <w:t xml:space="preserve"> </w:t>
      </w:r>
      <w:r>
        <w:rPr>
          <w:color w:val="2B3D4F"/>
          <w:spacing w:val="-2"/>
          <w:w w:val="85"/>
        </w:rPr>
        <w:t>DefectPredictor</w:t>
      </w:r>
    </w:p>
    <w:p w14:paraId="2437B83B">
      <w:pPr>
        <w:pStyle w:val="9"/>
        <w:spacing w:before="139"/>
      </w:pPr>
    </w:p>
    <w:p w14:paraId="702E648F">
      <w:pPr>
        <w:pStyle w:val="9"/>
        <w:spacing w:line="312" w:lineRule="auto"/>
        <w:ind w:left="1618" w:right="5943" w:hanging="448"/>
      </w:pPr>
      <w:r>
        <w:rPr>
          <w:color w:val="2B3D4F"/>
          <w:w w:val="80"/>
        </w:rPr>
        <w:t>app</w:t>
      </w:r>
      <w:r>
        <w:rPr>
          <w:color w:val="2B3D4F"/>
          <w:spacing w:val="-35"/>
          <w:w w:val="80"/>
        </w:rPr>
        <w:t xml:space="preserve"> </w:t>
      </w:r>
      <w:r>
        <w:rPr>
          <w:color w:val="2B3D4F"/>
          <w:w w:val="80"/>
        </w:rPr>
        <w:t>=</w:t>
      </w:r>
      <w:r>
        <w:rPr>
          <w:color w:val="2B3D4F"/>
          <w:spacing w:val="-35"/>
          <w:w w:val="80"/>
        </w:rPr>
        <w:t xml:space="preserve"> </w:t>
      </w:r>
      <w:r>
        <w:rPr>
          <w:color w:val="2B3D4F"/>
          <w:w w:val="80"/>
        </w:rPr>
        <w:t>Flask(</w:t>
      </w:r>
      <w:r>
        <w:rPr>
          <w:color w:val="2B3D4F"/>
          <w:spacing w:val="27"/>
          <w:u w:val="single" w:color="2A3C4E"/>
        </w:rPr>
        <w:t xml:space="preserve"> </w:t>
      </w:r>
      <w:r>
        <w:rPr>
          <w:color w:val="2B3D4F"/>
          <w:w w:val="80"/>
        </w:rPr>
        <w:t>name</w:t>
      </w:r>
      <w:r>
        <w:rPr>
          <w:color w:val="2B3D4F"/>
          <w:spacing w:val="50"/>
          <w:u w:val="single" w:color="2A3C4E"/>
        </w:rPr>
        <w:t xml:space="preserve"> </w:t>
      </w:r>
      <w:r>
        <w:rPr>
          <w:color w:val="2B3D4F"/>
          <w:w w:val="80"/>
        </w:rPr>
        <w:t>,</w:t>
      </w:r>
      <w:r>
        <w:rPr>
          <w:color w:val="2B3D4F"/>
          <w:spacing w:val="-35"/>
          <w:w w:val="80"/>
        </w:rPr>
        <w:t xml:space="preserve"> </w:t>
      </w:r>
      <w:r>
        <w:rPr>
          <w:color w:val="2B3D4F"/>
          <w:w w:val="80"/>
        </w:rPr>
        <w:t xml:space="preserve">static_folder='../web/static', </w:t>
      </w:r>
      <w:r>
        <w:rPr>
          <w:color w:val="2B3D4F"/>
          <w:spacing w:val="-2"/>
          <w:w w:val="85"/>
        </w:rPr>
        <w:t>template_folder='../web/templates')</w:t>
      </w:r>
    </w:p>
    <w:p w14:paraId="64A557F6">
      <w:pPr>
        <w:pStyle w:val="9"/>
        <w:spacing w:before="1"/>
        <w:ind w:left="1171"/>
      </w:pPr>
      <w:r>
        <w:rPr>
          <w:color w:val="2B3D4F"/>
        </w:rPr>
        <w:t>app.config['MAX_CONTENT_LENGTH']</w:t>
      </w:r>
      <w:r>
        <w:rPr>
          <w:color w:val="2B3D4F"/>
          <w:spacing w:val="-27"/>
        </w:rPr>
        <w:t xml:space="preserve"> = </w:t>
      </w:r>
      <w:r>
        <w:rPr>
          <w:color w:val="2B3D4F"/>
        </w:rPr>
        <w:t>10</w:t>
      </w:r>
      <w:r>
        <w:rPr>
          <w:color w:val="2B3D4F"/>
          <w:spacing w:val="-39"/>
        </w:rPr>
        <w:t xml:space="preserve"> </w:t>
      </w:r>
      <w:r>
        <w:rPr>
          <w:color w:val="2B3D4F"/>
        </w:rPr>
        <w:t>*</w:t>
      </w:r>
      <w:r>
        <w:rPr>
          <w:color w:val="2B3D4F"/>
          <w:spacing w:val="-39"/>
        </w:rPr>
        <w:t xml:space="preserve"> </w:t>
      </w:r>
      <w:r>
        <w:rPr>
          <w:color w:val="2B3D4F"/>
        </w:rPr>
        <w:t>1024</w:t>
      </w:r>
      <w:r>
        <w:rPr>
          <w:color w:val="2B3D4F"/>
          <w:spacing w:val="-38"/>
        </w:rPr>
        <w:t xml:space="preserve"> </w:t>
      </w:r>
      <w:r>
        <w:rPr>
          <w:color w:val="2B3D4F"/>
        </w:rPr>
        <w:t>*</w:t>
      </w:r>
      <w:r>
        <w:rPr>
          <w:color w:val="2B3D4F"/>
          <w:spacing w:val="-39"/>
        </w:rPr>
        <w:t xml:space="preserve"> </w:t>
      </w:r>
      <w:r>
        <w:rPr>
          <w:color w:val="2B3D4F"/>
        </w:rPr>
        <w:t>1024</w:t>
      </w:r>
      <w:r>
        <w:rPr>
          <w:color w:val="2B3D4F"/>
          <w:spacing w:val="-10"/>
        </w:rPr>
        <w:t xml:space="preserve"> # 限制上传 </w:t>
      </w:r>
      <w:r>
        <w:rPr>
          <w:color w:val="2B3D4F"/>
          <w:spacing w:val="-4"/>
        </w:rPr>
        <w:t>10MB</w:t>
      </w:r>
    </w:p>
    <w:p w14:paraId="29DF9C5D">
      <w:pPr>
        <w:pStyle w:val="9"/>
        <w:spacing w:before="138"/>
      </w:pPr>
    </w:p>
    <w:p w14:paraId="5503A841">
      <w:pPr>
        <w:pStyle w:val="9"/>
        <w:spacing w:line="312" w:lineRule="auto"/>
        <w:ind w:left="1171" w:right="5224"/>
      </w:pPr>
      <w:r>
        <w:rPr>
          <w:color w:val="2B3D4F"/>
          <w:spacing w:val="-8"/>
        </w:rPr>
        <w:t># 全局加载模型</w:t>
      </w:r>
      <w:r>
        <w:rPr>
          <w:color w:val="2B3D4F"/>
        </w:rPr>
        <w:t xml:space="preserve">（只加载一次，避免每次请求重复加载） </w:t>
      </w:r>
      <w:r>
        <w:rPr>
          <w:color w:val="2B3D4F"/>
          <w:w w:val="85"/>
        </w:rPr>
        <w:t>predictor</w:t>
      </w:r>
      <w:r>
        <w:rPr>
          <w:color w:val="2B3D4F"/>
          <w:spacing w:val="-23"/>
          <w:w w:val="85"/>
        </w:rPr>
        <w:t xml:space="preserve"> = </w:t>
      </w:r>
      <w:r>
        <w:rPr>
          <w:color w:val="2B3D4F"/>
          <w:w w:val="85"/>
        </w:rPr>
        <w:t>DefectPredictor(model_path='models/best_model.pth')</w:t>
      </w:r>
    </w:p>
    <w:p w14:paraId="31498115">
      <w:pPr>
        <w:pStyle w:val="9"/>
        <w:spacing w:before="70"/>
      </w:pPr>
    </w:p>
    <w:p w14:paraId="411600EC">
      <w:pPr>
        <w:pStyle w:val="9"/>
        <w:spacing w:line="312" w:lineRule="auto"/>
        <w:ind w:left="1171" w:right="6663"/>
      </w:pPr>
      <w:r>
        <w:rPr>
          <w:color w:val="2B3D4F"/>
          <w:spacing w:val="-2"/>
          <w:w w:val="85"/>
        </w:rPr>
        <w:t>@app.route('/api/detect',</w:t>
      </w:r>
      <w:r>
        <w:rPr>
          <w:color w:val="2B3D4F"/>
          <w:spacing w:val="-40"/>
          <w:w w:val="85"/>
        </w:rPr>
        <w:t xml:space="preserve"> </w:t>
      </w:r>
      <w:r>
        <w:rPr>
          <w:color w:val="2B3D4F"/>
          <w:spacing w:val="-2"/>
          <w:w w:val="85"/>
        </w:rPr>
        <w:t xml:space="preserve">methods=['POST']) </w:t>
      </w:r>
      <w:r>
        <w:rPr>
          <w:color w:val="2B3D4F"/>
          <w:w w:val="90"/>
        </w:rPr>
        <w:t>def</w:t>
      </w:r>
      <w:r>
        <w:rPr>
          <w:color w:val="2B3D4F"/>
          <w:spacing w:val="-44"/>
          <w:w w:val="90"/>
        </w:rPr>
        <w:t xml:space="preserve"> </w:t>
      </w:r>
      <w:r>
        <w:rPr>
          <w:color w:val="2B3D4F"/>
          <w:w w:val="90"/>
        </w:rPr>
        <w:t>detect():</w:t>
      </w:r>
    </w:p>
    <w:p w14:paraId="58E8ECF3">
      <w:pPr>
        <w:pStyle w:val="9"/>
        <w:ind w:left="1320"/>
      </w:pPr>
      <w:r>
        <w:rPr>
          <w:color w:val="2B3D4F"/>
          <w:spacing w:val="-17"/>
          <w:w w:val="90"/>
        </w:rPr>
        <w:t xml:space="preserve"># </w:t>
      </w:r>
      <w:r>
        <w:rPr>
          <w:color w:val="2B3D4F"/>
          <w:w w:val="90"/>
        </w:rPr>
        <w:t>1.</w:t>
      </w:r>
      <w:r>
        <w:rPr>
          <w:color w:val="2B3D4F"/>
          <w:spacing w:val="-10"/>
          <w:w w:val="90"/>
        </w:rPr>
        <w:t xml:space="preserve"> 校验文件</w:t>
      </w:r>
    </w:p>
    <w:p w14:paraId="50F8A16C">
      <w:pPr>
        <w:pStyle w:val="9"/>
        <w:spacing w:before="70"/>
        <w:ind w:left="1320"/>
      </w:pPr>
      <w:r>
        <w:rPr>
          <w:color w:val="2B3D4F"/>
          <w:w w:val="75"/>
        </w:rPr>
        <w:t>if</w:t>
      </w:r>
      <w:r>
        <w:rPr>
          <w:color w:val="2B3D4F"/>
          <w:spacing w:val="-27"/>
          <w:w w:val="75"/>
        </w:rPr>
        <w:t xml:space="preserve"> </w:t>
      </w:r>
      <w:r>
        <w:rPr>
          <w:color w:val="2B3D4F"/>
          <w:w w:val="75"/>
        </w:rPr>
        <w:t>'image'</w:t>
      </w:r>
      <w:r>
        <w:rPr>
          <w:color w:val="2B3D4F"/>
          <w:spacing w:val="-26"/>
          <w:w w:val="75"/>
        </w:rPr>
        <w:t xml:space="preserve"> </w:t>
      </w:r>
      <w:r>
        <w:rPr>
          <w:color w:val="2B3D4F"/>
          <w:w w:val="75"/>
        </w:rPr>
        <w:t>not</w:t>
      </w:r>
      <w:r>
        <w:rPr>
          <w:color w:val="2B3D4F"/>
          <w:spacing w:val="-26"/>
          <w:w w:val="75"/>
        </w:rPr>
        <w:t xml:space="preserve"> </w:t>
      </w:r>
      <w:r>
        <w:rPr>
          <w:color w:val="2B3D4F"/>
          <w:w w:val="75"/>
        </w:rPr>
        <w:t>in</w:t>
      </w:r>
      <w:r>
        <w:rPr>
          <w:color w:val="2B3D4F"/>
          <w:spacing w:val="-26"/>
          <w:w w:val="75"/>
        </w:rPr>
        <w:t xml:space="preserve"> </w:t>
      </w:r>
      <w:r>
        <w:rPr>
          <w:color w:val="2B3D4F"/>
          <w:spacing w:val="-2"/>
          <w:w w:val="75"/>
        </w:rPr>
        <w:t>request.files:</w:t>
      </w:r>
    </w:p>
    <w:p w14:paraId="349406AA">
      <w:pPr>
        <w:pStyle w:val="9"/>
        <w:spacing w:before="69" w:line="312" w:lineRule="auto"/>
        <w:ind w:left="1320" w:right="6614" w:firstLine="149"/>
      </w:pPr>
      <w:r>
        <w:rPr>
          <w:color w:val="2B3D4F"/>
          <w:w w:val="75"/>
        </w:rPr>
        <w:t>return</w:t>
      </w:r>
      <w:r>
        <w:rPr>
          <w:color w:val="2B3D4F"/>
          <w:spacing w:val="-7"/>
          <w:w w:val="75"/>
        </w:rPr>
        <w:t xml:space="preserve"> </w:t>
      </w:r>
      <w:r>
        <w:rPr>
          <w:color w:val="2B3D4F"/>
          <w:w w:val="75"/>
        </w:rPr>
        <w:t>jsonify({'error':</w:t>
      </w:r>
      <w:r>
        <w:rPr>
          <w:color w:val="2B3D4F"/>
          <w:spacing w:val="-3"/>
          <w:w w:val="75"/>
        </w:rPr>
        <w:t xml:space="preserve"> '未上传图片'}), </w:t>
      </w:r>
      <w:r>
        <w:rPr>
          <w:color w:val="2B3D4F"/>
          <w:w w:val="75"/>
        </w:rPr>
        <w:t xml:space="preserve">400 </w:t>
      </w:r>
      <w:r>
        <w:rPr>
          <w:color w:val="2B3D4F"/>
          <w:w w:val="80"/>
        </w:rPr>
        <w:t>file</w:t>
      </w:r>
      <w:r>
        <w:rPr>
          <w:color w:val="2B3D4F"/>
          <w:spacing w:val="-24"/>
          <w:w w:val="80"/>
        </w:rPr>
        <w:t xml:space="preserve"> = </w:t>
      </w:r>
      <w:r>
        <w:rPr>
          <w:color w:val="2B3D4F"/>
          <w:w w:val="80"/>
        </w:rPr>
        <w:t>request.files['image']</w:t>
      </w:r>
    </w:p>
    <w:p w14:paraId="1C624DF0">
      <w:pPr>
        <w:pStyle w:val="9"/>
        <w:spacing w:before="1"/>
        <w:ind w:left="1320"/>
      </w:pPr>
      <w:r>
        <w:rPr>
          <w:color w:val="2B3D4F"/>
          <w:w w:val="75"/>
        </w:rPr>
        <w:t>if</w:t>
      </w:r>
      <w:r>
        <w:rPr>
          <w:color w:val="2B3D4F"/>
          <w:spacing w:val="-30"/>
          <w:w w:val="75"/>
        </w:rPr>
        <w:t xml:space="preserve"> </w:t>
      </w:r>
      <w:r>
        <w:rPr>
          <w:color w:val="2B3D4F"/>
          <w:w w:val="75"/>
        </w:rPr>
        <w:t>file.filename</w:t>
      </w:r>
      <w:r>
        <w:rPr>
          <w:color w:val="2B3D4F"/>
          <w:spacing w:val="-30"/>
          <w:w w:val="75"/>
        </w:rPr>
        <w:t xml:space="preserve"> </w:t>
      </w:r>
      <w:r>
        <w:rPr>
          <w:color w:val="2B3D4F"/>
          <w:w w:val="75"/>
        </w:rPr>
        <w:t>==</w:t>
      </w:r>
      <w:r>
        <w:rPr>
          <w:color w:val="2B3D4F"/>
          <w:spacing w:val="-29"/>
          <w:w w:val="75"/>
        </w:rPr>
        <w:t xml:space="preserve"> </w:t>
      </w:r>
      <w:r>
        <w:rPr>
          <w:color w:val="2B3D4F"/>
          <w:spacing w:val="-5"/>
          <w:w w:val="75"/>
        </w:rPr>
        <w:t>'':</w:t>
      </w:r>
    </w:p>
    <w:p w14:paraId="1B4F5BF6">
      <w:pPr>
        <w:pStyle w:val="9"/>
        <w:spacing w:before="69"/>
        <w:ind w:left="1469"/>
      </w:pPr>
      <w:r>
        <w:rPr>
          <w:color w:val="2B3D4F"/>
          <w:w w:val="75"/>
        </w:rPr>
        <w:t>return</w:t>
      </w:r>
      <w:r>
        <w:rPr>
          <w:color w:val="2B3D4F"/>
          <w:spacing w:val="-22"/>
        </w:rPr>
        <w:t xml:space="preserve"> </w:t>
      </w:r>
      <w:r>
        <w:rPr>
          <w:color w:val="2B3D4F"/>
          <w:w w:val="75"/>
        </w:rPr>
        <w:t>jsonify({'error':</w:t>
      </w:r>
      <w:r>
        <w:rPr>
          <w:color w:val="2B3D4F"/>
          <w:spacing w:val="-20"/>
        </w:rPr>
        <w:t xml:space="preserve"> </w:t>
      </w:r>
      <w:r>
        <w:rPr>
          <w:color w:val="2B3D4F"/>
          <w:w w:val="75"/>
        </w:rPr>
        <w:t>'文件名为空'}),</w:t>
      </w:r>
      <w:r>
        <w:rPr>
          <w:color w:val="2B3D4F"/>
          <w:spacing w:val="-20"/>
        </w:rPr>
        <w:t xml:space="preserve"> </w:t>
      </w:r>
      <w:r>
        <w:rPr>
          <w:color w:val="2B3D4F"/>
          <w:spacing w:val="-5"/>
          <w:w w:val="75"/>
        </w:rPr>
        <w:t>400</w:t>
      </w:r>
    </w:p>
    <w:p w14:paraId="2649360D">
      <w:pPr>
        <w:pStyle w:val="9"/>
        <w:spacing w:before="138"/>
      </w:pPr>
    </w:p>
    <w:p w14:paraId="7912A4AD">
      <w:pPr>
        <w:pStyle w:val="9"/>
        <w:spacing w:before="1"/>
        <w:ind w:left="1320"/>
      </w:pPr>
      <w:r>
        <w:rPr>
          <w:color w:val="2B3D4F"/>
          <w:spacing w:val="-8"/>
          <w:w w:val="90"/>
        </w:rPr>
        <w:t xml:space="preserve"># </w:t>
      </w:r>
      <w:r>
        <w:rPr>
          <w:color w:val="2B3D4F"/>
          <w:w w:val="90"/>
        </w:rPr>
        <w:t>2.</w:t>
      </w:r>
      <w:r>
        <w:rPr>
          <w:color w:val="2B3D4F"/>
          <w:spacing w:val="-5"/>
          <w:w w:val="90"/>
        </w:rPr>
        <w:t xml:space="preserve"> 保存上传图片</w:t>
      </w:r>
    </w:p>
    <w:p w14:paraId="7239ACDA">
      <w:pPr>
        <w:pStyle w:val="9"/>
        <w:spacing w:before="69" w:line="312" w:lineRule="auto"/>
        <w:ind w:left="1320" w:right="6221"/>
      </w:pPr>
      <w:r>
        <w:rPr>
          <w:color w:val="2B3D4F"/>
          <w:w w:val="85"/>
        </w:rPr>
        <w:t>filename</w:t>
      </w:r>
      <w:r>
        <w:rPr>
          <w:color w:val="2B3D4F"/>
          <w:spacing w:val="-40"/>
          <w:w w:val="85"/>
        </w:rPr>
        <w:t xml:space="preserve"> </w:t>
      </w:r>
      <w:r>
        <w:rPr>
          <w:color w:val="2B3D4F"/>
          <w:w w:val="85"/>
        </w:rPr>
        <w:t>=</w:t>
      </w:r>
      <w:r>
        <w:rPr>
          <w:color w:val="2B3D4F"/>
          <w:spacing w:val="-39"/>
          <w:w w:val="85"/>
        </w:rPr>
        <w:t xml:space="preserve"> </w:t>
      </w:r>
      <w:r>
        <w:rPr>
          <w:color w:val="2B3D4F"/>
          <w:w w:val="85"/>
        </w:rPr>
        <w:t>secure_filename(file.filename) upload_dir</w:t>
      </w:r>
      <w:r>
        <w:rPr>
          <w:color w:val="2B3D4F"/>
          <w:spacing w:val="-23"/>
          <w:w w:val="85"/>
        </w:rPr>
        <w:t xml:space="preserve"> </w:t>
      </w:r>
      <w:r>
        <w:rPr>
          <w:color w:val="2B3D4F"/>
          <w:w w:val="85"/>
        </w:rPr>
        <w:t>=</w:t>
      </w:r>
      <w:r>
        <w:rPr>
          <w:color w:val="2B3D4F"/>
          <w:spacing w:val="-23"/>
          <w:w w:val="85"/>
        </w:rPr>
        <w:t xml:space="preserve"> </w:t>
      </w:r>
      <w:r>
        <w:rPr>
          <w:color w:val="2B3D4F"/>
          <w:w w:val="85"/>
        </w:rPr>
        <w:t xml:space="preserve">'web/static/uploads' </w:t>
      </w:r>
      <w:r>
        <w:rPr>
          <w:color w:val="2B3D4F"/>
          <w:w w:val="90"/>
        </w:rPr>
        <w:t>os.makedirs(upload_dir,</w:t>
      </w:r>
      <w:r>
        <w:rPr>
          <w:color w:val="2B3D4F"/>
          <w:spacing w:val="-44"/>
          <w:w w:val="90"/>
        </w:rPr>
        <w:t xml:space="preserve"> </w:t>
      </w:r>
      <w:r>
        <w:rPr>
          <w:color w:val="2B3D4F"/>
          <w:w w:val="90"/>
        </w:rPr>
        <w:t xml:space="preserve">exist_ok=True) </w:t>
      </w:r>
      <w:r>
        <w:rPr>
          <w:color w:val="2B3D4F"/>
          <w:w w:val="80"/>
        </w:rPr>
        <w:t>save_path</w:t>
      </w:r>
      <w:r>
        <w:rPr>
          <w:color w:val="2B3D4F"/>
          <w:spacing w:val="-17"/>
          <w:w w:val="80"/>
        </w:rPr>
        <w:t xml:space="preserve"> </w:t>
      </w:r>
      <w:r>
        <w:rPr>
          <w:color w:val="2B3D4F"/>
          <w:w w:val="80"/>
        </w:rPr>
        <w:t>=</w:t>
      </w:r>
      <w:r>
        <w:rPr>
          <w:color w:val="2B3D4F"/>
          <w:spacing w:val="-17"/>
          <w:w w:val="80"/>
        </w:rPr>
        <w:t xml:space="preserve"> </w:t>
      </w:r>
      <w:r>
        <w:rPr>
          <w:color w:val="2B3D4F"/>
          <w:w w:val="80"/>
        </w:rPr>
        <w:t>os.path.join(upload_dir,</w:t>
      </w:r>
      <w:r>
        <w:rPr>
          <w:color w:val="2B3D4F"/>
          <w:spacing w:val="-17"/>
          <w:w w:val="80"/>
        </w:rPr>
        <w:t xml:space="preserve"> </w:t>
      </w:r>
      <w:r>
        <w:rPr>
          <w:color w:val="2B3D4F"/>
          <w:w w:val="80"/>
        </w:rPr>
        <w:t xml:space="preserve">filename) </w:t>
      </w:r>
      <w:r>
        <w:rPr>
          <w:color w:val="2B3D4F"/>
          <w:spacing w:val="-2"/>
          <w:w w:val="85"/>
        </w:rPr>
        <w:t>file.save(save_path)</w:t>
      </w:r>
    </w:p>
    <w:p w14:paraId="2AE832DB">
      <w:pPr>
        <w:pStyle w:val="9"/>
        <w:spacing w:before="70"/>
      </w:pPr>
    </w:p>
    <w:p w14:paraId="7A6546F5">
      <w:pPr>
        <w:pStyle w:val="9"/>
        <w:ind w:left="1320"/>
      </w:pPr>
      <w:r>
        <w:rPr>
          <w:color w:val="2B3D4F"/>
          <w:spacing w:val="-8"/>
          <w:w w:val="90"/>
        </w:rPr>
        <w:t xml:space="preserve"># </w:t>
      </w:r>
      <w:r>
        <w:rPr>
          <w:color w:val="2B3D4F"/>
          <w:w w:val="90"/>
        </w:rPr>
        <w:t>3.</w:t>
      </w:r>
      <w:r>
        <w:rPr>
          <w:color w:val="2B3D4F"/>
          <w:spacing w:val="-5"/>
          <w:w w:val="90"/>
        </w:rPr>
        <w:t xml:space="preserve"> 调用模型推理</w:t>
      </w:r>
    </w:p>
    <w:p w14:paraId="475E2217">
      <w:pPr>
        <w:pStyle w:val="9"/>
        <w:spacing w:before="70"/>
        <w:ind w:left="1320"/>
      </w:pPr>
      <w:r>
        <w:rPr>
          <w:color w:val="2B3D4F"/>
          <w:w w:val="75"/>
        </w:rPr>
        <w:t>result</w:t>
      </w:r>
      <w:r>
        <w:rPr>
          <w:color w:val="2B3D4F"/>
          <w:spacing w:val="-24"/>
          <w:w w:val="75"/>
        </w:rPr>
        <w:t xml:space="preserve"> </w:t>
      </w:r>
      <w:r>
        <w:rPr>
          <w:color w:val="2B3D4F"/>
          <w:w w:val="75"/>
        </w:rPr>
        <w:t>=</w:t>
      </w:r>
      <w:r>
        <w:rPr>
          <w:color w:val="2B3D4F"/>
          <w:spacing w:val="-23"/>
          <w:w w:val="75"/>
        </w:rPr>
        <w:t xml:space="preserve"> </w:t>
      </w:r>
      <w:r>
        <w:rPr>
          <w:color w:val="2B3D4F"/>
          <w:spacing w:val="-2"/>
          <w:w w:val="75"/>
        </w:rPr>
        <w:t>predictor.predict(save_path)</w:t>
      </w:r>
    </w:p>
    <w:p w14:paraId="7D5ECF66">
      <w:pPr>
        <w:pStyle w:val="9"/>
        <w:spacing w:before="138"/>
      </w:pPr>
    </w:p>
    <w:p w14:paraId="1663A466">
      <w:pPr>
        <w:pStyle w:val="9"/>
        <w:ind w:left="1320"/>
      </w:pPr>
      <w:r>
        <w:rPr>
          <w:color w:val="2B3D4F"/>
          <w:spacing w:val="-13"/>
          <w:w w:val="90"/>
        </w:rPr>
        <w:t xml:space="preserve"># </w:t>
      </w:r>
      <w:r>
        <w:rPr>
          <w:color w:val="2B3D4F"/>
          <w:w w:val="90"/>
        </w:rPr>
        <w:t>4.</w:t>
      </w:r>
      <w:r>
        <w:rPr>
          <w:color w:val="2B3D4F"/>
          <w:spacing w:val="-7"/>
          <w:w w:val="90"/>
        </w:rPr>
        <w:t xml:space="preserve"> 写入数据库</w:t>
      </w:r>
    </w:p>
    <w:p w14:paraId="50419FE6">
      <w:pPr>
        <w:pStyle w:val="9"/>
        <w:spacing w:before="70" w:line="312" w:lineRule="auto"/>
        <w:ind w:left="1320" w:right="5943"/>
      </w:pPr>
      <w:r>
        <w:rPr>
          <w:color w:val="2B3D4F"/>
          <w:w w:val="80"/>
        </w:rPr>
        <w:t>conn</w:t>
      </w:r>
      <w:r>
        <w:rPr>
          <w:color w:val="2B3D4F"/>
          <w:spacing w:val="-35"/>
          <w:w w:val="80"/>
        </w:rPr>
        <w:t xml:space="preserve"> </w:t>
      </w:r>
      <w:r>
        <w:rPr>
          <w:color w:val="2B3D4F"/>
          <w:w w:val="80"/>
        </w:rPr>
        <w:t>=</w:t>
      </w:r>
      <w:r>
        <w:rPr>
          <w:color w:val="2B3D4F"/>
          <w:spacing w:val="-35"/>
          <w:w w:val="80"/>
        </w:rPr>
        <w:t xml:space="preserve"> </w:t>
      </w:r>
      <w:r>
        <w:rPr>
          <w:color w:val="2B3D4F"/>
          <w:w w:val="80"/>
        </w:rPr>
        <w:t xml:space="preserve">sqlite3.connect('defect_detection.db') </w:t>
      </w:r>
      <w:r>
        <w:rPr>
          <w:color w:val="2B3D4F"/>
          <w:spacing w:val="-6"/>
        </w:rPr>
        <w:t>conn.execute("""</w:t>
      </w:r>
    </w:p>
    <w:p w14:paraId="12A87153">
      <w:pPr>
        <w:pStyle w:val="9"/>
        <w:ind w:left="1469"/>
      </w:pPr>
      <w:r>
        <w:rPr>
          <w:color w:val="2B3D4F"/>
          <w:spacing w:val="8"/>
        </w:rPr>
        <w:t>INSERT</w:t>
      </w:r>
      <w:r>
        <w:rPr>
          <w:color w:val="2B3D4F"/>
          <w:spacing w:val="-24"/>
        </w:rPr>
        <w:t xml:space="preserve"> </w:t>
      </w:r>
      <w:r>
        <w:rPr>
          <w:color w:val="2B3D4F"/>
          <w:spacing w:val="8"/>
        </w:rPr>
        <w:t>INTO</w:t>
      </w:r>
      <w:r>
        <w:rPr>
          <w:color w:val="2B3D4F"/>
          <w:spacing w:val="-24"/>
        </w:rPr>
        <w:t xml:space="preserve"> </w:t>
      </w:r>
      <w:r>
        <w:rPr>
          <w:color w:val="2B3D4F"/>
          <w:spacing w:val="-6"/>
        </w:rPr>
        <w:t>detection_records</w:t>
      </w:r>
    </w:p>
    <w:p w14:paraId="50A979AD">
      <w:pPr>
        <w:pStyle w:val="9"/>
        <w:spacing w:before="70" w:line="312" w:lineRule="auto"/>
        <w:ind w:left="1469" w:right="4512"/>
      </w:pPr>
      <w:r>
        <w:rPr>
          <w:color w:val="2B3D4F"/>
          <w:w w:val="80"/>
        </w:rPr>
        <w:t>(image_path,</w:t>
      </w:r>
      <w:r>
        <w:rPr>
          <w:color w:val="2B3D4F"/>
          <w:spacing w:val="-9"/>
          <w:w w:val="80"/>
        </w:rPr>
        <w:t xml:space="preserve"> </w:t>
      </w:r>
      <w:r>
        <w:rPr>
          <w:color w:val="2B3D4F"/>
          <w:w w:val="80"/>
        </w:rPr>
        <w:t>predicted_class,</w:t>
      </w:r>
      <w:r>
        <w:rPr>
          <w:color w:val="2B3D4F"/>
          <w:spacing w:val="-9"/>
          <w:w w:val="80"/>
        </w:rPr>
        <w:t xml:space="preserve"> </w:t>
      </w:r>
      <w:r>
        <w:rPr>
          <w:color w:val="2B3D4F"/>
          <w:w w:val="80"/>
        </w:rPr>
        <w:t>predicted_name,</w:t>
      </w:r>
      <w:r>
        <w:rPr>
          <w:color w:val="2B3D4F"/>
          <w:spacing w:val="-9"/>
          <w:w w:val="80"/>
        </w:rPr>
        <w:t xml:space="preserve"> </w:t>
      </w:r>
      <w:r>
        <w:rPr>
          <w:color w:val="2B3D4F"/>
          <w:w w:val="80"/>
        </w:rPr>
        <w:t>confidence,</w:t>
      </w:r>
      <w:r>
        <w:rPr>
          <w:color w:val="2B3D4F"/>
          <w:spacing w:val="-9"/>
          <w:w w:val="80"/>
        </w:rPr>
        <w:t xml:space="preserve"> </w:t>
      </w:r>
      <w:r>
        <w:rPr>
          <w:color w:val="2B3D4F"/>
          <w:w w:val="80"/>
        </w:rPr>
        <w:t xml:space="preserve">detect_time) </w:t>
      </w:r>
      <w:r>
        <w:rPr>
          <w:color w:val="2B3D4F"/>
        </w:rPr>
        <w:t>VALUES</w:t>
      </w:r>
      <w:r>
        <w:rPr>
          <w:color w:val="2B3D4F"/>
          <w:spacing w:val="-51"/>
        </w:rPr>
        <w:t xml:space="preserve"> </w:t>
      </w:r>
      <w:r>
        <w:rPr>
          <w:color w:val="2B3D4F"/>
          <w:w w:val="90"/>
        </w:rPr>
        <w:t>(?,</w:t>
      </w:r>
      <w:r>
        <w:rPr>
          <w:color w:val="2B3D4F"/>
          <w:spacing w:val="-42"/>
          <w:w w:val="90"/>
        </w:rPr>
        <w:t xml:space="preserve"> </w:t>
      </w:r>
      <w:r>
        <w:rPr>
          <w:color w:val="2B3D4F"/>
          <w:w w:val="90"/>
        </w:rPr>
        <w:t>?,</w:t>
      </w:r>
      <w:r>
        <w:rPr>
          <w:color w:val="2B3D4F"/>
          <w:spacing w:val="-42"/>
          <w:w w:val="90"/>
        </w:rPr>
        <w:t xml:space="preserve"> </w:t>
      </w:r>
      <w:r>
        <w:rPr>
          <w:color w:val="2B3D4F"/>
          <w:w w:val="90"/>
        </w:rPr>
        <w:t>?,</w:t>
      </w:r>
      <w:r>
        <w:rPr>
          <w:color w:val="2B3D4F"/>
          <w:spacing w:val="-42"/>
          <w:w w:val="90"/>
        </w:rPr>
        <w:t xml:space="preserve"> </w:t>
      </w:r>
      <w:r>
        <w:rPr>
          <w:color w:val="2B3D4F"/>
          <w:w w:val="90"/>
        </w:rPr>
        <w:t>?,</w:t>
      </w:r>
      <w:r>
        <w:rPr>
          <w:color w:val="2B3D4F"/>
          <w:spacing w:val="-42"/>
          <w:w w:val="90"/>
        </w:rPr>
        <w:t xml:space="preserve"> </w:t>
      </w:r>
      <w:r>
        <w:rPr>
          <w:color w:val="2B3D4F"/>
          <w:w w:val="90"/>
        </w:rPr>
        <w:t>?)</w:t>
      </w:r>
    </w:p>
    <w:p w14:paraId="497C2F0D">
      <w:pPr>
        <w:pStyle w:val="9"/>
        <w:spacing w:line="312" w:lineRule="auto"/>
        <w:ind w:left="1543" w:right="5779" w:hanging="224"/>
      </w:pPr>
      <w:r>
        <w:rPr>
          <w:color w:val="2B3D4F"/>
          <w:w w:val="75"/>
        </w:rPr>
        <w:t>""",</w:t>
      </w:r>
      <w:r>
        <w:rPr>
          <w:color w:val="2B3D4F"/>
          <w:spacing w:val="-14"/>
          <w:w w:val="75"/>
        </w:rPr>
        <w:t xml:space="preserve"> </w:t>
      </w:r>
      <w:r>
        <w:rPr>
          <w:color w:val="2B3D4F"/>
          <w:w w:val="75"/>
        </w:rPr>
        <w:t>(filename,</w:t>
      </w:r>
      <w:r>
        <w:rPr>
          <w:color w:val="2B3D4F"/>
          <w:spacing w:val="-14"/>
          <w:w w:val="75"/>
        </w:rPr>
        <w:t xml:space="preserve"> </w:t>
      </w:r>
      <w:r>
        <w:rPr>
          <w:color w:val="2B3D4F"/>
          <w:w w:val="75"/>
        </w:rPr>
        <w:t xml:space="preserve">result['predicted_class'], </w:t>
      </w:r>
      <w:r>
        <w:rPr>
          <w:color w:val="2B3D4F"/>
          <w:w w:val="80"/>
        </w:rPr>
        <w:t>result['predicted_name_cn'],</w:t>
      </w:r>
      <w:r>
        <w:rPr>
          <w:color w:val="2B3D4F"/>
          <w:spacing w:val="-35"/>
          <w:w w:val="80"/>
        </w:rPr>
        <w:t xml:space="preserve"> </w:t>
      </w:r>
      <w:r>
        <w:rPr>
          <w:color w:val="2B3D4F"/>
          <w:w w:val="80"/>
        </w:rPr>
        <w:t xml:space="preserve">result['confidence'], </w:t>
      </w:r>
      <w:r>
        <w:rPr>
          <w:color w:val="2B3D4F"/>
          <w:w w:val="90"/>
        </w:rPr>
        <w:t>datetime.now().strftime('%Y-%m-%d</w:t>
      </w:r>
      <w:r>
        <w:rPr>
          <w:color w:val="2B3D4F"/>
          <w:spacing w:val="-44"/>
          <w:w w:val="90"/>
        </w:rPr>
        <w:t xml:space="preserve"> </w:t>
      </w:r>
      <w:r>
        <w:rPr>
          <w:color w:val="2B3D4F"/>
          <w:w w:val="95"/>
        </w:rPr>
        <w:t>%H:%M:%S')))</w:t>
      </w:r>
    </w:p>
    <w:p w14:paraId="71DAD5CB">
      <w:pPr>
        <w:pStyle w:val="9"/>
        <w:spacing w:before="1" w:line="312" w:lineRule="auto"/>
        <w:ind w:left="1320" w:right="8381"/>
      </w:pPr>
      <w:r>
        <w:rPr>
          <w:color w:val="2B3D4F"/>
          <w:spacing w:val="-2"/>
          <w:w w:val="90"/>
        </w:rPr>
        <w:t xml:space="preserve">conn.commit() </w:t>
      </w:r>
      <w:r>
        <w:rPr>
          <w:color w:val="2B3D4F"/>
          <w:spacing w:val="-2"/>
        </w:rPr>
        <w:t>conn.close()</w:t>
      </w:r>
    </w:p>
    <w:p w14:paraId="252E3F36">
      <w:pPr>
        <w:pStyle w:val="9"/>
        <w:spacing w:before="69"/>
      </w:pPr>
    </w:p>
    <w:p w14:paraId="72070102">
      <w:pPr>
        <w:pStyle w:val="9"/>
        <w:spacing w:line="312" w:lineRule="auto"/>
        <w:ind w:left="1320" w:right="8381"/>
      </w:pPr>
      <w:r>
        <w:rPr>
          <w:color w:val="2B3D4F"/>
          <w:spacing w:val="-28"/>
        </w:rPr>
        <w:t xml:space="preserve"># </w:t>
      </w:r>
      <w:r>
        <w:rPr>
          <w:color w:val="2B3D4F"/>
          <w:spacing w:val="-2"/>
        </w:rPr>
        <w:t>5.</w:t>
      </w:r>
      <w:r>
        <w:rPr>
          <w:color w:val="2B3D4F"/>
          <w:spacing w:val="-29"/>
        </w:rPr>
        <w:t xml:space="preserve"> 返回 </w:t>
      </w:r>
      <w:r>
        <w:rPr>
          <w:color w:val="2B3D4F"/>
          <w:spacing w:val="-2"/>
        </w:rPr>
        <w:t>JSON</w:t>
      </w:r>
      <w:r>
        <w:rPr>
          <w:color w:val="2B3D4F"/>
          <w:spacing w:val="-20"/>
        </w:rPr>
        <w:t xml:space="preserve"> 结果</w:t>
      </w:r>
      <w:r>
        <w:rPr>
          <w:color w:val="2B3D4F"/>
          <w:spacing w:val="-2"/>
        </w:rPr>
        <w:t xml:space="preserve"> </w:t>
      </w:r>
      <w:r>
        <w:rPr>
          <w:color w:val="2B3D4F"/>
          <w:w w:val="80"/>
        </w:rPr>
        <w:t>return</w:t>
      </w:r>
      <w:r>
        <w:rPr>
          <w:color w:val="2B3D4F"/>
          <w:spacing w:val="-35"/>
          <w:w w:val="80"/>
        </w:rPr>
        <w:t xml:space="preserve"> </w:t>
      </w:r>
      <w:r>
        <w:rPr>
          <w:color w:val="2B3D4F"/>
          <w:spacing w:val="-2"/>
          <w:w w:val="75"/>
        </w:rPr>
        <w:t>jsonify(result)</w:t>
      </w:r>
    </w:p>
    <w:p w14:paraId="2D3A94DE">
      <w:pPr>
        <w:pStyle w:val="9"/>
      </w:pPr>
    </w:p>
    <w:p w14:paraId="5C55A5A5">
      <w:pPr>
        <w:pStyle w:val="9"/>
        <w:spacing w:before="19"/>
      </w:pPr>
    </w:p>
    <w:p w14:paraId="4AA985B0">
      <w:pPr>
        <w:pStyle w:val="5"/>
      </w:pPr>
      <w:r>
        <w:rPr>
          <w:color w:val="2B3D4F"/>
          <w:spacing w:val="-2"/>
        </w:rPr>
        <w:t>代码逻辑解释：</w:t>
      </w:r>
    </w:p>
    <w:p w14:paraId="146EA0DC">
      <w:pPr>
        <w:pStyle w:val="5"/>
        <w:spacing w:after="0"/>
        <w:sectPr>
          <w:pgSz w:w="11910" w:h="16840"/>
          <w:pgMar w:top="1180" w:right="141" w:bottom="820" w:left="566" w:header="526" w:footer="635" w:gutter="0"/>
          <w:cols w:space="720" w:num="1"/>
        </w:sectPr>
      </w:pPr>
    </w:p>
    <w:p w14:paraId="548D9358">
      <w:pPr>
        <w:pStyle w:val="7"/>
        <w:spacing w:before="64"/>
      </w:pPr>
      <w:r>
        <w:rPr>
          <w:spacing w:val="4"/>
          <w:w w:val="120"/>
        </w:rPr>
        <w:t>（1）MAX_CONTENT_LENGTH</w:t>
      </w:r>
      <w:r>
        <w:rPr>
          <w:spacing w:val="-55"/>
          <w:w w:val="120"/>
        </w:rPr>
        <w:t xml:space="preserve"> </w:t>
      </w:r>
      <w:r>
        <w:rPr>
          <w:spacing w:val="-10"/>
          <w:w w:val="125"/>
        </w:rPr>
        <w:t>=</w:t>
      </w:r>
    </w:p>
    <w:p w14:paraId="1913C699">
      <w:pPr>
        <w:pStyle w:val="7"/>
        <w:spacing w:line="340" w:lineRule="auto"/>
        <w:ind w:right="3495"/>
      </w:pPr>
      <w:r>
        <w:t>10MB</w:t>
      </w:r>
      <w:r>
        <w:rPr>
          <w:spacing w:val="-3"/>
        </w:rPr>
        <w:t xml:space="preserve">：限制上传文件大小，防止大图片导致内存溢出。这是开发中 </w:t>
      </w:r>
      <w:r>
        <w:t>AI</w:t>
      </w:r>
      <w:r>
        <w:rPr>
          <w:spacing w:val="-2"/>
        </w:rPr>
        <w:t>初版代码遗漏、人工补充的安全校验。</w:t>
      </w:r>
    </w:p>
    <w:p w14:paraId="19DA0201">
      <w:pPr>
        <w:pStyle w:val="7"/>
        <w:numPr>
          <w:ilvl w:val="0"/>
          <w:numId w:val="18"/>
        </w:numPr>
        <w:tabs>
          <w:tab w:val="left" w:pos="1512"/>
        </w:tabs>
        <w:spacing w:before="119" w:after="0" w:line="340" w:lineRule="auto"/>
        <w:ind w:left="971" w:right="1494" w:firstLine="0"/>
        <w:jc w:val="left"/>
      </w:pPr>
      <w:r>
        <w:rPr>
          <w:spacing w:val="-8"/>
        </w:rPr>
        <w:t>predictor</w:t>
      </w:r>
      <w:r>
        <w:rPr>
          <w:spacing w:val="-21"/>
        </w:rPr>
        <w:t xml:space="preserve"> 全局加载：模型在 </w:t>
      </w:r>
      <w:r>
        <w:rPr>
          <w:spacing w:val="-8"/>
        </w:rPr>
        <w:t>Flask</w:t>
      </w:r>
      <w:r>
        <w:rPr>
          <w:spacing w:val="-16"/>
        </w:rPr>
        <w:t xml:space="preserve"> 启动时加载一次，存在全局变量中。如果每次请求都</w:t>
      </w:r>
      <w:r>
        <w:rPr>
          <w:spacing w:val="-2"/>
        </w:rPr>
        <w:t>加载模型，推理延迟会增加几秒，用户体验极差。这是后端性能优化的关键。</w:t>
      </w:r>
    </w:p>
    <w:p w14:paraId="0133903B">
      <w:pPr>
        <w:pStyle w:val="7"/>
        <w:numPr>
          <w:ilvl w:val="0"/>
          <w:numId w:val="18"/>
        </w:numPr>
        <w:tabs>
          <w:tab w:val="left" w:pos="1512"/>
        </w:tabs>
        <w:spacing w:before="119" w:after="0" w:line="240" w:lineRule="auto"/>
        <w:ind w:left="1512" w:right="0" w:hanging="541"/>
        <w:jc w:val="left"/>
      </w:pPr>
      <w:r>
        <w:rPr>
          <w:w w:val="90"/>
        </w:rPr>
        <w:t>secure_filename()：过滤文件名中的特殊字符（</w:t>
      </w:r>
      <w:r>
        <w:rPr>
          <w:spacing w:val="-10"/>
          <w:w w:val="90"/>
        </w:rPr>
        <w:t>如</w:t>
      </w:r>
    </w:p>
    <w:p w14:paraId="12608A87">
      <w:pPr>
        <w:pStyle w:val="7"/>
        <w:spacing w:line="340" w:lineRule="auto"/>
        <w:ind w:right="1603"/>
      </w:pPr>
      <w:r>
        <w:rPr>
          <w:w w:val="97"/>
        </w:rPr>
        <w:t>../、路径分隔符），防止路径穿越攻击（用户上传名为</w:t>
      </w:r>
      <w:r>
        <w:rPr>
          <w:spacing w:val="-65"/>
        </w:rPr>
        <w:t xml:space="preserve"> </w:t>
      </w:r>
      <w:r>
        <w:rPr>
          <w:w w:val="73"/>
        </w:rPr>
        <w:t>../../etc/passwd</w:t>
      </w:r>
      <w:r>
        <w:rPr>
          <w:spacing w:val="-17"/>
        </w:rPr>
        <w:t xml:space="preserve"> 的文件</w:t>
      </w:r>
      <w:r>
        <w:t>）</w:t>
      </w:r>
      <w:r>
        <w:rPr>
          <w:spacing w:val="-17"/>
        </w:rPr>
        <w:t xml:space="preserve">。这是 </w:t>
      </w:r>
      <w:r>
        <w:rPr>
          <w:spacing w:val="-6"/>
          <w:w w:val="126"/>
        </w:rPr>
        <w:t>Web</w:t>
      </w:r>
      <w:r>
        <w:t>安全的基本要求。</w:t>
      </w:r>
    </w:p>
    <w:p w14:paraId="30BC01B9">
      <w:pPr>
        <w:pStyle w:val="7"/>
        <w:numPr>
          <w:ilvl w:val="0"/>
          <w:numId w:val="18"/>
        </w:numPr>
        <w:tabs>
          <w:tab w:val="left" w:pos="1512"/>
        </w:tabs>
        <w:spacing w:before="119" w:after="0" w:line="340" w:lineRule="auto"/>
        <w:ind w:left="971" w:right="3204" w:firstLine="0"/>
        <w:jc w:val="left"/>
      </w:pPr>
      <w:r>
        <w:rPr>
          <w:spacing w:val="-23"/>
        </w:rPr>
        <w:t>五步处理流程：校验文件 → 保存图片 → 模型推理 → 写入数据库 →</w:t>
      </w:r>
      <w:r>
        <w:rPr>
          <w:spacing w:val="-2"/>
        </w:rPr>
        <w:t>返回结果，构成完整的业务闭环。每一步都有明确的错误处理。</w:t>
      </w:r>
    </w:p>
    <w:p w14:paraId="236C1703">
      <w:pPr>
        <w:pStyle w:val="7"/>
        <w:numPr>
          <w:ilvl w:val="0"/>
          <w:numId w:val="18"/>
        </w:numPr>
        <w:tabs>
          <w:tab w:val="left" w:pos="1512"/>
        </w:tabs>
        <w:spacing w:before="120" w:after="0" w:line="240" w:lineRule="auto"/>
        <w:ind w:left="1512" w:right="0" w:hanging="541"/>
        <w:jc w:val="left"/>
      </w:pPr>
      <w:r>
        <w:rPr>
          <w:w w:val="90"/>
        </w:rPr>
        <w:t>sqlite3</w:t>
      </w:r>
      <w:r>
        <w:rPr>
          <w:spacing w:val="-9"/>
          <w:w w:val="90"/>
        </w:rPr>
        <w:t xml:space="preserve"> 直接操作：使用 </w:t>
      </w:r>
      <w:r>
        <w:rPr>
          <w:w w:val="90"/>
        </w:rPr>
        <w:t>Python</w:t>
      </w:r>
      <w:r>
        <w:rPr>
          <w:spacing w:val="-14"/>
          <w:w w:val="90"/>
        </w:rPr>
        <w:t xml:space="preserve"> 内置的 </w:t>
      </w:r>
      <w:r>
        <w:rPr>
          <w:spacing w:val="-2"/>
          <w:w w:val="90"/>
        </w:rPr>
        <w:t>sqlite3</w:t>
      </w:r>
    </w:p>
    <w:p w14:paraId="49D27ADB">
      <w:pPr>
        <w:pStyle w:val="7"/>
        <w:spacing w:before="118"/>
      </w:pPr>
      <w:r>
        <w:rPr>
          <w:spacing w:val="-1"/>
        </w:rPr>
        <w:t>模块，无需额外安装数据库服务，适合课程设计的轻量级场景。</w:t>
      </w:r>
    </w:p>
    <w:p w14:paraId="10742FD8">
      <w:pPr>
        <w:pStyle w:val="9"/>
        <w:spacing w:before="2"/>
        <w:rPr>
          <w:sz w:val="4"/>
        </w:rPr>
      </w:pPr>
      <w:r>
        <w:rPr>
          <w:sz w:val="4"/>
        </w:rPr>
        <mc:AlternateContent>
          <mc:Choice Requires="wps">
            <w:drawing>
              <wp:anchor distT="0" distB="0" distL="0" distR="0" simplePos="0" relativeHeight="251675648" behindDoc="1" locked="0" layoutInCell="1" allowOverlap="1">
                <wp:simplePos x="0" y="0"/>
                <wp:positionH relativeFrom="page">
                  <wp:posOffset>1001395</wp:posOffset>
                </wp:positionH>
                <wp:positionV relativeFrom="paragraph">
                  <wp:posOffset>49530</wp:posOffset>
                </wp:positionV>
                <wp:extent cx="5556885" cy="106680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556885" cy="1066800"/>
                        </a:xfrm>
                        <a:prstGeom prst="rect">
                          <a:avLst/>
                        </a:prstGeom>
                        <a:solidFill>
                          <a:srgbClr val="E9F9F0"/>
                        </a:solidFill>
                      </wps:spPr>
                      <wps:txbx>
                        <w:txbxContent>
                          <w:p w14:paraId="332E2871">
                            <w:pPr>
                              <w:spacing w:before="160"/>
                              <w:ind w:left="160" w:right="0" w:firstLine="0"/>
                              <w:jc w:val="left"/>
                              <w:rPr>
                                <w:color w:val="000000"/>
                                <w:sz w:val="20"/>
                              </w:rPr>
                            </w:pPr>
                            <w:r>
                              <w:rPr>
                                <w:color w:val="1D8349"/>
                                <w:spacing w:val="-2"/>
                                <w:sz w:val="20"/>
                              </w:rPr>
                              <w:t>【老师着重看】</w:t>
                            </w:r>
                          </w:p>
                          <w:p w14:paraId="0F40D95C">
                            <w:pPr>
                              <w:spacing w:before="83"/>
                              <w:ind w:left="160" w:right="0" w:firstLine="0"/>
                              <w:jc w:val="left"/>
                              <w:rPr>
                                <w:color w:val="000000"/>
                                <w:sz w:val="20"/>
                              </w:rPr>
                            </w:pPr>
                            <w:r>
                              <w:rPr>
                                <w:color w:val="1D8349"/>
                                <w:spacing w:val="-19"/>
                                <w:sz w:val="20"/>
                              </w:rPr>
                              <w:t xml:space="preserve">后端 </w:t>
                            </w:r>
                            <w:r>
                              <w:rPr>
                                <w:color w:val="1D8349"/>
                                <w:sz w:val="20"/>
                              </w:rPr>
                              <w:t>API</w:t>
                            </w:r>
                            <w:r>
                              <w:rPr>
                                <w:color w:val="1D8349"/>
                                <w:spacing w:val="-8"/>
                                <w:sz w:val="20"/>
                              </w:rPr>
                              <w:t xml:space="preserve"> 是老师随机抽代码讲解的高频区域。重点要能讲清：①模型为什么全局加载</w:t>
                            </w:r>
                            <w:r>
                              <w:rPr>
                                <w:color w:val="1D8349"/>
                                <w:sz w:val="20"/>
                              </w:rPr>
                              <w:t>（性能</w:t>
                            </w:r>
                            <w:r>
                              <w:rPr>
                                <w:color w:val="1D8349"/>
                                <w:spacing w:val="-5"/>
                                <w:sz w:val="20"/>
                              </w:rPr>
                              <w:t>）；</w:t>
                            </w:r>
                          </w:p>
                          <w:p w14:paraId="76FFFAA1">
                            <w:pPr>
                              <w:spacing w:before="84" w:line="319" w:lineRule="auto"/>
                              <w:ind w:left="160" w:right="234" w:firstLine="0"/>
                              <w:jc w:val="left"/>
                              <w:rPr>
                                <w:color w:val="000000"/>
                                <w:sz w:val="20"/>
                              </w:rPr>
                            </w:pPr>
                            <w:r>
                              <w:rPr>
                                <w:color w:val="1D8349"/>
                                <w:spacing w:val="-2"/>
                                <w:sz w:val="20"/>
                              </w:rPr>
                              <w:t>②文件上传怎么校验（安全）；③前后端数据怎么交互（JSON）；④检测结果怎么存数据库（S QL）。答辩时老师可能指着某一行代码问"这行是干什么的"，要能脱口而出。</w:t>
                            </w:r>
                          </w:p>
                        </w:txbxContent>
                      </wps:txbx>
                      <wps:bodyPr wrap="square" lIns="0" tIns="0" rIns="0" bIns="0" rtlCol="0">
                        <a:noAutofit/>
                      </wps:bodyPr>
                    </wps:wsp>
                  </a:graphicData>
                </a:graphic>
              </wp:anchor>
            </w:drawing>
          </mc:Choice>
          <mc:Fallback>
            <w:pict>
              <v:shape id="Textbox 27" o:spid="_x0000_s1026" o:spt="202" type="#_x0000_t202" style="position:absolute;left:0pt;margin-left:78.85pt;margin-top:3.9pt;height:84pt;width:437.55pt;mso-position-horizontal-relative:page;mso-wrap-distance-bottom:0pt;mso-wrap-distance-top:0pt;z-index:-251640832;mso-width-relative:page;mso-height-relative:page;" fillcolor="#E9F9F0" filled="t" stroked="f" coordsize="21600,21600" o:gfxdata="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fgEsrXAAAACgEAAA8AAAAAAAAAAQAgAAAAIgAA&#10;AGRycy9kb3ducmV2LnhtbFBLAQIUABQAAAAIAIdO4kCj4jJ30AEAAKsDAAAOAAAAAAAAAAEAIAAA&#10;ACYBAABkcnMvZTJvRG9jLnhtbFBLBQYAAAAABgAGAFkBAABoBQAAAAA=&#10;">
                <v:fill on="t" focussize="0,0"/>
                <v:stroke on="f"/>
                <v:imagedata o:title=""/>
                <o:lock v:ext="edit" aspectratio="f"/>
                <v:textbox inset="0mm,0mm,0mm,0mm">
                  <w:txbxContent>
                    <w:p w14:paraId="332E2871">
                      <w:pPr>
                        <w:spacing w:before="160"/>
                        <w:ind w:left="160" w:right="0" w:firstLine="0"/>
                        <w:jc w:val="left"/>
                        <w:rPr>
                          <w:color w:val="000000"/>
                          <w:sz w:val="20"/>
                        </w:rPr>
                      </w:pPr>
                      <w:r>
                        <w:rPr>
                          <w:color w:val="1D8349"/>
                          <w:spacing w:val="-2"/>
                          <w:sz w:val="20"/>
                        </w:rPr>
                        <w:t>【老师着重看】</w:t>
                      </w:r>
                    </w:p>
                    <w:p w14:paraId="0F40D95C">
                      <w:pPr>
                        <w:spacing w:before="83"/>
                        <w:ind w:left="160" w:right="0" w:firstLine="0"/>
                        <w:jc w:val="left"/>
                        <w:rPr>
                          <w:color w:val="000000"/>
                          <w:sz w:val="20"/>
                        </w:rPr>
                      </w:pPr>
                      <w:r>
                        <w:rPr>
                          <w:color w:val="1D8349"/>
                          <w:spacing w:val="-19"/>
                          <w:sz w:val="20"/>
                        </w:rPr>
                        <w:t xml:space="preserve">后端 </w:t>
                      </w:r>
                      <w:r>
                        <w:rPr>
                          <w:color w:val="1D8349"/>
                          <w:sz w:val="20"/>
                        </w:rPr>
                        <w:t>API</w:t>
                      </w:r>
                      <w:r>
                        <w:rPr>
                          <w:color w:val="1D8349"/>
                          <w:spacing w:val="-8"/>
                          <w:sz w:val="20"/>
                        </w:rPr>
                        <w:t xml:space="preserve"> 是老师随机抽代码讲解的高频区域。重点要能讲清：①模型为什么全局加载</w:t>
                      </w:r>
                      <w:r>
                        <w:rPr>
                          <w:color w:val="1D8349"/>
                          <w:sz w:val="20"/>
                        </w:rPr>
                        <w:t>（性能</w:t>
                      </w:r>
                      <w:r>
                        <w:rPr>
                          <w:color w:val="1D8349"/>
                          <w:spacing w:val="-5"/>
                          <w:sz w:val="20"/>
                        </w:rPr>
                        <w:t>）；</w:t>
                      </w:r>
                    </w:p>
                    <w:p w14:paraId="76FFFAA1">
                      <w:pPr>
                        <w:spacing w:before="84" w:line="319" w:lineRule="auto"/>
                        <w:ind w:left="160" w:right="234" w:firstLine="0"/>
                        <w:jc w:val="left"/>
                        <w:rPr>
                          <w:color w:val="000000"/>
                          <w:sz w:val="20"/>
                        </w:rPr>
                      </w:pPr>
                      <w:r>
                        <w:rPr>
                          <w:color w:val="1D8349"/>
                          <w:spacing w:val="-2"/>
                          <w:sz w:val="20"/>
                        </w:rPr>
                        <w:t>②文件上传怎么校验（安全）；③前后端数据怎么交互（JSON）；④检测结果怎么存数据库（S QL）。答辩时老师可能指着某一行代码问"这行是干什么的"，要能脱口而出。</w:t>
                      </w:r>
                    </w:p>
                  </w:txbxContent>
                </v:textbox>
                <w10:wrap type="topAndBottom"/>
              </v:shape>
            </w:pict>
          </mc:Fallback>
        </mc:AlternateContent>
      </w:r>
    </w:p>
    <w:p w14:paraId="73F9873E">
      <w:pPr>
        <w:pStyle w:val="3"/>
        <w:numPr>
          <w:ilvl w:val="1"/>
          <w:numId w:val="15"/>
        </w:numPr>
        <w:tabs>
          <w:tab w:val="left" w:pos="1381"/>
        </w:tabs>
        <w:spacing w:before="120" w:after="0" w:line="240" w:lineRule="auto"/>
        <w:ind w:left="1381" w:right="0" w:hanging="410"/>
        <w:jc w:val="left"/>
      </w:pPr>
      <w:bookmarkStart w:id="17" w:name="_TOC_250013"/>
      <w:bookmarkEnd w:id="17"/>
      <w:r>
        <w:rPr>
          <w:color w:val="2880B8"/>
          <w:spacing w:val="-2"/>
        </w:rPr>
        <w:t>数据存储层实现</w:t>
      </w:r>
    </w:p>
    <w:p w14:paraId="1BAD2CB5">
      <w:pPr>
        <w:pStyle w:val="7"/>
        <w:spacing w:before="255"/>
        <w:ind w:left="1411"/>
      </w:pPr>
      <w:r>
        <w:rPr>
          <w:spacing w:val="-16"/>
        </w:rPr>
        <w:t xml:space="preserve">数据库采用 </w:t>
      </w:r>
      <w:r>
        <w:rPr>
          <w:spacing w:val="-6"/>
        </w:rPr>
        <w:t>SQLite，</w:t>
      </w:r>
      <w:r>
        <w:rPr>
          <w:spacing w:val="-35"/>
        </w:rPr>
        <w:t xml:space="preserve">是 </w:t>
      </w:r>
      <w:r>
        <w:rPr>
          <w:spacing w:val="-6"/>
        </w:rPr>
        <w:t>Python</w:t>
      </w:r>
    </w:p>
    <w:p w14:paraId="628CCCCF">
      <w:pPr>
        <w:pStyle w:val="7"/>
        <w:spacing w:before="118" w:line="340" w:lineRule="auto"/>
        <w:ind w:right="3300"/>
      </w:pPr>
      <w:r>
        <w:rPr>
          <w:spacing w:val="-5"/>
        </w:rPr>
        <w:t xml:space="preserve">内置的轻量级嵌入式数据库，无需额外安装和配置，数据存储在单个 </w:t>
      </w:r>
      <w:r>
        <w:rPr>
          <w:spacing w:val="-2"/>
        </w:rPr>
        <w:t>.db文件中，便于项目打包和迁移。</w:t>
      </w:r>
    </w:p>
    <w:p w14:paraId="5B9ED3EF">
      <w:pPr>
        <w:pStyle w:val="7"/>
        <w:spacing w:before="120"/>
      </w:pPr>
      <w:r>
        <w:rPr>
          <w:w w:val="90"/>
        </w:rPr>
        <w:t>数据库表设计（detection_records</w:t>
      </w:r>
      <w:r>
        <w:rPr>
          <w:spacing w:val="43"/>
        </w:rPr>
        <w:t xml:space="preserve"> </w:t>
      </w:r>
      <w:r>
        <w:rPr>
          <w:w w:val="90"/>
        </w:rPr>
        <w:t>检测记录表</w:t>
      </w:r>
      <w:r>
        <w:rPr>
          <w:spacing w:val="-5"/>
          <w:w w:val="90"/>
        </w:rPr>
        <w:t>）：</w:t>
      </w:r>
    </w:p>
    <w:p w14:paraId="7DE4FDC8">
      <w:pPr>
        <w:pStyle w:val="9"/>
        <w:spacing w:before="2"/>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701"/>
        <w:gridCol w:w="1134"/>
        <w:gridCol w:w="2551"/>
        <w:gridCol w:w="3685"/>
      </w:tblGrid>
      <w:tr w14:paraId="72FC43CE">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shd w:val="clear" w:color="auto" w:fill="1A5275"/>
          </w:tcPr>
          <w:p w14:paraId="13604E4C">
            <w:pPr>
              <w:pStyle w:val="17"/>
              <w:rPr>
                <w:sz w:val="20"/>
              </w:rPr>
            </w:pPr>
            <w:r>
              <w:rPr>
                <w:color w:val="FFFFFF"/>
                <w:spacing w:val="-4"/>
                <w:sz w:val="20"/>
              </w:rPr>
              <w:t>字段名</w:t>
            </w:r>
          </w:p>
        </w:tc>
        <w:tc>
          <w:tcPr>
            <w:tcW w:w="1134" w:type="dxa"/>
            <w:shd w:val="clear" w:color="auto" w:fill="1A5275"/>
          </w:tcPr>
          <w:p w14:paraId="2A40B0C4">
            <w:pPr>
              <w:pStyle w:val="17"/>
              <w:ind w:left="366"/>
              <w:jc w:val="left"/>
              <w:rPr>
                <w:sz w:val="20"/>
              </w:rPr>
            </w:pPr>
            <w:r>
              <w:rPr>
                <w:color w:val="FFFFFF"/>
                <w:spacing w:val="-5"/>
                <w:sz w:val="20"/>
              </w:rPr>
              <w:t>类型</w:t>
            </w:r>
          </w:p>
        </w:tc>
        <w:tc>
          <w:tcPr>
            <w:tcW w:w="2551" w:type="dxa"/>
            <w:shd w:val="clear" w:color="auto" w:fill="1A5275"/>
          </w:tcPr>
          <w:p w14:paraId="1FB09C36">
            <w:pPr>
              <w:pStyle w:val="17"/>
              <w:ind w:left="10" w:right="1"/>
              <w:rPr>
                <w:sz w:val="20"/>
              </w:rPr>
            </w:pPr>
            <w:r>
              <w:rPr>
                <w:color w:val="FFFFFF"/>
                <w:spacing w:val="-5"/>
                <w:sz w:val="20"/>
              </w:rPr>
              <w:t>约束</w:t>
            </w:r>
          </w:p>
        </w:tc>
        <w:tc>
          <w:tcPr>
            <w:tcW w:w="3685" w:type="dxa"/>
            <w:shd w:val="clear" w:color="auto" w:fill="1A5275"/>
          </w:tcPr>
          <w:p w14:paraId="4B59E179">
            <w:pPr>
              <w:pStyle w:val="17"/>
              <w:rPr>
                <w:sz w:val="20"/>
              </w:rPr>
            </w:pPr>
            <w:r>
              <w:rPr>
                <w:color w:val="FFFFFF"/>
                <w:spacing w:val="-5"/>
                <w:sz w:val="20"/>
              </w:rPr>
              <w:t>说明</w:t>
            </w:r>
          </w:p>
        </w:tc>
      </w:tr>
      <w:tr w14:paraId="4D4F16F3">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77E56F9E">
            <w:pPr>
              <w:pStyle w:val="17"/>
              <w:rPr>
                <w:sz w:val="20"/>
              </w:rPr>
            </w:pPr>
            <w:r>
              <w:rPr>
                <w:spacing w:val="-5"/>
                <w:w w:val="85"/>
                <w:sz w:val="20"/>
              </w:rPr>
              <w:t>id</w:t>
            </w:r>
          </w:p>
        </w:tc>
        <w:tc>
          <w:tcPr>
            <w:tcW w:w="1134" w:type="dxa"/>
          </w:tcPr>
          <w:p w14:paraId="23E62079">
            <w:pPr>
              <w:pStyle w:val="17"/>
              <w:ind w:left="150" w:right="-72"/>
              <w:jc w:val="left"/>
              <w:rPr>
                <w:sz w:val="20"/>
              </w:rPr>
            </w:pPr>
            <w:r>
              <w:rPr>
                <w:spacing w:val="-8"/>
                <w:w w:val="110"/>
                <w:sz w:val="20"/>
              </w:rPr>
              <w:t>INTEGERPRI</w:t>
            </w:r>
          </w:p>
        </w:tc>
        <w:tc>
          <w:tcPr>
            <w:tcW w:w="2551" w:type="dxa"/>
          </w:tcPr>
          <w:p w14:paraId="169E8845">
            <w:pPr>
              <w:pStyle w:val="17"/>
              <w:ind w:left="54" w:right="-144"/>
              <w:jc w:val="left"/>
              <w:rPr>
                <w:sz w:val="20"/>
              </w:rPr>
            </w:pPr>
            <w:r>
              <w:rPr>
                <w:w w:val="130"/>
                <w:sz w:val="20"/>
              </w:rPr>
              <w:t>MARY</w:t>
            </w:r>
            <w:r>
              <w:rPr>
                <w:spacing w:val="-78"/>
                <w:w w:val="130"/>
                <w:sz w:val="20"/>
              </w:rPr>
              <w:t xml:space="preserve"> </w:t>
            </w:r>
            <w:r>
              <w:rPr>
                <w:w w:val="130"/>
                <w:sz w:val="20"/>
              </w:rPr>
              <w:t>KEY</w:t>
            </w:r>
            <w:r>
              <w:rPr>
                <w:spacing w:val="-77"/>
                <w:w w:val="130"/>
                <w:sz w:val="20"/>
              </w:rPr>
              <w:t xml:space="preserve"> </w:t>
            </w:r>
            <w:r>
              <w:rPr>
                <w:spacing w:val="-2"/>
                <w:w w:val="130"/>
                <w:sz w:val="20"/>
              </w:rPr>
              <w:t>AUTOINCREMEN</w:t>
            </w:r>
          </w:p>
        </w:tc>
        <w:tc>
          <w:tcPr>
            <w:tcW w:w="3685" w:type="dxa"/>
          </w:tcPr>
          <w:p w14:paraId="05F92293">
            <w:pPr>
              <w:pStyle w:val="17"/>
              <w:tabs>
                <w:tab w:val="left" w:pos="742"/>
              </w:tabs>
              <w:ind w:left="121"/>
              <w:jc w:val="left"/>
              <w:rPr>
                <w:sz w:val="20"/>
              </w:rPr>
            </w:pPr>
            <w:r>
              <w:rPr>
                <w:spacing w:val="-10"/>
                <w:sz w:val="20"/>
              </w:rPr>
              <w:t>T</w:t>
            </w:r>
            <w:r>
              <w:rPr>
                <w:sz w:val="20"/>
              </w:rPr>
              <w:tab/>
            </w:r>
            <w:r>
              <w:rPr>
                <w:spacing w:val="-1"/>
                <w:sz w:val="20"/>
              </w:rPr>
              <w:t>记录唯一标识，自增主键</w:t>
            </w:r>
          </w:p>
        </w:tc>
      </w:tr>
      <w:tr w14:paraId="73461D8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1EC0A82F">
            <w:pPr>
              <w:pStyle w:val="17"/>
              <w:rPr>
                <w:sz w:val="20"/>
              </w:rPr>
            </w:pPr>
            <w:r>
              <w:rPr>
                <w:spacing w:val="-2"/>
                <w:sz w:val="20"/>
              </w:rPr>
              <w:t>image_path</w:t>
            </w:r>
          </w:p>
        </w:tc>
        <w:tc>
          <w:tcPr>
            <w:tcW w:w="1134" w:type="dxa"/>
          </w:tcPr>
          <w:p w14:paraId="3F354566">
            <w:pPr>
              <w:pStyle w:val="17"/>
              <w:ind w:left="324"/>
              <w:jc w:val="left"/>
              <w:rPr>
                <w:sz w:val="20"/>
              </w:rPr>
            </w:pPr>
            <w:r>
              <w:rPr>
                <w:spacing w:val="-4"/>
                <w:w w:val="120"/>
                <w:sz w:val="20"/>
              </w:rPr>
              <w:t>TEXT</w:t>
            </w:r>
          </w:p>
        </w:tc>
        <w:tc>
          <w:tcPr>
            <w:tcW w:w="2551" w:type="dxa"/>
          </w:tcPr>
          <w:p w14:paraId="68E1CEE2">
            <w:pPr>
              <w:pStyle w:val="17"/>
              <w:ind w:left="784"/>
              <w:jc w:val="left"/>
              <w:rPr>
                <w:sz w:val="20"/>
              </w:rPr>
            </w:pPr>
            <w:r>
              <w:rPr>
                <w:w w:val="135"/>
                <w:sz w:val="20"/>
              </w:rPr>
              <w:t>NOT</w:t>
            </w:r>
            <w:r>
              <w:rPr>
                <w:spacing w:val="-73"/>
                <w:w w:val="135"/>
                <w:sz w:val="20"/>
              </w:rPr>
              <w:t xml:space="preserve"> </w:t>
            </w:r>
            <w:r>
              <w:rPr>
                <w:spacing w:val="-4"/>
                <w:w w:val="135"/>
                <w:sz w:val="20"/>
              </w:rPr>
              <w:t>NULL</w:t>
            </w:r>
          </w:p>
        </w:tc>
        <w:tc>
          <w:tcPr>
            <w:tcW w:w="3685" w:type="dxa"/>
          </w:tcPr>
          <w:p w14:paraId="4ED52A1D">
            <w:pPr>
              <w:pStyle w:val="17"/>
              <w:ind w:left="942"/>
              <w:jc w:val="left"/>
              <w:rPr>
                <w:sz w:val="20"/>
              </w:rPr>
            </w:pPr>
            <w:r>
              <w:rPr>
                <w:spacing w:val="-2"/>
                <w:sz w:val="20"/>
              </w:rPr>
              <w:t>上传图片的保存路径</w:t>
            </w:r>
          </w:p>
        </w:tc>
      </w:tr>
      <w:tr w14:paraId="725180DF">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68BBF31D">
            <w:pPr>
              <w:pStyle w:val="17"/>
              <w:rPr>
                <w:sz w:val="20"/>
              </w:rPr>
            </w:pPr>
            <w:r>
              <w:rPr>
                <w:spacing w:val="-2"/>
                <w:w w:val="90"/>
                <w:sz w:val="20"/>
              </w:rPr>
              <w:t>predicted_class</w:t>
            </w:r>
          </w:p>
        </w:tc>
        <w:tc>
          <w:tcPr>
            <w:tcW w:w="1134" w:type="dxa"/>
          </w:tcPr>
          <w:p w14:paraId="3F0FECDA">
            <w:pPr>
              <w:pStyle w:val="17"/>
              <w:ind w:left="150"/>
              <w:jc w:val="left"/>
              <w:rPr>
                <w:sz w:val="20"/>
              </w:rPr>
            </w:pPr>
            <w:r>
              <w:rPr>
                <w:spacing w:val="-2"/>
                <w:w w:val="120"/>
                <w:sz w:val="20"/>
              </w:rPr>
              <w:t>INTEGER</w:t>
            </w:r>
          </w:p>
        </w:tc>
        <w:tc>
          <w:tcPr>
            <w:tcW w:w="2551" w:type="dxa"/>
          </w:tcPr>
          <w:p w14:paraId="00E922B6">
            <w:pPr>
              <w:pStyle w:val="17"/>
              <w:ind w:left="784"/>
              <w:jc w:val="left"/>
              <w:rPr>
                <w:sz w:val="20"/>
              </w:rPr>
            </w:pPr>
            <w:r>
              <w:rPr>
                <w:w w:val="135"/>
                <w:sz w:val="20"/>
              </w:rPr>
              <w:t>NOT</w:t>
            </w:r>
            <w:r>
              <w:rPr>
                <w:spacing w:val="-73"/>
                <w:w w:val="135"/>
                <w:sz w:val="20"/>
              </w:rPr>
              <w:t xml:space="preserve"> </w:t>
            </w:r>
            <w:r>
              <w:rPr>
                <w:spacing w:val="-4"/>
                <w:w w:val="135"/>
                <w:sz w:val="20"/>
              </w:rPr>
              <w:t>NULL</w:t>
            </w:r>
          </w:p>
        </w:tc>
        <w:tc>
          <w:tcPr>
            <w:tcW w:w="3685" w:type="dxa"/>
          </w:tcPr>
          <w:p w14:paraId="38E3AE9D">
            <w:pPr>
              <w:pStyle w:val="17"/>
              <w:ind w:left="912"/>
              <w:jc w:val="left"/>
              <w:rPr>
                <w:sz w:val="20"/>
              </w:rPr>
            </w:pPr>
            <w:r>
              <w:rPr>
                <w:spacing w:val="-6"/>
                <w:sz w:val="20"/>
              </w:rPr>
              <w:t>预测类别编号（0-5）</w:t>
            </w:r>
          </w:p>
        </w:tc>
      </w:tr>
      <w:tr w14:paraId="689B9E9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4DB3E24A">
            <w:pPr>
              <w:pStyle w:val="17"/>
              <w:rPr>
                <w:sz w:val="20"/>
              </w:rPr>
            </w:pPr>
            <w:r>
              <w:rPr>
                <w:spacing w:val="-2"/>
                <w:sz w:val="20"/>
              </w:rPr>
              <w:t>predicted_name</w:t>
            </w:r>
          </w:p>
        </w:tc>
        <w:tc>
          <w:tcPr>
            <w:tcW w:w="1134" w:type="dxa"/>
          </w:tcPr>
          <w:p w14:paraId="7106D720">
            <w:pPr>
              <w:pStyle w:val="17"/>
              <w:ind w:left="324"/>
              <w:jc w:val="left"/>
              <w:rPr>
                <w:sz w:val="20"/>
              </w:rPr>
            </w:pPr>
            <w:r>
              <w:rPr>
                <w:spacing w:val="-4"/>
                <w:w w:val="120"/>
                <w:sz w:val="20"/>
              </w:rPr>
              <w:t>TEXT</w:t>
            </w:r>
          </w:p>
        </w:tc>
        <w:tc>
          <w:tcPr>
            <w:tcW w:w="2551" w:type="dxa"/>
          </w:tcPr>
          <w:p w14:paraId="1527A61A">
            <w:pPr>
              <w:pStyle w:val="17"/>
              <w:ind w:left="784"/>
              <w:jc w:val="left"/>
              <w:rPr>
                <w:sz w:val="20"/>
              </w:rPr>
            </w:pPr>
            <w:r>
              <w:rPr>
                <w:w w:val="135"/>
                <w:sz w:val="20"/>
              </w:rPr>
              <w:t>NOT</w:t>
            </w:r>
            <w:r>
              <w:rPr>
                <w:spacing w:val="-73"/>
                <w:w w:val="135"/>
                <w:sz w:val="20"/>
              </w:rPr>
              <w:t xml:space="preserve"> </w:t>
            </w:r>
            <w:r>
              <w:rPr>
                <w:spacing w:val="-4"/>
                <w:w w:val="135"/>
                <w:sz w:val="20"/>
              </w:rPr>
              <w:t>NULL</w:t>
            </w:r>
          </w:p>
        </w:tc>
        <w:tc>
          <w:tcPr>
            <w:tcW w:w="3685" w:type="dxa"/>
          </w:tcPr>
          <w:p w14:paraId="665F5A9A">
            <w:pPr>
              <w:pStyle w:val="17"/>
              <w:ind w:left="1042"/>
              <w:jc w:val="left"/>
              <w:rPr>
                <w:sz w:val="20"/>
              </w:rPr>
            </w:pPr>
            <w:r>
              <w:rPr>
                <w:spacing w:val="-2"/>
                <w:sz w:val="20"/>
              </w:rPr>
              <w:t>预测类别中文名称</w:t>
            </w:r>
          </w:p>
        </w:tc>
      </w:tr>
      <w:tr w14:paraId="4CFDF11F">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4B6B76FA">
            <w:pPr>
              <w:pStyle w:val="17"/>
              <w:rPr>
                <w:sz w:val="20"/>
              </w:rPr>
            </w:pPr>
            <w:r>
              <w:rPr>
                <w:spacing w:val="-2"/>
                <w:w w:val="95"/>
                <w:sz w:val="20"/>
              </w:rPr>
              <w:t>confidence</w:t>
            </w:r>
          </w:p>
        </w:tc>
        <w:tc>
          <w:tcPr>
            <w:tcW w:w="1134" w:type="dxa"/>
          </w:tcPr>
          <w:p w14:paraId="496FCA29">
            <w:pPr>
              <w:pStyle w:val="17"/>
              <w:ind w:left="326"/>
              <w:jc w:val="left"/>
              <w:rPr>
                <w:sz w:val="20"/>
              </w:rPr>
            </w:pPr>
            <w:r>
              <w:rPr>
                <w:spacing w:val="-4"/>
                <w:w w:val="120"/>
                <w:sz w:val="20"/>
              </w:rPr>
              <w:t>REAL</w:t>
            </w:r>
          </w:p>
        </w:tc>
        <w:tc>
          <w:tcPr>
            <w:tcW w:w="2551" w:type="dxa"/>
          </w:tcPr>
          <w:p w14:paraId="2B32169A">
            <w:pPr>
              <w:pStyle w:val="17"/>
              <w:ind w:left="784"/>
              <w:jc w:val="left"/>
              <w:rPr>
                <w:sz w:val="20"/>
              </w:rPr>
            </w:pPr>
            <w:r>
              <w:rPr>
                <w:w w:val="135"/>
                <w:sz w:val="20"/>
              </w:rPr>
              <w:t>NOT</w:t>
            </w:r>
            <w:r>
              <w:rPr>
                <w:spacing w:val="-73"/>
                <w:w w:val="135"/>
                <w:sz w:val="20"/>
              </w:rPr>
              <w:t xml:space="preserve"> </w:t>
            </w:r>
            <w:r>
              <w:rPr>
                <w:spacing w:val="-4"/>
                <w:w w:val="135"/>
                <w:sz w:val="20"/>
              </w:rPr>
              <w:t>NULL</w:t>
            </w:r>
          </w:p>
        </w:tc>
        <w:tc>
          <w:tcPr>
            <w:tcW w:w="3685" w:type="dxa"/>
          </w:tcPr>
          <w:p w14:paraId="265CF655">
            <w:pPr>
              <w:pStyle w:val="17"/>
              <w:ind w:left="1012"/>
              <w:jc w:val="left"/>
              <w:rPr>
                <w:sz w:val="20"/>
              </w:rPr>
            </w:pPr>
            <w:r>
              <w:rPr>
                <w:spacing w:val="-6"/>
                <w:sz w:val="20"/>
              </w:rPr>
              <w:t>预测置信度（0-1）</w:t>
            </w:r>
          </w:p>
        </w:tc>
      </w:tr>
      <w:tr w14:paraId="6FCCFA90">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43903BEA">
            <w:pPr>
              <w:pStyle w:val="17"/>
              <w:rPr>
                <w:sz w:val="20"/>
              </w:rPr>
            </w:pPr>
            <w:r>
              <w:rPr>
                <w:spacing w:val="-2"/>
                <w:w w:val="95"/>
                <w:sz w:val="20"/>
              </w:rPr>
              <w:t>detect_time</w:t>
            </w:r>
          </w:p>
        </w:tc>
        <w:tc>
          <w:tcPr>
            <w:tcW w:w="1134" w:type="dxa"/>
          </w:tcPr>
          <w:p w14:paraId="702EE479">
            <w:pPr>
              <w:pStyle w:val="17"/>
              <w:ind w:left="324"/>
              <w:jc w:val="left"/>
              <w:rPr>
                <w:sz w:val="20"/>
              </w:rPr>
            </w:pPr>
            <w:r>
              <w:rPr>
                <w:spacing w:val="-4"/>
                <w:w w:val="120"/>
                <w:sz w:val="20"/>
              </w:rPr>
              <w:t>TEXT</w:t>
            </w:r>
          </w:p>
        </w:tc>
        <w:tc>
          <w:tcPr>
            <w:tcW w:w="2551" w:type="dxa"/>
          </w:tcPr>
          <w:p w14:paraId="2CC1E44E">
            <w:pPr>
              <w:pStyle w:val="17"/>
              <w:ind w:left="784"/>
              <w:jc w:val="left"/>
              <w:rPr>
                <w:sz w:val="20"/>
              </w:rPr>
            </w:pPr>
            <w:r>
              <w:rPr>
                <w:w w:val="135"/>
                <w:sz w:val="20"/>
              </w:rPr>
              <w:t>NOT</w:t>
            </w:r>
            <w:r>
              <w:rPr>
                <w:spacing w:val="-73"/>
                <w:w w:val="135"/>
                <w:sz w:val="20"/>
              </w:rPr>
              <w:t xml:space="preserve"> </w:t>
            </w:r>
            <w:r>
              <w:rPr>
                <w:spacing w:val="-4"/>
                <w:w w:val="135"/>
                <w:sz w:val="20"/>
              </w:rPr>
              <w:t>NULL</w:t>
            </w:r>
          </w:p>
        </w:tc>
        <w:tc>
          <w:tcPr>
            <w:tcW w:w="3685" w:type="dxa"/>
          </w:tcPr>
          <w:p w14:paraId="1D92723A">
            <w:pPr>
              <w:pStyle w:val="17"/>
              <w:ind w:left="93"/>
              <w:jc w:val="left"/>
              <w:rPr>
                <w:sz w:val="20"/>
              </w:rPr>
            </w:pPr>
            <w:r>
              <w:rPr>
                <w:w w:val="115"/>
                <w:sz w:val="20"/>
              </w:rPr>
              <w:t>检测时间（YYYY-MM-DD</w:t>
            </w:r>
            <w:r>
              <w:rPr>
                <w:spacing w:val="-74"/>
                <w:w w:val="115"/>
                <w:sz w:val="20"/>
              </w:rPr>
              <w:t xml:space="preserve"> </w:t>
            </w:r>
            <w:r>
              <w:rPr>
                <w:spacing w:val="-2"/>
                <w:w w:val="115"/>
                <w:sz w:val="20"/>
              </w:rPr>
              <w:t>HH:MM:SS）</w:t>
            </w:r>
          </w:p>
        </w:tc>
      </w:tr>
    </w:tbl>
    <w:p w14:paraId="58EE0C7E">
      <w:pPr>
        <w:pStyle w:val="8"/>
        <w:spacing w:before="75"/>
        <w:ind w:left="0" w:right="424"/>
        <w:jc w:val="center"/>
      </w:pPr>
      <w:r>
        <w:rPr>
          <w:color w:val="545454"/>
          <w:spacing w:val="-15"/>
          <w:w w:val="85"/>
        </w:rPr>
        <w:t xml:space="preserve">表 </w:t>
      </w:r>
      <w:r>
        <w:rPr>
          <w:color w:val="545454"/>
          <w:w w:val="85"/>
        </w:rPr>
        <w:t>4-2</w:t>
      </w:r>
      <w:r>
        <w:rPr>
          <w:color w:val="545454"/>
          <w:spacing w:val="-30"/>
          <w:w w:val="85"/>
        </w:rPr>
        <w:t xml:space="preserve"> </w:t>
      </w:r>
      <w:r>
        <w:rPr>
          <w:color w:val="545454"/>
          <w:w w:val="85"/>
        </w:rPr>
        <w:t>detection_records</w:t>
      </w:r>
      <w:r>
        <w:rPr>
          <w:color w:val="545454"/>
          <w:spacing w:val="-10"/>
          <w:w w:val="85"/>
        </w:rPr>
        <w:t xml:space="preserve"> 表结构</w:t>
      </w:r>
    </w:p>
    <w:p w14:paraId="56E79540">
      <w:pPr>
        <w:pStyle w:val="9"/>
        <w:spacing w:before="47"/>
        <w:rPr>
          <w:sz w:val="20"/>
        </w:rPr>
      </w:pPr>
    </w:p>
    <w:p w14:paraId="2246EAC1">
      <w:pPr>
        <w:pStyle w:val="7"/>
        <w:spacing w:before="0"/>
      </w:pPr>
      <w:r>
        <w:rPr>
          <w:w w:val="90"/>
        </w:rPr>
        <w:t>数据库初始化代码</w:t>
      </w:r>
      <w:r>
        <w:rPr>
          <w:spacing w:val="-2"/>
          <w:w w:val="90"/>
        </w:rPr>
        <w:t>（init_db.py）：</w:t>
      </w:r>
    </w:p>
    <w:p w14:paraId="661E37D3">
      <w:pPr>
        <w:pStyle w:val="7"/>
        <w:spacing w:after="0"/>
        <w:sectPr>
          <w:pgSz w:w="11910" w:h="16840"/>
          <w:pgMar w:top="1180" w:right="141" w:bottom="820" w:left="566" w:header="526" w:footer="635" w:gutter="0"/>
          <w:cols w:space="720" w:num="1"/>
        </w:sectPr>
      </w:pPr>
    </w:p>
    <w:p w14:paraId="79CC53DC">
      <w:pPr>
        <w:pStyle w:val="8"/>
        <w:spacing w:before="64"/>
        <w:ind w:left="971"/>
      </w:pPr>
      <w:r>
        <w:rPr>
          <w:color w:val="1A5275"/>
          <w:spacing w:val="-8"/>
          <w:w w:val="90"/>
        </w:rPr>
        <w:t xml:space="preserve">代码 </w:t>
      </w:r>
      <w:r>
        <w:rPr>
          <w:color w:val="1A5275"/>
          <w:w w:val="90"/>
        </w:rPr>
        <w:t>4-3</w:t>
      </w:r>
      <w:r>
        <w:rPr>
          <w:color w:val="1A5275"/>
          <w:spacing w:val="-5"/>
          <w:w w:val="90"/>
        </w:rPr>
        <w:t xml:space="preserve"> 数据库初始化</w:t>
      </w:r>
      <w:r>
        <w:rPr>
          <w:color w:val="1A5275"/>
          <w:spacing w:val="-2"/>
          <w:w w:val="90"/>
        </w:rPr>
        <w:t>（init_db.py）</w:t>
      </w:r>
    </w:p>
    <w:p w14:paraId="25D66B79">
      <w:pPr>
        <w:pStyle w:val="9"/>
        <w:spacing w:before="144" w:line="312" w:lineRule="auto"/>
        <w:ind w:left="1171" w:right="8840"/>
      </w:pPr>
      <w:r>
        <w:rPr>
          <w:color w:val="2B3D4F"/>
          <w:spacing w:val="-2"/>
          <w:w w:val="80"/>
        </w:rPr>
        <w:t>import</w:t>
      </w:r>
      <w:r>
        <w:rPr>
          <w:color w:val="2B3D4F"/>
          <w:spacing w:val="-35"/>
          <w:w w:val="80"/>
        </w:rPr>
        <w:t xml:space="preserve"> </w:t>
      </w:r>
      <w:r>
        <w:rPr>
          <w:color w:val="2B3D4F"/>
          <w:spacing w:val="-2"/>
          <w:w w:val="80"/>
        </w:rPr>
        <w:t xml:space="preserve">sqlite3 </w:t>
      </w:r>
      <w:r>
        <w:rPr>
          <w:color w:val="2B3D4F"/>
          <w:w w:val="95"/>
        </w:rPr>
        <w:t>import</w:t>
      </w:r>
      <w:r>
        <w:rPr>
          <w:color w:val="2B3D4F"/>
          <w:spacing w:val="-49"/>
          <w:w w:val="95"/>
        </w:rPr>
        <w:t xml:space="preserve"> </w:t>
      </w:r>
      <w:r>
        <w:rPr>
          <w:color w:val="2B3D4F"/>
          <w:w w:val="95"/>
        </w:rPr>
        <w:t>os</w:t>
      </w:r>
    </w:p>
    <w:p w14:paraId="3F28F9CF">
      <w:pPr>
        <w:pStyle w:val="9"/>
        <w:spacing w:before="70"/>
      </w:pPr>
    </w:p>
    <w:p w14:paraId="358878B4">
      <w:pPr>
        <w:pStyle w:val="9"/>
        <w:ind w:left="1171"/>
      </w:pPr>
      <w:r>
        <w:rPr>
          <w:color w:val="2B3D4F"/>
          <w:w w:val="80"/>
        </w:rPr>
        <w:t>def</w:t>
      </w:r>
      <w:r>
        <w:rPr>
          <w:color w:val="2B3D4F"/>
          <w:spacing w:val="-35"/>
          <w:w w:val="80"/>
        </w:rPr>
        <w:t xml:space="preserve"> </w:t>
      </w:r>
      <w:r>
        <w:rPr>
          <w:color w:val="2B3D4F"/>
          <w:spacing w:val="-2"/>
          <w:w w:val="85"/>
        </w:rPr>
        <w:t>init_database():</w:t>
      </w:r>
    </w:p>
    <w:p w14:paraId="58BBCDB7">
      <w:pPr>
        <w:pStyle w:val="9"/>
        <w:spacing w:before="69" w:line="312" w:lineRule="auto"/>
        <w:ind w:left="1320" w:right="7338"/>
      </w:pPr>
      <w:r>
        <w:rPr>
          <w:color w:val="2B3D4F"/>
          <w:w w:val="85"/>
        </w:rPr>
        <w:t>db_path</w:t>
      </w:r>
      <w:r>
        <w:rPr>
          <w:color w:val="2B3D4F"/>
          <w:spacing w:val="-40"/>
          <w:w w:val="85"/>
        </w:rPr>
        <w:t xml:space="preserve"> </w:t>
      </w:r>
      <w:r>
        <w:rPr>
          <w:color w:val="2B3D4F"/>
          <w:w w:val="85"/>
        </w:rPr>
        <w:t>=</w:t>
      </w:r>
      <w:r>
        <w:rPr>
          <w:color w:val="2B3D4F"/>
          <w:spacing w:val="-39"/>
          <w:w w:val="85"/>
        </w:rPr>
        <w:t xml:space="preserve"> </w:t>
      </w:r>
      <w:r>
        <w:rPr>
          <w:color w:val="2B3D4F"/>
          <w:w w:val="85"/>
        </w:rPr>
        <w:t>'defect_detection.db' conn</w:t>
      </w:r>
      <w:r>
        <w:rPr>
          <w:color w:val="2B3D4F"/>
          <w:spacing w:val="-40"/>
          <w:w w:val="85"/>
        </w:rPr>
        <w:t xml:space="preserve"> </w:t>
      </w:r>
      <w:r>
        <w:rPr>
          <w:color w:val="2B3D4F"/>
          <w:w w:val="85"/>
        </w:rPr>
        <w:t>=</w:t>
      </w:r>
      <w:r>
        <w:rPr>
          <w:color w:val="2B3D4F"/>
          <w:spacing w:val="-39"/>
          <w:w w:val="85"/>
        </w:rPr>
        <w:t xml:space="preserve"> </w:t>
      </w:r>
      <w:r>
        <w:rPr>
          <w:color w:val="2B3D4F"/>
          <w:w w:val="85"/>
        </w:rPr>
        <w:t xml:space="preserve">sqlite3.connect(db_path) </w:t>
      </w:r>
      <w:r>
        <w:rPr>
          <w:color w:val="2B3D4F"/>
          <w:spacing w:val="-4"/>
        </w:rPr>
        <w:t>cursor</w:t>
      </w:r>
      <w:r>
        <w:rPr>
          <w:color w:val="2B3D4F"/>
          <w:spacing w:val="-53"/>
        </w:rPr>
        <w:t xml:space="preserve"> </w:t>
      </w:r>
      <w:r>
        <w:rPr>
          <w:color w:val="2B3D4F"/>
          <w:spacing w:val="-4"/>
        </w:rPr>
        <w:t>=</w:t>
      </w:r>
      <w:r>
        <w:rPr>
          <w:color w:val="2B3D4F"/>
          <w:spacing w:val="-53"/>
        </w:rPr>
        <w:t xml:space="preserve"> </w:t>
      </w:r>
      <w:r>
        <w:rPr>
          <w:color w:val="2B3D4F"/>
          <w:spacing w:val="-4"/>
        </w:rPr>
        <w:t>conn.cursor()</w:t>
      </w:r>
    </w:p>
    <w:p w14:paraId="0BA635F7">
      <w:pPr>
        <w:pStyle w:val="9"/>
        <w:spacing w:before="1" w:line="312" w:lineRule="auto"/>
        <w:ind w:left="1320" w:right="5429"/>
      </w:pPr>
      <w:r>
        <w:rPr>
          <w:color w:val="2B3D4F"/>
          <w:spacing w:val="-8"/>
        </w:rPr>
        <w:t># 创建检测记录表</w:t>
      </w:r>
      <w:r>
        <w:rPr>
          <w:color w:val="2B3D4F"/>
        </w:rPr>
        <w:t>（IF</w:t>
      </w:r>
      <w:r>
        <w:rPr>
          <w:color w:val="2B3D4F"/>
          <w:spacing w:val="-49"/>
        </w:rPr>
        <w:t xml:space="preserve"> </w:t>
      </w:r>
      <w:r>
        <w:rPr>
          <w:color w:val="2B3D4F"/>
          <w:w w:val="115"/>
        </w:rPr>
        <w:t>NOT</w:t>
      </w:r>
      <w:r>
        <w:rPr>
          <w:color w:val="2B3D4F"/>
          <w:spacing w:val="-63"/>
          <w:w w:val="115"/>
        </w:rPr>
        <w:t xml:space="preserve"> </w:t>
      </w:r>
      <w:r>
        <w:rPr>
          <w:color w:val="2B3D4F"/>
        </w:rPr>
        <w:t>EXISTS</w:t>
      </w:r>
      <w:r>
        <w:rPr>
          <w:color w:val="2B3D4F"/>
          <w:spacing w:val="-8"/>
        </w:rPr>
        <w:t xml:space="preserve"> 避免重复创建报错</w:t>
      </w:r>
      <w:r>
        <w:rPr>
          <w:color w:val="2B3D4F"/>
        </w:rPr>
        <w:t xml:space="preserve">） </w:t>
      </w:r>
      <w:r>
        <w:rPr>
          <w:color w:val="2B3D4F"/>
          <w:spacing w:val="-2"/>
          <w:w w:val="90"/>
        </w:rPr>
        <w:t>cursor.execute("""</w:t>
      </w:r>
    </w:p>
    <w:p w14:paraId="4E7E79A3">
      <w:pPr>
        <w:pStyle w:val="9"/>
        <w:spacing w:line="312" w:lineRule="auto"/>
        <w:ind w:left="1618" w:right="5779" w:hanging="150"/>
      </w:pPr>
      <w:r>
        <w:rPr>
          <w:color w:val="2B3D4F"/>
        </w:rPr>
        <w:t>CREATE</w:t>
      </w:r>
      <w:r>
        <w:rPr>
          <w:color w:val="2B3D4F"/>
          <w:spacing w:val="-48"/>
        </w:rPr>
        <w:t xml:space="preserve"> </w:t>
      </w:r>
      <w:r>
        <w:rPr>
          <w:color w:val="2B3D4F"/>
        </w:rPr>
        <w:t>TABLE</w:t>
      </w:r>
      <w:r>
        <w:rPr>
          <w:color w:val="2B3D4F"/>
          <w:spacing w:val="-48"/>
        </w:rPr>
        <w:t xml:space="preserve"> </w:t>
      </w:r>
      <w:r>
        <w:rPr>
          <w:color w:val="2B3D4F"/>
        </w:rPr>
        <w:t>IF</w:t>
      </w:r>
      <w:r>
        <w:rPr>
          <w:color w:val="2B3D4F"/>
          <w:spacing w:val="-48"/>
        </w:rPr>
        <w:t xml:space="preserve"> </w:t>
      </w:r>
      <w:r>
        <w:rPr>
          <w:color w:val="2B3D4F"/>
        </w:rPr>
        <w:t>NOT</w:t>
      </w:r>
      <w:r>
        <w:rPr>
          <w:color w:val="2B3D4F"/>
          <w:spacing w:val="-48"/>
        </w:rPr>
        <w:t xml:space="preserve"> </w:t>
      </w:r>
      <w:r>
        <w:rPr>
          <w:color w:val="2B3D4F"/>
        </w:rPr>
        <w:t>EXISTS</w:t>
      </w:r>
      <w:r>
        <w:rPr>
          <w:color w:val="2B3D4F"/>
          <w:spacing w:val="-48"/>
        </w:rPr>
        <w:t xml:space="preserve"> </w:t>
      </w:r>
      <w:r>
        <w:rPr>
          <w:color w:val="2B3D4F"/>
        </w:rPr>
        <w:t>detection_records</w:t>
      </w:r>
      <w:r>
        <w:rPr>
          <w:color w:val="2B3D4F"/>
          <w:spacing w:val="-48"/>
        </w:rPr>
        <w:t xml:space="preserve"> </w:t>
      </w:r>
      <w:r>
        <w:rPr>
          <w:color w:val="2B3D4F"/>
        </w:rPr>
        <w:t>( id</w:t>
      </w:r>
      <w:r>
        <w:rPr>
          <w:color w:val="2B3D4F"/>
          <w:spacing w:val="-40"/>
        </w:rPr>
        <w:t xml:space="preserve"> </w:t>
      </w:r>
      <w:r>
        <w:rPr>
          <w:color w:val="2B3D4F"/>
          <w:w w:val="115"/>
        </w:rPr>
        <w:t>INTEGER</w:t>
      </w:r>
      <w:r>
        <w:rPr>
          <w:color w:val="2B3D4F"/>
          <w:spacing w:val="-52"/>
          <w:w w:val="115"/>
        </w:rPr>
        <w:t xml:space="preserve"> </w:t>
      </w:r>
      <w:r>
        <w:rPr>
          <w:color w:val="2B3D4F"/>
          <w:w w:val="115"/>
        </w:rPr>
        <w:t>PRIMARY</w:t>
      </w:r>
      <w:r>
        <w:rPr>
          <w:color w:val="2B3D4F"/>
          <w:spacing w:val="-53"/>
          <w:w w:val="115"/>
        </w:rPr>
        <w:t xml:space="preserve"> </w:t>
      </w:r>
      <w:r>
        <w:rPr>
          <w:color w:val="2B3D4F"/>
          <w:w w:val="115"/>
        </w:rPr>
        <w:t>KEY</w:t>
      </w:r>
      <w:r>
        <w:rPr>
          <w:color w:val="2B3D4F"/>
          <w:spacing w:val="-52"/>
          <w:w w:val="115"/>
        </w:rPr>
        <w:t xml:space="preserve"> </w:t>
      </w:r>
      <w:r>
        <w:rPr>
          <w:color w:val="2B3D4F"/>
          <w:spacing w:val="-2"/>
          <w:w w:val="115"/>
        </w:rPr>
        <w:t>AUTOINCREMENT,</w:t>
      </w:r>
    </w:p>
    <w:p w14:paraId="0F13E0E7">
      <w:pPr>
        <w:pStyle w:val="9"/>
        <w:spacing w:before="1" w:line="312" w:lineRule="auto"/>
        <w:ind w:left="1618" w:right="6754"/>
      </w:pPr>
      <w:r>
        <w:rPr>
          <w:color w:val="2B3D4F"/>
          <w:w w:val="105"/>
        </w:rPr>
        <w:t>image_path</w:t>
      </w:r>
      <w:r>
        <w:rPr>
          <w:color w:val="2B3D4F"/>
          <w:spacing w:val="-34"/>
          <w:w w:val="105"/>
        </w:rPr>
        <w:t xml:space="preserve"> </w:t>
      </w:r>
      <w:r>
        <w:rPr>
          <w:color w:val="2B3D4F"/>
          <w:w w:val="105"/>
        </w:rPr>
        <w:t>TEXT</w:t>
      </w:r>
      <w:r>
        <w:rPr>
          <w:color w:val="2B3D4F"/>
          <w:spacing w:val="-34"/>
          <w:w w:val="105"/>
        </w:rPr>
        <w:t xml:space="preserve"> </w:t>
      </w:r>
      <w:r>
        <w:rPr>
          <w:color w:val="2B3D4F"/>
          <w:w w:val="120"/>
        </w:rPr>
        <w:t>NOT</w:t>
      </w:r>
      <w:r>
        <w:rPr>
          <w:color w:val="2B3D4F"/>
          <w:spacing w:val="-48"/>
          <w:w w:val="120"/>
        </w:rPr>
        <w:t xml:space="preserve"> </w:t>
      </w:r>
      <w:r>
        <w:rPr>
          <w:color w:val="2B3D4F"/>
          <w:w w:val="105"/>
        </w:rPr>
        <w:t xml:space="preserve">NULL, </w:t>
      </w:r>
      <w:r>
        <w:rPr>
          <w:color w:val="2B3D4F"/>
        </w:rPr>
        <w:t>predicted_class</w:t>
      </w:r>
      <w:r>
        <w:rPr>
          <w:color w:val="2B3D4F"/>
          <w:spacing w:val="-53"/>
        </w:rPr>
        <w:t xml:space="preserve"> </w:t>
      </w:r>
      <w:r>
        <w:rPr>
          <w:color w:val="2B3D4F"/>
        </w:rPr>
        <w:t>INTEGER</w:t>
      </w:r>
      <w:r>
        <w:rPr>
          <w:color w:val="2B3D4F"/>
          <w:spacing w:val="-53"/>
        </w:rPr>
        <w:t xml:space="preserve"> </w:t>
      </w:r>
      <w:r>
        <w:rPr>
          <w:color w:val="2B3D4F"/>
        </w:rPr>
        <w:t>NOT</w:t>
      </w:r>
      <w:r>
        <w:rPr>
          <w:color w:val="2B3D4F"/>
          <w:spacing w:val="-53"/>
        </w:rPr>
        <w:t xml:space="preserve"> </w:t>
      </w:r>
      <w:r>
        <w:rPr>
          <w:color w:val="2B3D4F"/>
        </w:rPr>
        <w:t xml:space="preserve">NULL, </w:t>
      </w:r>
      <w:r>
        <w:rPr>
          <w:color w:val="2B3D4F"/>
          <w:w w:val="105"/>
        </w:rPr>
        <w:t>predicted_name</w:t>
      </w:r>
      <w:r>
        <w:rPr>
          <w:color w:val="2B3D4F"/>
          <w:spacing w:val="-34"/>
          <w:w w:val="105"/>
        </w:rPr>
        <w:t xml:space="preserve"> </w:t>
      </w:r>
      <w:r>
        <w:rPr>
          <w:color w:val="2B3D4F"/>
          <w:w w:val="105"/>
        </w:rPr>
        <w:t>TEXT</w:t>
      </w:r>
      <w:r>
        <w:rPr>
          <w:color w:val="2B3D4F"/>
          <w:spacing w:val="-34"/>
          <w:w w:val="105"/>
        </w:rPr>
        <w:t xml:space="preserve"> </w:t>
      </w:r>
      <w:r>
        <w:rPr>
          <w:color w:val="2B3D4F"/>
          <w:w w:val="120"/>
        </w:rPr>
        <w:t>NOT</w:t>
      </w:r>
      <w:r>
        <w:rPr>
          <w:color w:val="2B3D4F"/>
          <w:spacing w:val="-48"/>
          <w:w w:val="120"/>
        </w:rPr>
        <w:t xml:space="preserve"> </w:t>
      </w:r>
      <w:r>
        <w:rPr>
          <w:color w:val="2B3D4F"/>
          <w:w w:val="105"/>
        </w:rPr>
        <w:t>NULL, confidence</w:t>
      </w:r>
      <w:r>
        <w:rPr>
          <w:color w:val="2B3D4F"/>
          <w:spacing w:val="-34"/>
          <w:w w:val="105"/>
        </w:rPr>
        <w:t xml:space="preserve"> </w:t>
      </w:r>
      <w:r>
        <w:rPr>
          <w:color w:val="2B3D4F"/>
          <w:w w:val="105"/>
        </w:rPr>
        <w:t>REAL</w:t>
      </w:r>
      <w:r>
        <w:rPr>
          <w:color w:val="2B3D4F"/>
          <w:spacing w:val="-34"/>
          <w:w w:val="105"/>
        </w:rPr>
        <w:t xml:space="preserve"> </w:t>
      </w:r>
      <w:r>
        <w:rPr>
          <w:color w:val="2B3D4F"/>
          <w:w w:val="120"/>
        </w:rPr>
        <w:t>NOT</w:t>
      </w:r>
      <w:r>
        <w:rPr>
          <w:color w:val="2B3D4F"/>
          <w:spacing w:val="-48"/>
          <w:w w:val="120"/>
        </w:rPr>
        <w:t xml:space="preserve"> </w:t>
      </w:r>
      <w:r>
        <w:rPr>
          <w:color w:val="2B3D4F"/>
          <w:w w:val="105"/>
        </w:rPr>
        <w:t>NULL, detect_time</w:t>
      </w:r>
      <w:r>
        <w:rPr>
          <w:color w:val="2B3D4F"/>
          <w:spacing w:val="-34"/>
          <w:w w:val="105"/>
        </w:rPr>
        <w:t xml:space="preserve"> </w:t>
      </w:r>
      <w:r>
        <w:rPr>
          <w:color w:val="2B3D4F"/>
          <w:w w:val="105"/>
        </w:rPr>
        <w:t>TEXT</w:t>
      </w:r>
      <w:r>
        <w:rPr>
          <w:color w:val="2B3D4F"/>
          <w:spacing w:val="-34"/>
          <w:w w:val="105"/>
        </w:rPr>
        <w:t xml:space="preserve"> </w:t>
      </w:r>
      <w:r>
        <w:rPr>
          <w:color w:val="2B3D4F"/>
          <w:w w:val="120"/>
        </w:rPr>
        <w:t>NOT</w:t>
      </w:r>
      <w:r>
        <w:rPr>
          <w:color w:val="2B3D4F"/>
          <w:spacing w:val="-48"/>
          <w:w w:val="120"/>
        </w:rPr>
        <w:t xml:space="preserve"> </w:t>
      </w:r>
      <w:r>
        <w:rPr>
          <w:color w:val="2B3D4F"/>
          <w:w w:val="120"/>
        </w:rPr>
        <w:t>NULL</w:t>
      </w:r>
    </w:p>
    <w:p w14:paraId="3D0F192D">
      <w:pPr>
        <w:spacing w:before="1" w:line="312" w:lineRule="auto"/>
        <w:ind w:left="1320" w:right="9456" w:firstLine="149"/>
        <w:jc w:val="left"/>
        <w:rPr>
          <w:sz w:val="18"/>
        </w:rPr>
      </w:pPr>
      <w:r>
        <w:rPr>
          <w:color w:val="2B3D4F"/>
          <w:spacing w:val="-10"/>
          <w:w w:val="80"/>
          <w:sz w:val="18"/>
        </w:rPr>
        <w:t xml:space="preserve">) </w:t>
      </w:r>
      <w:r>
        <w:rPr>
          <w:color w:val="2B3D4F"/>
          <w:spacing w:val="-4"/>
          <w:w w:val="70"/>
          <w:sz w:val="18"/>
        </w:rPr>
        <w:t>""")</w:t>
      </w:r>
    </w:p>
    <w:p w14:paraId="17BA922F">
      <w:pPr>
        <w:pStyle w:val="9"/>
        <w:spacing w:line="312" w:lineRule="auto"/>
        <w:ind w:left="1320" w:right="8381"/>
      </w:pPr>
      <w:r>
        <w:rPr>
          <w:color w:val="2B3D4F"/>
          <w:spacing w:val="-2"/>
          <w:w w:val="90"/>
        </w:rPr>
        <w:t xml:space="preserve">conn.commit() </w:t>
      </w:r>
      <w:r>
        <w:rPr>
          <w:color w:val="2B3D4F"/>
          <w:spacing w:val="-2"/>
        </w:rPr>
        <w:t>conn.close()</w:t>
      </w:r>
    </w:p>
    <w:p w14:paraId="474EFC9A">
      <w:pPr>
        <w:pStyle w:val="9"/>
        <w:ind w:left="1320"/>
      </w:pPr>
      <w:r>
        <w:rPr>
          <w:color w:val="2B3D4F"/>
          <w:spacing w:val="2"/>
          <w:w w:val="85"/>
        </w:rPr>
        <w:t>print(f'</w:t>
      </w:r>
      <w:r>
        <w:rPr>
          <w:color w:val="2B3D4F"/>
          <w:spacing w:val="1"/>
          <w:w w:val="85"/>
        </w:rPr>
        <w:t xml:space="preserve">数据库初始化完成: </w:t>
      </w:r>
      <w:r>
        <w:rPr>
          <w:color w:val="2B3D4F"/>
          <w:spacing w:val="-2"/>
          <w:w w:val="85"/>
        </w:rPr>
        <w:t>{db_path}')</w:t>
      </w:r>
    </w:p>
    <w:p w14:paraId="4EE8C3FF">
      <w:pPr>
        <w:pStyle w:val="9"/>
        <w:spacing w:before="139"/>
      </w:pPr>
    </w:p>
    <w:p w14:paraId="01E61A1F">
      <w:pPr>
        <w:pStyle w:val="9"/>
        <w:ind w:left="1171"/>
      </w:pPr>
      <w:r>
        <w:rPr>
          <w:color w:val="2B3D4F"/>
          <w:w w:val="80"/>
        </w:rPr>
        <w:t>if</w:t>
      </w:r>
      <w:r>
        <w:rPr>
          <w:color w:val="2B3D4F"/>
          <w:spacing w:val="-35"/>
          <w:w w:val="80"/>
        </w:rPr>
        <w:t xml:space="preserve"> </w:t>
      </w:r>
      <w:r>
        <w:rPr>
          <w:color w:val="2B3D4F"/>
          <w:spacing w:val="35"/>
          <w:w w:val="150"/>
          <w:u w:val="single" w:color="2A3C4E"/>
        </w:rPr>
        <w:t xml:space="preserve"> </w:t>
      </w:r>
      <w:r>
        <w:rPr>
          <w:color w:val="2B3D4F"/>
        </w:rPr>
        <w:t>name</w:t>
      </w:r>
      <w:r>
        <w:rPr>
          <w:color w:val="2B3D4F"/>
          <w:spacing w:val="70"/>
          <w:w w:val="150"/>
          <w:u w:val="single" w:color="2A3C4E"/>
        </w:rPr>
        <w:t xml:space="preserve"> </w:t>
      </w:r>
      <w:r>
        <w:rPr>
          <w:color w:val="2B3D4F"/>
        </w:rPr>
        <w:t>==</w:t>
      </w:r>
      <w:r>
        <w:rPr>
          <w:color w:val="2B3D4F"/>
          <w:spacing w:val="-53"/>
        </w:rPr>
        <w:t xml:space="preserve"> </w:t>
      </w:r>
      <w:r>
        <w:rPr>
          <w:color w:val="2B3D4F"/>
          <w:w w:val="80"/>
        </w:rPr>
        <w:t>'</w:t>
      </w:r>
      <w:r>
        <w:rPr>
          <w:color w:val="2B3D4F"/>
          <w:spacing w:val="37"/>
          <w:w w:val="150"/>
          <w:u w:val="single" w:color="2A3C4E"/>
        </w:rPr>
        <w:t xml:space="preserve"> </w:t>
      </w:r>
      <w:r>
        <w:rPr>
          <w:color w:val="2B3D4F"/>
        </w:rPr>
        <w:t>main</w:t>
      </w:r>
      <w:r>
        <w:rPr>
          <w:color w:val="2B3D4F"/>
          <w:spacing w:val="38"/>
          <w:w w:val="150"/>
          <w:u w:val="single" w:color="2A3C4E"/>
        </w:rPr>
        <w:t xml:space="preserve"> </w:t>
      </w:r>
      <w:r>
        <w:rPr>
          <w:color w:val="2B3D4F"/>
          <w:spacing w:val="-5"/>
          <w:w w:val="80"/>
        </w:rPr>
        <w:t>':</w:t>
      </w:r>
    </w:p>
    <w:p w14:paraId="476C9DC9">
      <w:pPr>
        <w:pStyle w:val="9"/>
        <w:spacing w:before="69"/>
        <w:ind w:left="1320"/>
      </w:pPr>
      <w:r>
        <w:rPr>
          <w:color w:val="2B3D4F"/>
          <w:spacing w:val="-2"/>
          <w:w w:val="85"/>
        </w:rPr>
        <w:t>init_database()</w:t>
      </w:r>
    </w:p>
    <w:p w14:paraId="4A8EBC19">
      <w:pPr>
        <w:pStyle w:val="9"/>
        <w:spacing w:before="119"/>
      </w:pPr>
    </w:p>
    <w:p w14:paraId="5732CB6B">
      <w:pPr>
        <w:pStyle w:val="7"/>
        <w:spacing w:before="0"/>
      </w:pPr>
      <w:r>
        <w:rPr>
          <w:spacing w:val="-1"/>
        </w:rPr>
        <w:t>历史记录查询接口核心代码：</w:t>
      </w:r>
    </w:p>
    <w:p w14:paraId="5C7A5EEC">
      <w:pPr>
        <w:pStyle w:val="8"/>
        <w:spacing w:before="278"/>
        <w:ind w:left="971"/>
      </w:pPr>
      <w:r>
        <w:rPr>
          <w:color w:val="1A5275"/>
          <w:spacing w:val="-22"/>
        </w:rPr>
        <w:t xml:space="preserve">代码 </w:t>
      </w:r>
      <w:r>
        <w:rPr>
          <w:color w:val="1A5275"/>
          <w:spacing w:val="-4"/>
        </w:rPr>
        <w:t>4-4</w:t>
      </w:r>
      <w:r>
        <w:rPr>
          <w:color w:val="1A5275"/>
          <w:spacing w:val="-12"/>
        </w:rPr>
        <w:t xml:space="preserve"> 历史记录查询接口</w:t>
      </w:r>
    </w:p>
    <w:p w14:paraId="2A11DE09">
      <w:pPr>
        <w:pStyle w:val="9"/>
        <w:spacing w:before="144" w:line="312" w:lineRule="auto"/>
        <w:ind w:left="1171" w:right="6663"/>
      </w:pPr>
      <w:r>
        <w:rPr>
          <w:color w:val="2B3D4F"/>
          <w:spacing w:val="-2"/>
          <w:w w:val="85"/>
        </w:rPr>
        <w:t>@app.route('/api/history',</w:t>
      </w:r>
      <w:r>
        <w:rPr>
          <w:color w:val="2B3D4F"/>
          <w:spacing w:val="-40"/>
          <w:w w:val="85"/>
        </w:rPr>
        <w:t xml:space="preserve"> </w:t>
      </w:r>
      <w:r>
        <w:rPr>
          <w:color w:val="2B3D4F"/>
          <w:spacing w:val="-2"/>
          <w:w w:val="85"/>
        </w:rPr>
        <w:t xml:space="preserve">methods=['GET']) </w:t>
      </w:r>
      <w:r>
        <w:rPr>
          <w:color w:val="2B3D4F"/>
          <w:w w:val="85"/>
        </w:rPr>
        <w:t>def</w:t>
      </w:r>
      <w:r>
        <w:rPr>
          <w:color w:val="2B3D4F"/>
          <w:spacing w:val="-40"/>
          <w:w w:val="85"/>
        </w:rPr>
        <w:t xml:space="preserve"> </w:t>
      </w:r>
      <w:r>
        <w:rPr>
          <w:color w:val="2B3D4F"/>
          <w:w w:val="85"/>
        </w:rPr>
        <w:t>get_history():</w:t>
      </w:r>
    </w:p>
    <w:p w14:paraId="03B07F9F">
      <w:pPr>
        <w:pStyle w:val="9"/>
        <w:ind w:left="1320"/>
      </w:pPr>
      <w:r>
        <w:rPr>
          <w:color w:val="2B3D4F"/>
          <w:spacing w:val="-16"/>
        </w:rPr>
        <w:t xml:space="preserve"># 从 </w:t>
      </w:r>
      <w:r>
        <w:rPr>
          <w:color w:val="2B3D4F"/>
        </w:rPr>
        <w:t>URL</w:t>
      </w:r>
      <w:r>
        <w:rPr>
          <w:color w:val="2B3D4F"/>
          <w:spacing w:val="-7"/>
        </w:rPr>
        <w:t xml:space="preserve"> 参数获取筛选条件</w:t>
      </w:r>
    </w:p>
    <w:p w14:paraId="06976844">
      <w:pPr>
        <w:pStyle w:val="9"/>
        <w:spacing w:before="70"/>
        <w:ind w:left="1320"/>
      </w:pPr>
      <w:r>
        <w:rPr>
          <w:color w:val="2B3D4F"/>
          <w:w w:val="75"/>
        </w:rPr>
        <w:t>page</w:t>
      </w:r>
      <w:r>
        <w:rPr>
          <w:color w:val="2B3D4F"/>
          <w:spacing w:val="-16"/>
          <w:w w:val="75"/>
        </w:rPr>
        <w:t xml:space="preserve"> </w:t>
      </w:r>
      <w:r>
        <w:rPr>
          <w:color w:val="2B3D4F"/>
          <w:w w:val="75"/>
        </w:rPr>
        <w:t>=</w:t>
      </w:r>
      <w:r>
        <w:rPr>
          <w:color w:val="2B3D4F"/>
          <w:spacing w:val="-15"/>
          <w:w w:val="75"/>
        </w:rPr>
        <w:t xml:space="preserve"> </w:t>
      </w:r>
      <w:r>
        <w:rPr>
          <w:color w:val="2B3D4F"/>
          <w:w w:val="75"/>
        </w:rPr>
        <w:t>int(request.args.get('page',</w:t>
      </w:r>
      <w:r>
        <w:rPr>
          <w:color w:val="2B3D4F"/>
          <w:spacing w:val="-16"/>
          <w:w w:val="75"/>
        </w:rPr>
        <w:t xml:space="preserve"> </w:t>
      </w:r>
      <w:r>
        <w:rPr>
          <w:color w:val="2B3D4F"/>
          <w:spacing w:val="-5"/>
          <w:w w:val="75"/>
        </w:rPr>
        <w:t>1))</w:t>
      </w:r>
    </w:p>
    <w:p w14:paraId="23561D18">
      <w:pPr>
        <w:pStyle w:val="9"/>
        <w:spacing w:before="69" w:line="312" w:lineRule="auto"/>
        <w:ind w:left="1320" w:right="5943"/>
      </w:pPr>
      <w:r>
        <w:rPr>
          <w:color w:val="2B3D4F"/>
          <w:w w:val="75"/>
        </w:rPr>
        <w:t>page_size</w:t>
      </w:r>
      <w:r>
        <w:rPr>
          <w:color w:val="2B3D4F"/>
          <w:spacing w:val="-11"/>
          <w:w w:val="75"/>
        </w:rPr>
        <w:t xml:space="preserve"> </w:t>
      </w:r>
      <w:r>
        <w:rPr>
          <w:color w:val="2B3D4F"/>
          <w:w w:val="75"/>
        </w:rPr>
        <w:t>=</w:t>
      </w:r>
      <w:r>
        <w:rPr>
          <w:color w:val="2B3D4F"/>
          <w:spacing w:val="-11"/>
          <w:w w:val="75"/>
        </w:rPr>
        <w:t xml:space="preserve"> </w:t>
      </w:r>
      <w:r>
        <w:rPr>
          <w:color w:val="2B3D4F"/>
          <w:w w:val="75"/>
        </w:rPr>
        <w:t>int(request.args.get('page_size',</w:t>
      </w:r>
      <w:r>
        <w:rPr>
          <w:color w:val="2B3D4F"/>
          <w:spacing w:val="-11"/>
          <w:w w:val="75"/>
        </w:rPr>
        <w:t xml:space="preserve"> </w:t>
      </w:r>
      <w:r>
        <w:rPr>
          <w:color w:val="2B3D4F"/>
          <w:w w:val="75"/>
        </w:rPr>
        <w:t>10)) defect_class</w:t>
      </w:r>
      <w:r>
        <w:rPr>
          <w:color w:val="2B3D4F"/>
          <w:spacing w:val="-12"/>
          <w:w w:val="75"/>
        </w:rPr>
        <w:t xml:space="preserve"> </w:t>
      </w:r>
      <w:r>
        <w:rPr>
          <w:color w:val="2B3D4F"/>
          <w:w w:val="75"/>
        </w:rPr>
        <w:t>=</w:t>
      </w:r>
      <w:r>
        <w:rPr>
          <w:color w:val="2B3D4F"/>
          <w:spacing w:val="-12"/>
          <w:w w:val="75"/>
        </w:rPr>
        <w:t xml:space="preserve"> </w:t>
      </w:r>
      <w:r>
        <w:rPr>
          <w:color w:val="2B3D4F"/>
          <w:w w:val="75"/>
        </w:rPr>
        <w:t>request.args.get('class',</w:t>
      </w:r>
      <w:r>
        <w:rPr>
          <w:color w:val="2B3D4F"/>
          <w:spacing w:val="-12"/>
          <w:w w:val="75"/>
        </w:rPr>
        <w:t xml:space="preserve"> </w:t>
      </w:r>
      <w:r>
        <w:rPr>
          <w:color w:val="2B3D4F"/>
          <w:w w:val="75"/>
        </w:rPr>
        <w:t>'')</w:t>
      </w:r>
    </w:p>
    <w:p w14:paraId="41852C3B">
      <w:pPr>
        <w:pStyle w:val="9"/>
        <w:spacing w:before="70"/>
      </w:pPr>
    </w:p>
    <w:p w14:paraId="66FC46CC">
      <w:pPr>
        <w:pStyle w:val="9"/>
        <w:ind w:left="1320"/>
      </w:pPr>
      <w:r>
        <w:rPr>
          <w:color w:val="2B3D4F"/>
        </w:rPr>
        <w:t>conn</w:t>
      </w:r>
      <w:r>
        <w:rPr>
          <w:color w:val="2B3D4F"/>
          <w:spacing w:val="-44"/>
        </w:rPr>
        <w:t xml:space="preserve"> </w:t>
      </w:r>
      <w:r>
        <w:rPr>
          <w:color w:val="2B3D4F"/>
        </w:rPr>
        <w:t>=</w:t>
      </w:r>
      <w:r>
        <w:rPr>
          <w:color w:val="2B3D4F"/>
          <w:spacing w:val="-44"/>
        </w:rPr>
        <w:t xml:space="preserve"> </w:t>
      </w:r>
      <w:r>
        <w:rPr>
          <w:color w:val="2B3D4F"/>
          <w:spacing w:val="-2"/>
          <w:w w:val="80"/>
        </w:rPr>
        <w:t>sqlite3.connect('defect_detection.db')</w:t>
      </w:r>
    </w:p>
    <w:p w14:paraId="2FD7A48D">
      <w:pPr>
        <w:pStyle w:val="9"/>
        <w:spacing w:before="69"/>
        <w:ind w:left="1320"/>
      </w:pPr>
      <w:r>
        <w:rPr>
          <w:color w:val="2B3D4F"/>
          <w:w w:val="90"/>
        </w:rPr>
        <w:t>conn.row_factory</w:t>
      </w:r>
      <w:r>
        <w:rPr>
          <w:color w:val="2B3D4F"/>
          <w:spacing w:val="-19"/>
          <w:w w:val="90"/>
        </w:rPr>
        <w:t xml:space="preserve"> = </w:t>
      </w:r>
      <w:r>
        <w:rPr>
          <w:color w:val="2B3D4F"/>
          <w:w w:val="90"/>
        </w:rPr>
        <w:t>sqlite3.Row</w:t>
      </w:r>
      <w:r>
        <w:rPr>
          <w:color w:val="2B3D4F"/>
          <w:spacing w:val="17"/>
        </w:rPr>
        <w:t xml:space="preserve"> </w:t>
      </w:r>
      <w:r>
        <w:rPr>
          <w:color w:val="2B3D4F"/>
          <w:spacing w:val="-7"/>
          <w:w w:val="90"/>
        </w:rPr>
        <w:t># 让查询结果可以用列名访问</w:t>
      </w:r>
    </w:p>
    <w:p w14:paraId="10DAADB5">
      <w:pPr>
        <w:pStyle w:val="9"/>
        <w:spacing w:before="139"/>
      </w:pPr>
    </w:p>
    <w:p w14:paraId="00CAB3E8">
      <w:pPr>
        <w:pStyle w:val="9"/>
        <w:spacing w:line="312" w:lineRule="auto"/>
        <w:ind w:left="1320" w:right="6172"/>
      </w:pPr>
      <w:r>
        <w:rPr>
          <w:color w:val="2B3D4F"/>
          <w:spacing w:val="-10"/>
        </w:rPr>
        <w:t xml:space="preserve"># 动态构建 </w:t>
      </w:r>
      <w:r>
        <w:rPr>
          <w:color w:val="2B3D4F"/>
        </w:rPr>
        <w:t>SQL：</w:t>
      </w:r>
      <w:r>
        <w:rPr>
          <w:color w:val="2B3D4F"/>
          <w:spacing w:val="-4"/>
        </w:rPr>
        <w:t xml:space="preserve">有类别筛选时加 </w:t>
      </w:r>
      <w:r>
        <w:rPr>
          <w:color w:val="2B3D4F"/>
          <w:w w:val="120"/>
        </w:rPr>
        <w:t>WHERE</w:t>
      </w:r>
      <w:r>
        <w:rPr>
          <w:color w:val="2B3D4F"/>
          <w:spacing w:val="-46"/>
          <w:w w:val="120"/>
        </w:rPr>
        <w:t xml:space="preserve"> </w:t>
      </w:r>
      <w:r>
        <w:rPr>
          <w:color w:val="2B3D4F"/>
        </w:rPr>
        <w:t>条件 query</w:t>
      </w:r>
      <w:r>
        <w:rPr>
          <w:color w:val="2B3D4F"/>
          <w:spacing w:val="-36"/>
        </w:rPr>
        <w:t xml:space="preserve"> = </w:t>
      </w:r>
      <w:r>
        <w:rPr>
          <w:color w:val="2B3D4F"/>
        </w:rPr>
        <w:t>'SELECT</w:t>
      </w:r>
      <w:r>
        <w:rPr>
          <w:color w:val="2B3D4F"/>
          <w:spacing w:val="-53"/>
        </w:rPr>
        <w:t xml:space="preserve"> </w:t>
      </w:r>
      <w:r>
        <w:rPr>
          <w:color w:val="2B3D4F"/>
        </w:rPr>
        <w:t>*</w:t>
      </w:r>
      <w:r>
        <w:rPr>
          <w:color w:val="2B3D4F"/>
          <w:spacing w:val="-53"/>
        </w:rPr>
        <w:t xml:space="preserve"> </w:t>
      </w:r>
      <w:r>
        <w:rPr>
          <w:color w:val="2B3D4F"/>
        </w:rPr>
        <w:t>FROM</w:t>
      </w:r>
      <w:r>
        <w:rPr>
          <w:color w:val="2B3D4F"/>
          <w:spacing w:val="-53"/>
        </w:rPr>
        <w:t xml:space="preserve"> </w:t>
      </w:r>
      <w:r>
        <w:rPr>
          <w:color w:val="2B3D4F"/>
        </w:rPr>
        <w:t>detection_records' params</w:t>
      </w:r>
      <w:r>
        <w:rPr>
          <w:color w:val="2B3D4F"/>
          <w:spacing w:val="-37"/>
        </w:rPr>
        <w:t xml:space="preserve"> </w:t>
      </w:r>
      <w:r>
        <w:rPr>
          <w:color w:val="2B3D4F"/>
          <w:spacing w:val="-28"/>
          <w:w w:val="120"/>
        </w:rPr>
        <w:t xml:space="preserve">= </w:t>
      </w:r>
      <w:r>
        <w:rPr>
          <w:color w:val="2B3D4F"/>
        </w:rPr>
        <w:t>[]</w:t>
      </w:r>
    </w:p>
    <w:p w14:paraId="471235DD">
      <w:pPr>
        <w:pStyle w:val="9"/>
        <w:spacing w:before="1"/>
        <w:ind w:left="1320"/>
      </w:pPr>
      <w:r>
        <w:rPr>
          <w:color w:val="2B3D4F"/>
          <w:w w:val="50"/>
        </w:rPr>
        <w:t>if</w:t>
      </w:r>
      <w:r>
        <w:rPr>
          <w:color w:val="2B3D4F"/>
          <w:spacing w:val="-8"/>
          <w:w w:val="50"/>
        </w:rPr>
        <w:t xml:space="preserve"> </w:t>
      </w:r>
      <w:r>
        <w:rPr>
          <w:color w:val="2B3D4F"/>
          <w:spacing w:val="-2"/>
          <w:w w:val="75"/>
        </w:rPr>
        <w:t>defect_class:</w:t>
      </w:r>
    </w:p>
    <w:p w14:paraId="36BF7417">
      <w:pPr>
        <w:pStyle w:val="9"/>
        <w:spacing w:before="69" w:line="312" w:lineRule="auto"/>
        <w:ind w:left="1469" w:right="5943"/>
      </w:pPr>
      <w:r>
        <w:rPr>
          <w:color w:val="2B3D4F"/>
          <w:spacing w:val="-2"/>
        </w:rPr>
        <w:t>query</w:t>
      </w:r>
      <w:r>
        <w:rPr>
          <w:color w:val="2B3D4F"/>
          <w:spacing w:val="-50"/>
        </w:rPr>
        <w:t xml:space="preserve"> </w:t>
      </w:r>
      <w:r>
        <w:rPr>
          <w:color w:val="2B3D4F"/>
          <w:spacing w:val="-2"/>
        </w:rPr>
        <w:t>+=</w:t>
      </w:r>
      <w:r>
        <w:rPr>
          <w:color w:val="2B3D4F"/>
          <w:spacing w:val="-50"/>
        </w:rPr>
        <w:t xml:space="preserve"> </w:t>
      </w:r>
      <w:r>
        <w:rPr>
          <w:color w:val="2B3D4F"/>
          <w:spacing w:val="-2"/>
          <w:w w:val="85"/>
        </w:rPr>
        <w:t>'</w:t>
      </w:r>
      <w:r>
        <w:rPr>
          <w:color w:val="2B3D4F"/>
          <w:spacing w:val="-37"/>
          <w:w w:val="85"/>
        </w:rPr>
        <w:t xml:space="preserve"> </w:t>
      </w:r>
      <w:r>
        <w:rPr>
          <w:color w:val="2B3D4F"/>
          <w:spacing w:val="-2"/>
        </w:rPr>
        <w:t>WHERE</w:t>
      </w:r>
      <w:r>
        <w:rPr>
          <w:color w:val="2B3D4F"/>
          <w:spacing w:val="-50"/>
        </w:rPr>
        <w:t xml:space="preserve"> </w:t>
      </w:r>
      <w:r>
        <w:rPr>
          <w:color w:val="2B3D4F"/>
          <w:spacing w:val="-2"/>
        </w:rPr>
        <w:t>predicted_name</w:t>
      </w:r>
      <w:r>
        <w:rPr>
          <w:color w:val="2B3D4F"/>
          <w:spacing w:val="-50"/>
        </w:rPr>
        <w:t xml:space="preserve"> </w:t>
      </w:r>
      <w:r>
        <w:rPr>
          <w:color w:val="2B3D4F"/>
          <w:spacing w:val="-2"/>
        </w:rPr>
        <w:t>=</w:t>
      </w:r>
      <w:r>
        <w:rPr>
          <w:color w:val="2B3D4F"/>
          <w:spacing w:val="-50"/>
        </w:rPr>
        <w:t xml:space="preserve"> </w:t>
      </w:r>
      <w:r>
        <w:rPr>
          <w:color w:val="2B3D4F"/>
          <w:spacing w:val="-2"/>
          <w:w w:val="85"/>
        </w:rPr>
        <w:t xml:space="preserve">?' </w:t>
      </w:r>
      <w:r>
        <w:rPr>
          <w:color w:val="2B3D4F"/>
          <w:spacing w:val="-2"/>
          <w:w w:val="90"/>
        </w:rPr>
        <w:t>params.append(defect_class)</w:t>
      </w:r>
    </w:p>
    <w:p w14:paraId="1F2E0B95">
      <w:pPr>
        <w:pStyle w:val="9"/>
        <w:spacing w:line="312" w:lineRule="auto"/>
        <w:ind w:left="1320" w:right="5429"/>
      </w:pPr>
      <w:r>
        <w:rPr>
          <w:color w:val="2B3D4F"/>
        </w:rPr>
        <w:t>query</w:t>
      </w:r>
      <w:r>
        <w:rPr>
          <w:color w:val="2B3D4F"/>
          <w:spacing w:val="-52"/>
        </w:rPr>
        <w:t xml:space="preserve"> </w:t>
      </w:r>
      <w:r>
        <w:rPr>
          <w:color w:val="2B3D4F"/>
          <w:w w:val="105"/>
        </w:rPr>
        <w:t>+=</w:t>
      </w:r>
      <w:r>
        <w:rPr>
          <w:color w:val="2B3D4F"/>
          <w:spacing w:val="-56"/>
          <w:w w:val="105"/>
        </w:rPr>
        <w:t xml:space="preserve"> </w:t>
      </w:r>
      <w:r>
        <w:rPr>
          <w:color w:val="2B3D4F"/>
          <w:w w:val="85"/>
        </w:rPr>
        <w:t>'</w:t>
      </w:r>
      <w:r>
        <w:rPr>
          <w:color w:val="2B3D4F"/>
          <w:spacing w:val="-38"/>
          <w:w w:val="85"/>
        </w:rPr>
        <w:t xml:space="preserve"> </w:t>
      </w:r>
      <w:r>
        <w:rPr>
          <w:color w:val="2B3D4F"/>
          <w:w w:val="105"/>
        </w:rPr>
        <w:t>ORDER</w:t>
      </w:r>
      <w:r>
        <w:rPr>
          <w:color w:val="2B3D4F"/>
          <w:spacing w:val="-56"/>
          <w:w w:val="105"/>
        </w:rPr>
        <w:t xml:space="preserve"> </w:t>
      </w:r>
      <w:r>
        <w:rPr>
          <w:color w:val="2B3D4F"/>
        </w:rPr>
        <w:t>BY</w:t>
      </w:r>
      <w:r>
        <w:rPr>
          <w:color w:val="2B3D4F"/>
          <w:spacing w:val="-52"/>
        </w:rPr>
        <w:t xml:space="preserve"> </w:t>
      </w:r>
      <w:r>
        <w:rPr>
          <w:color w:val="2B3D4F"/>
        </w:rPr>
        <w:t>detect_time</w:t>
      </w:r>
      <w:r>
        <w:rPr>
          <w:color w:val="2B3D4F"/>
          <w:spacing w:val="-52"/>
        </w:rPr>
        <w:t xml:space="preserve"> </w:t>
      </w:r>
      <w:r>
        <w:rPr>
          <w:color w:val="2B3D4F"/>
          <w:w w:val="105"/>
        </w:rPr>
        <w:t>DESC</w:t>
      </w:r>
      <w:r>
        <w:rPr>
          <w:color w:val="2B3D4F"/>
          <w:spacing w:val="-56"/>
          <w:w w:val="105"/>
        </w:rPr>
        <w:t xml:space="preserve"> </w:t>
      </w:r>
      <w:r>
        <w:rPr>
          <w:color w:val="2B3D4F"/>
        </w:rPr>
        <w:t>LIMIT</w:t>
      </w:r>
      <w:r>
        <w:rPr>
          <w:color w:val="2B3D4F"/>
          <w:spacing w:val="-52"/>
        </w:rPr>
        <w:t xml:space="preserve"> </w:t>
      </w:r>
      <w:r>
        <w:rPr>
          <w:color w:val="2B3D4F"/>
          <w:w w:val="85"/>
        </w:rPr>
        <w:t>?</w:t>
      </w:r>
      <w:r>
        <w:rPr>
          <w:color w:val="2B3D4F"/>
          <w:spacing w:val="-38"/>
          <w:w w:val="85"/>
        </w:rPr>
        <w:t xml:space="preserve"> </w:t>
      </w:r>
      <w:r>
        <w:rPr>
          <w:color w:val="2B3D4F"/>
        </w:rPr>
        <w:t>OFFSET</w:t>
      </w:r>
      <w:r>
        <w:rPr>
          <w:color w:val="2B3D4F"/>
          <w:spacing w:val="-52"/>
        </w:rPr>
        <w:t xml:space="preserve"> </w:t>
      </w:r>
      <w:r>
        <w:rPr>
          <w:color w:val="2B3D4F"/>
          <w:w w:val="85"/>
        </w:rPr>
        <w:t>?' params.extend([page_size,</w:t>
      </w:r>
      <w:r>
        <w:rPr>
          <w:color w:val="2B3D4F"/>
          <w:spacing w:val="-26"/>
          <w:w w:val="85"/>
        </w:rPr>
        <w:t xml:space="preserve"> </w:t>
      </w:r>
      <w:r>
        <w:rPr>
          <w:color w:val="2B3D4F"/>
          <w:w w:val="85"/>
        </w:rPr>
        <w:t>(page</w:t>
      </w:r>
      <w:r>
        <w:rPr>
          <w:color w:val="2B3D4F"/>
          <w:spacing w:val="-26"/>
          <w:w w:val="85"/>
        </w:rPr>
        <w:t xml:space="preserve"> </w:t>
      </w:r>
      <w:r>
        <w:rPr>
          <w:color w:val="2B3D4F"/>
          <w:w w:val="85"/>
        </w:rPr>
        <w:t>-</w:t>
      </w:r>
      <w:r>
        <w:rPr>
          <w:color w:val="2B3D4F"/>
          <w:spacing w:val="-26"/>
          <w:w w:val="85"/>
        </w:rPr>
        <w:t xml:space="preserve"> </w:t>
      </w:r>
      <w:r>
        <w:rPr>
          <w:color w:val="2B3D4F"/>
          <w:w w:val="85"/>
        </w:rPr>
        <w:t>1)</w:t>
      </w:r>
      <w:r>
        <w:rPr>
          <w:color w:val="2B3D4F"/>
          <w:spacing w:val="-26"/>
          <w:w w:val="85"/>
        </w:rPr>
        <w:t xml:space="preserve"> </w:t>
      </w:r>
      <w:r>
        <w:rPr>
          <w:color w:val="2B3D4F"/>
          <w:w w:val="85"/>
        </w:rPr>
        <w:t>*</w:t>
      </w:r>
      <w:r>
        <w:rPr>
          <w:color w:val="2B3D4F"/>
          <w:spacing w:val="-26"/>
          <w:w w:val="85"/>
        </w:rPr>
        <w:t xml:space="preserve"> </w:t>
      </w:r>
      <w:r>
        <w:rPr>
          <w:color w:val="2B3D4F"/>
          <w:w w:val="85"/>
        </w:rPr>
        <w:t>page_size])</w:t>
      </w:r>
    </w:p>
    <w:p w14:paraId="15FC45FE">
      <w:pPr>
        <w:pStyle w:val="9"/>
        <w:spacing w:after="0" w:line="312" w:lineRule="auto"/>
        <w:sectPr>
          <w:pgSz w:w="11910" w:h="16840"/>
          <w:pgMar w:top="1180" w:right="141" w:bottom="820" w:left="566" w:header="526" w:footer="635" w:gutter="0"/>
          <w:cols w:space="720" w:num="1"/>
        </w:sectPr>
      </w:pPr>
    </w:p>
    <w:p w14:paraId="051335AB">
      <w:pPr>
        <w:pStyle w:val="9"/>
        <w:spacing w:before="64" w:line="312" w:lineRule="auto"/>
        <w:ind w:left="1320" w:right="5943"/>
      </w:pPr>
      <w:r>
        <w:rPr>
          <w:color w:val="2B3D4F"/>
          <w:w w:val="80"/>
        </w:rPr>
        <w:t>rows</w:t>
      </w:r>
      <w:r>
        <w:rPr>
          <w:color w:val="2B3D4F"/>
          <w:spacing w:val="-12"/>
          <w:w w:val="80"/>
        </w:rPr>
        <w:t xml:space="preserve"> </w:t>
      </w:r>
      <w:r>
        <w:rPr>
          <w:color w:val="2B3D4F"/>
          <w:w w:val="80"/>
        </w:rPr>
        <w:t>=</w:t>
      </w:r>
      <w:r>
        <w:rPr>
          <w:color w:val="2B3D4F"/>
          <w:spacing w:val="-12"/>
          <w:w w:val="80"/>
        </w:rPr>
        <w:t xml:space="preserve"> </w:t>
      </w:r>
      <w:r>
        <w:rPr>
          <w:color w:val="2B3D4F"/>
          <w:w w:val="80"/>
        </w:rPr>
        <w:t>conn.execute(query,</w:t>
      </w:r>
      <w:r>
        <w:rPr>
          <w:color w:val="2B3D4F"/>
          <w:spacing w:val="-12"/>
          <w:w w:val="80"/>
        </w:rPr>
        <w:t xml:space="preserve"> </w:t>
      </w:r>
      <w:r>
        <w:rPr>
          <w:color w:val="2B3D4F"/>
          <w:w w:val="80"/>
        </w:rPr>
        <w:t xml:space="preserve">params).fetchall() </w:t>
      </w:r>
      <w:r>
        <w:rPr>
          <w:color w:val="2B3D4F"/>
          <w:spacing w:val="-2"/>
        </w:rPr>
        <w:t>conn.close()</w:t>
      </w:r>
    </w:p>
    <w:p w14:paraId="5879B3C1">
      <w:pPr>
        <w:pStyle w:val="9"/>
        <w:spacing w:before="70"/>
      </w:pPr>
    </w:p>
    <w:p w14:paraId="0F0B1CC3">
      <w:pPr>
        <w:pStyle w:val="9"/>
        <w:spacing w:line="312" w:lineRule="auto"/>
        <w:ind w:left="1320" w:right="6117"/>
      </w:pPr>
      <w:r>
        <w:rPr>
          <w:color w:val="2B3D4F"/>
          <w:spacing w:val="-30"/>
        </w:rPr>
        <w:t xml:space="preserve"># 将 </w:t>
      </w:r>
      <w:r>
        <w:rPr>
          <w:color w:val="2B3D4F"/>
          <w:spacing w:val="-6"/>
        </w:rPr>
        <w:t>Row</w:t>
      </w:r>
      <w:r>
        <w:rPr>
          <w:color w:val="2B3D4F"/>
          <w:spacing w:val="-16"/>
        </w:rPr>
        <w:t xml:space="preserve"> 对象转为字典列表，方便 </w:t>
      </w:r>
      <w:r>
        <w:rPr>
          <w:color w:val="2B3D4F"/>
          <w:spacing w:val="-6"/>
        </w:rPr>
        <w:t>jsonify</w:t>
      </w:r>
      <w:r>
        <w:rPr>
          <w:color w:val="2B3D4F"/>
          <w:spacing w:val="-18"/>
        </w:rPr>
        <w:t xml:space="preserve"> 序列化</w:t>
      </w:r>
      <w:r>
        <w:rPr>
          <w:color w:val="2B3D4F"/>
          <w:spacing w:val="-6"/>
        </w:rPr>
        <w:t xml:space="preserve"> </w:t>
      </w:r>
      <w:r>
        <w:rPr>
          <w:color w:val="2B3D4F"/>
          <w:w w:val="90"/>
        </w:rPr>
        <w:t>records</w:t>
      </w:r>
      <w:r>
        <w:rPr>
          <w:color w:val="2B3D4F"/>
          <w:spacing w:val="-27"/>
          <w:w w:val="90"/>
        </w:rPr>
        <w:t xml:space="preserve"> = </w:t>
      </w:r>
      <w:r>
        <w:rPr>
          <w:color w:val="2B3D4F"/>
          <w:w w:val="90"/>
        </w:rPr>
        <w:t>[dict(row)</w:t>
      </w:r>
      <w:r>
        <w:rPr>
          <w:color w:val="2B3D4F"/>
          <w:spacing w:val="-39"/>
          <w:w w:val="90"/>
        </w:rPr>
        <w:t xml:space="preserve"> </w:t>
      </w:r>
      <w:r>
        <w:rPr>
          <w:color w:val="2B3D4F"/>
          <w:w w:val="90"/>
        </w:rPr>
        <w:t>for</w:t>
      </w:r>
      <w:r>
        <w:rPr>
          <w:color w:val="2B3D4F"/>
          <w:spacing w:val="-39"/>
          <w:w w:val="90"/>
        </w:rPr>
        <w:t xml:space="preserve"> </w:t>
      </w:r>
      <w:r>
        <w:rPr>
          <w:color w:val="2B3D4F"/>
          <w:w w:val="90"/>
        </w:rPr>
        <w:t>row</w:t>
      </w:r>
      <w:r>
        <w:rPr>
          <w:color w:val="2B3D4F"/>
          <w:spacing w:val="-39"/>
          <w:w w:val="90"/>
        </w:rPr>
        <w:t xml:space="preserve"> </w:t>
      </w:r>
      <w:r>
        <w:rPr>
          <w:color w:val="2B3D4F"/>
          <w:w w:val="90"/>
        </w:rPr>
        <w:t>in</w:t>
      </w:r>
      <w:r>
        <w:rPr>
          <w:color w:val="2B3D4F"/>
          <w:spacing w:val="-39"/>
          <w:w w:val="90"/>
        </w:rPr>
        <w:t xml:space="preserve"> </w:t>
      </w:r>
      <w:r>
        <w:rPr>
          <w:color w:val="2B3D4F"/>
          <w:w w:val="90"/>
        </w:rPr>
        <w:t>rows]</w:t>
      </w:r>
    </w:p>
    <w:p w14:paraId="5BDBB4C7">
      <w:pPr>
        <w:pStyle w:val="9"/>
        <w:spacing w:before="1"/>
        <w:ind w:left="1320"/>
      </w:pPr>
      <w:r>
        <w:rPr>
          <w:color w:val="2B3D4F"/>
          <w:spacing w:val="2"/>
          <w:w w:val="70"/>
        </w:rPr>
        <w:t>return</w:t>
      </w:r>
      <w:r>
        <w:rPr>
          <w:color w:val="2B3D4F"/>
          <w:spacing w:val="-4"/>
          <w:w w:val="70"/>
        </w:rPr>
        <w:t xml:space="preserve"> </w:t>
      </w:r>
      <w:r>
        <w:rPr>
          <w:color w:val="2B3D4F"/>
          <w:spacing w:val="2"/>
          <w:w w:val="70"/>
        </w:rPr>
        <w:t>jsonify({'records':</w:t>
      </w:r>
      <w:r>
        <w:rPr>
          <w:color w:val="2B3D4F"/>
          <w:spacing w:val="-4"/>
          <w:w w:val="70"/>
        </w:rPr>
        <w:t xml:space="preserve"> </w:t>
      </w:r>
      <w:r>
        <w:rPr>
          <w:color w:val="2B3D4F"/>
          <w:spacing w:val="2"/>
          <w:w w:val="70"/>
        </w:rPr>
        <w:t>records,</w:t>
      </w:r>
      <w:r>
        <w:rPr>
          <w:color w:val="2B3D4F"/>
          <w:spacing w:val="-4"/>
          <w:w w:val="70"/>
        </w:rPr>
        <w:t xml:space="preserve"> </w:t>
      </w:r>
      <w:r>
        <w:rPr>
          <w:color w:val="2B3D4F"/>
          <w:spacing w:val="2"/>
          <w:w w:val="70"/>
        </w:rPr>
        <w:t>'page':</w:t>
      </w:r>
      <w:r>
        <w:rPr>
          <w:color w:val="2B3D4F"/>
          <w:spacing w:val="-3"/>
          <w:w w:val="70"/>
        </w:rPr>
        <w:t xml:space="preserve"> </w:t>
      </w:r>
      <w:r>
        <w:rPr>
          <w:color w:val="2B3D4F"/>
          <w:spacing w:val="-2"/>
          <w:w w:val="70"/>
        </w:rPr>
        <w:t>page})</w:t>
      </w:r>
    </w:p>
    <w:p w14:paraId="4C02285C">
      <w:pPr>
        <w:pStyle w:val="9"/>
        <w:spacing w:before="1"/>
        <w:rPr>
          <w:sz w:val="19"/>
        </w:rPr>
      </w:pPr>
      <w:r>
        <w:rPr>
          <w:sz w:val="19"/>
        </w:rPr>
        <mc:AlternateContent>
          <mc:Choice Requires="wps">
            <w:drawing>
              <wp:anchor distT="0" distB="0" distL="0" distR="0" simplePos="0" relativeHeight="251675648" behindDoc="1" locked="0" layoutInCell="1" allowOverlap="1">
                <wp:simplePos x="0" y="0"/>
                <wp:positionH relativeFrom="page">
                  <wp:posOffset>1001395</wp:posOffset>
                </wp:positionH>
                <wp:positionV relativeFrom="paragraph">
                  <wp:posOffset>170815</wp:posOffset>
                </wp:positionV>
                <wp:extent cx="5556885" cy="85090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556885" cy="850900"/>
                        </a:xfrm>
                        <a:prstGeom prst="rect">
                          <a:avLst/>
                        </a:prstGeom>
                        <a:solidFill>
                          <a:srgbClr val="FDF9E6"/>
                        </a:solidFill>
                      </wps:spPr>
                      <wps:txbx>
                        <w:txbxContent>
                          <w:p w14:paraId="15FC97E2">
                            <w:pPr>
                              <w:spacing w:before="160" w:line="319" w:lineRule="auto"/>
                              <w:ind w:left="160" w:right="249" w:firstLine="0"/>
                              <w:jc w:val="left"/>
                              <w:rPr>
                                <w:color w:val="000000"/>
                                <w:sz w:val="20"/>
                              </w:rPr>
                            </w:pPr>
                            <w:r>
                              <w:rPr>
                                <w:color w:val="7C6608"/>
                                <w:w w:val="95"/>
                                <w:sz w:val="20"/>
                              </w:rPr>
                              <w:t>【提示】</w:t>
                            </w:r>
                            <w:r>
                              <w:rPr>
                                <w:color w:val="7C6608"/>
                                <w:sz w:val="20"/>
                              </w:rPr>
                              <w:t>SQL</w:t>
                            </w:r>
                            <w:r>
                              <w:rPr>
                                <w:color w:val="7C6608"/>
                                <w:spacing w:val="-23"/>
                                <w:sz w:val="20"/>
                              </w:rPr>
                              <w:t xml:space="preserve"> </w:t>
                            </w:r>
                            <w:r>
                              <w:rPr>
                                <w:color w:val="7C6608"/>
                                <w:spacing w:val="-4"/>
                                <w:w w:val="95"/>
                                <w:sz w:val="20"/>
                              </w:rPr>
                              <w:t>注入防护：代码中使用 ? 占位符</w:t>
                            </w:r>
                            <w:r>
                              <w:rPr>
                                <w:color w:val="7C6608"/>
                                <w:w w:val="95"/>
                                <w:sz w:val="20"/>
                              </w:rPr>
                              <w:t>（参数化查询），</w:t>
                            </w:r>
                            <w:r>
                              <w:rPr>
                                <w:color w:val="7C6608"/>
                                <w:spacing w:val="-2"/>
                                <w:w w:val="95"/>
                                <w:sz w:val="20"/>
                              </w:rPr>
                              <w:t xml:space="preserve">而不是字符串拼接 </w:t>
                            </w:r>
                            <w:r>
                              <w:rPr>
                                <w:color w:val="7C6608"/>
                                <w:w w:val="95"/>
                                <w:sz w:val="20"/>
                              </w:rPr>
                              <w:t>SQL。如果用</w:t>
                            </w:r>
                            <w:r>
                              <w:rPr>
                                <w:color w:val="7C6608"/>
                                <w:spacing w:val="80"/>
                                <w:sz w:val="20"/>
                              </w:rPr>
                              <w:t xml:space="preserve"> </w:t>
                            </w:r>
                            <w:r>
                              <w:rPr>
                                <w:color w:val="7C6608"/>
                                <w:sz w:val="20"/>
                              </w:rPr>
                              <w:t>f"SELECT</w:t>
                            </w:r>
                            <w:r>
                              <w:rPr>
                                <w:color w:val="7C6608"/>
                                <w:spacing w:val="-59"/>
                                <w:sz w:val="20"/>
                              </w:rPr>
                              <w:t xml:space="preserve"> </w:t>
                            </w:r>
                            <w:r>
                              <w:rPr>
                                <w:color w:val="7C6608"/>
                                <w:w w:val="95"/>
                                <w:sz w:val="20"/>
                              </w:rPr>
                              <w:t>*</w:t>
                            </w:r>
                            <w:r>
                              <w:rPr>
                                <w:color w:val="7C6608"/>
                                <w:spacing w:val="-54"/>
                                <w:w w:val="95"/>
                                <w:sz w:val="20"/>
                              </w:rPr>
                              <w:t xml:space="preserve"> </w:t>
                            </w:r>
                            <w:r>
                              <w:rPr>
                                <w:color w:val="7C6608"/>
                                <w:w w:val="115"/>
                                <w:sz w:val="20"/>
                              </w:rPr>
                              <w:t>FROM</w:t>
                            </w:r>
                            <w:r>
                              <w:rPr>
                                <w:color w:val="7C6608"/>
                                <w:spacing w:val="-74"/>
                                <w:w w:val="115"/>
                                <w:sz w:val="20"/>
                              </w:rPr>
                              <w:t xml:space="preserve"> </w:t>
                            </w:r>
                            <w:r>
                              <w:rPr>
                                <w:color w:val="7C6608"/>
                                <w:w w:val="95"/>
                                <w:sz w:val="20"/>
                              </w:rPr>
                              <w:t>table</w:t>
                            </w:r>
                            <w:r>
                              <w:rPr>
                                <w:color w:val="7C6608"/>
                                <w:spacing w:val="-54"/>
                                <w:w w:val="95"/>
                                <w:sz w:val="20"/>
                              </w:rPr>
                              <w:t xml:space="preserve"> </w:t>
                            </w:r>
                            <w:r>
                              <w:rPr>
                                <w:color w:val="7C6608"/>
                                <w:w w:val="115"/>
                                <w:sz w:val="20"/>
                              </w:rPr>
                              <w:t>WHERE</w:t>
                            </w:r>
                            <w:r>
                              <w:rPr>
                                <w:color w:val="7C6608"/>
                                <w:spacing w:val="-74"/>
                                <w:w w:val="115"/>
                                <w:sz w:val="20"/>
                              </w:rPr>
                              <w:t xml:space="preserve"> </w:t>
                            </w:r>
                            <w:r>
                              <w:rPr>
                                <w:color w:val="7C6608"/>
                                <w:w w:val="95"/>
                                <w:sz w:val="20"/>
                              </w:rPr>
                              <w:t>name</w:t>
                            </w:r>
                            <w:r>
                              <w:rPr>
                                <w:color w:val="7C6608"/>
                                <w:spacing w:val="-54"/>
                                <w:w w:val="95"/>
                                <w:sz w:val="20"/>
                              </w:rPr>
                              <w:t xml:space="preserve"> </w:t>
                            </w:r>
                            <w:r>
                              <w:rPr>
                                <w:color w:val="7C6608"/>
                                <w:spacing w:val="-30"/>
                                <w:sz w:val="20"/>
                              </w:rPr>
                              <w:t xml:space="preserve">= </w:t>
                            </w:r>
                            <w:r>
                              <w:rPr>
                                <w:color w:val="7C6608"/>
                                <w:w w:val="95"/>
                                <w:sz w:val="20"/>
                              </w:rPr>
                              <w:t>'{defect_class}'"</w:t>
                            </w:r>
                            <w:r>
                              <w:rPr>
                                <w:color w:val="7C6608"/>
                                <w:spacing w:val="-12"/>
                                <w:w w:val="95"/>
                                <w:sz w:val="20"/>
                              </w:rPr>
                              <w:t xml:space="preserve"> 这种写法，攻击者可以输入 </w:t>
                            </w:r>
                            <w:r>
                              <w:rPr>
                                <w:color w:val="7C6608"/>
                                <w:spacing w:val="-22"/>
                                <w:w w:val="85"/>
                                <w:sz w:val="20"/>
                              </w:rPr>
                              <w:t xml:space="preserve">' </w:t>
                            </w:r>
                            <w:r>
                              <w:rPr>
                                <w:color w:val="7C6608"/>
                                <w:w w:val="115"/>
                                <w:sz w:val="20"/>
                              </w:rPr>
                              <w:t>OR</w:t>
                            </w:r>
                            <w:r>
                              <w:rPr>
                                <w:color w:val="7C6608"/>
                                <w:spacing w:val="-74"/>
                                <w:w w:val="115"/>
                                <w:sz w:val="20"/>
                              </w:rPr>
                              <w:t xml:space="preserve"> </w:t>
                            </w:r>
                            <w:r>
                              <w:rPr>
                                <w:color w:val="7C6608"/>
                                <w:w w:val="95"/>
                                <w:sz w:val="20"/>
                              </w:rPr>
                              <w:t>'1'='1</w:t>
                            </w:r>
                          </w:p>
                          <w:p w14:paraId="6BB9631B">
                            <w:pPr>
                              <w:spacing w:before="0" w:line="255" w:lineRule="exact"/>
                              <w:ind w:left="160" w:right="0" w:firstLine="0"/>
                              <w:jc w:val="left"/>
                              <w:rPr>
                                <w:color w:val="000000"/>
                                <w:sz w:val="20"/>
                              </w:rPr>
                            </w:pPr>
                            <w:r>
                              <w:rPr>
                                <w:color w:val="7C6608"/>
                                <w:spacing w:val="-2"/>
                                <w:sz w:val="20"/>
                              </w:rPr>
                              <w:t xml:space="preserve">来绕过筛选，甚至删除数据。参数化查询是防 </w:t>
                            </w:r>
                            <w:r>
                              <w:rPr>
                                <w:color w:val="7C6608"/>
                                <w:sz w:val="20"/>
                              </w:rPr>
                              <w:t>SQL</w:t>
                            </w:r>
                            <w:r>
                              <w:rPr>
                                <w:color w:val="7C6608"/>
                                <w:spacing w:val="-7"/>
                                <w:sz w:val="20"/>
                              </w:rPr>
                              <w:t xml:space="preserve"> 注入的标准做法。</w:t>
                            </w:r>
                          </w:p>
                        </w:txbxContent>
                      </wps:txbx>
                      <wps:bodyPr wrap="square" lIns="0" tIns="0" rIns="0" bIns="0" rtlCol="0">
                        <a:noAutofit/>
                      </wps:bodyPr>
                    </wps:wsp>
                  </a:graphicData>
                </a:graphic>
              </wp:anchor>
            </w:drawing>
          </mc:Choice>
          <mc:Fallback>
            <w:pict>
              <v:shape id="Textbox 28" o:spid="_x0000_s1026" o:spt="202" type="#_x0000_t202" style="position:absolute;left:0pt;margin-left:78.85pt;margin-top:13.45pt;height:67pt;width:437.55pt;mso-position-horizontal-relative:page;mso-wrap-distance-bottom:0pt;mso-wrap-distance-top:0pt;z-index:-251640832;mso-width-relative:page;mso-height-relative:page;" fillcolor="#FDF9E6" filled="t" stroked="f" coordsize="21600,21600" o:gfxdata="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mNUN9cAAAALAQAADwAAAAAAAAABACAAAAAi&#10;AAAAZHJzL2Rvd25yZXYueG1sUEsBAhQAFAAAAAgAh07iQNfNO//SAQAAqgMAAA4AAAAAAAAAAQAg&#10;AAAAJgEAAGRycy9lMm9Eb2MueG1sUEsFBgAAAAAGAAYAWQEAAGoFAAAAAA==&#10;">
                <v:fill on="t" focussize="0,0"/>
                <v:stroke on="f"/>
                <v:imagedata o:title=""/>
                <o:lock v:ext="edit" aspectratio="f"/>
                <v:textbox inset="0mm,0mm,0mm,0mm">
                  <w:txbxContent>
                    <w:p w14:paraId="15FC97E2">
                      <w:pPr>
                        <w:spacing w:before="160" w:line="319" w:lineRule="auto"/>
                        <w:ind w:left="160" w:right="249" w:firstLine="0"/>
                        <w:jc w:val="left"/>
                        <w:rPr>
                          <w:color w:val="000000"/>
                          <w:sz w:val="20"/>
                        </w:rPr>
                      </w:pPr>
                      <w:r>
                        <w:rPr>
                          <w:color w:val="7C6608"/>
                          <w:w w:val="95"/>
                          <w:sz w:val="20"/>
                        </w:rPr>
                        <w:t>【提示】</w:t>
                      </w:r>
                      <w:r>
                        <w:rPr>
                          <w:color w:val="7C6608"/>
                          <w:sz w:val="20"/>
                        </w:rPr>
                        <w:t>SQL</w:t>
                      </w:r>
                      <w:r>
                        <w:rPr>
                          <w:color w:val="7C6608"/>
                          <w:spacing w:val="-23"/>
                          <w:sz w:val="20"/>
                        </w:rPr>
                        <w:t xml:space="preserve"> </w:t>
                      </w:r>
                      <w:r>
                        <w:rPr>
                          <w:color w:val="7C6608"/>
                          <w:spacing w:val="-4"/>
                          <w:w w:val="95"/>
                          <w:sz w:val="20"/>
                        </w:rPr>
                        <w:t>注入防护：代码中使用 ? 占位符</w:t>
                      </w:r>
                      <w:r>
                        <w:rPr>
                          <w:color w:val="7C6608"/>
                          <w:w w:val="95"/>
                          <w:sz w:val="20"/>
                        </w:rPr>
                        <w:t>（参数化查询），</w:t>
                      </w:r>
                      <w:r>
                        <w:rPr>
                          <w:color w:val="7C6608"/>
                          <w:spacing w:val="-2"/>
                          <w:w w:val="95"/>
                          <w:sz w:val="20"/>
                        </w:rPr>
                        <w:t xml:space="preserve">而不是字符串拼接 </w:t>
                      </w:r>
                      <w:r>
                        <w:rPr>
                          <w:color w:val="7C6608"/>
                          <w:w w:val="95"/>
                          <w:sz w:val="20"/>
                        </w:rPr>
                        <w:t>SQL。如果用</w:t>
                      </w:r>
                      <w:r>
                        <w:rPr>
                          <w:color w:val="7C6608"/>
                          <w:spacing w:val="80"/>
                          <w:sz w:val="20"/>
                        </w:rPr>
                        <w:t xml:space="preserve"> </w:t>
                      </w:r>
                      <w:r>
                        <w:rPr>
                          <w:color w:val="7C6608"/>
                          <w:sz w:val="20"/>
                        </w:rPr>
                        <w:t>f"SELECT</w:t>
                      </w:r>
                      <w:r>
                        <w:rPr>
                          <w:color w:val="7C6608"/>
                          <w:spacing w:val="-59"/>
                          <w:sz w:val="20"/>
                        </w:rPr>
                        <w:t xml:space="preserve"> </w:t>
                      </w:r>
                      <w:r>
                        <w:rPr>
                          <w:color w:val="7C6608"/>
                          <w:w w:val="95"/>
                          <w:sz w:val="20"/>
                        </w:rPr>
                        <w:t>*</w:t>
                      </w:r>
                      <w:r>
                        <w:rPr>
                          <w:color w:val="7C6608"/>
                          <w:spacing w:val="-54"/>
                          <w:w w:val="95"/>
                          <w:sz w:val="20"/>
                        </w:rPr>
                        <w:t xml:space="preserve"> </w:t>
                      </w:r>
                      <w:r>
                        <w:rPr>
                          <w:color w:val="7C6608"/>
                          <w:w w:val="115"/>
                          <w:sz w:val="20"/>
                        </w:rPr>
                        <w:t>FROM</w:t>
                      </w:r>
                      <w:r>
                        <w:rPr>
                          <w:color w:val="7C6608"/>
                          <w:spacing w:val="-74"/>
                          <w:w w:val="115"/>
                          <w:sz w:val="20"/>
                        </w:rPr>
                        <w:t xml:space="preserve"> </w:t>
                      </w:r>
                      <w:r>
                        <w:rPr>
                          <w:color w:val="7C6608"/>
                          <w:w w:val="95"/>
                          <w:sz w:val="20"/>
                        </w:rPr>
                        <w:t>table</w:t>
                      </w:r>
                      <w:r>
                        <w:rPr>
                          <w:color w:val="7C6608"/>
                          <w:spacing w:val="-54"/>
                          <w:w w:val="95"/>
                          <w:sz w:val="20"/>
                        </w:rPr>
                        <w:t xml:space="preserve"> </w:t>
                      </w:r>
                      <w:r>
                        <w:rPr>
                          <w:color w:val="7C6608"/>
                          <w:w w:val="115"/>
                          <w:sz w:val="20"/>
                        </w:rPr>
                        <w:t>WHERE</w:t>
                      </w:r>
                      <w:r>
                        <w:rPr>
                          <w:color w:val="7C6608"/>
                          <w:spacing w:val="-74"/>
                          <w:w w:val="115"/>
                          <w:sz w:val="20"/>
                        </w:rPr>
                        <w:t xml:space="preserve"> </w:t>
                      </w:r>
                      <w:r>
                        <w:rPr>
                          <w:color w:val="7C6608"/>
                          <w:w w:val="95"/>
                          <w:sz w:val="20"/>
                        </w:rPr>
                        <w:t>name</w:t>
                      </w:r>
                      <w:r>
                        <w:rPr>
                          <w:color w:val="7C6608"/>
                          <w:spacing w:val="-54"/>
                          <w:w w:val="95"/>
                          <w:sz w:val="20"/>
                        </w:rPr>
                        <w:t xml:space="preserve"> </w:t>
                      </w:r>
                      <w:r>
                        <w:rPr>
                          <w:color w:val="7C6608"/>
                          <w:spacing w:val="-30"/>
                          <w:sz w:val="20"/>
                        </w:rPr>
                        <w:t xml:space="preserve">= </w:t>
                      </w:r>
                      <w:r>
                        <w:rPr>
                          <w:color w:val="7C6608"/>
                          <w:w w:val="95"/>
                          <w:sz w:val="20"/>
                        </w:rPr>
                        <w:t>'{defect_class}'"</w:t>
                      </w:r>
                      <w:r>
                        <w:rPr>
                          <w:color w:val="7C6608"/>
                          <w:spacing w:val="-12"/>
                          <w:w w:val="95"/>
                          <w:sz w:val="20"/>
                        </w:rPr>
                        <w:t xml:space="preserve"> 这种写法，攻击者可以输入 </w:t>
                      </w:r>
                      <w:r>
                        <w:rPr>
                          <w:color w:val="7C6608"/>
                          <w:spacing w:val="-22"/>
                          <w:w w:val="85"/>
                          <w:sz w:val="20"/>
                        </w:rPr>
                        <w:t xml:space="preserve">' </w:t>
                      </w:r>
                      <w:r>
                        <w:rPr>
                          <w:color w:val="7C6608"/>
                          <w:w w:val="115"/>
                          <w:sz w:val="20"/>
                        </w:rPr>
                        <w:t>OR</w:t>
                      </w:r>
                      <w:r>
                        <w:rPr>
                          <w:color w:val="7C6608"/>
                          <w:spacing w:val="-74"/>
                          <w:w w:val="115"/>
                          <w:sz w:val="20"/>
                        </w:rPr>
                        <w:t xml:space="preserve"> </w:t>
                      </w:r>
                      <w:r>
                        <w:rPr>
                          <w:color w:val="7C6608"/>
                          <w:w w:val="95"/>
                          <w:sz w:val="20"/>
                        </w:rPr>
                        <w:t>'1'='1</w:t>
                      </w:r>
                    </w:p>
                    <w:p w14:paraId="6BB9631B">
                      <w:pPr>
                        <w:spacing w:before="0" w:line="255" w:lineRule="exact"/>
                        <w:ind w:left="160" w:right="0" w:firstLine="0"/>
                        <w:jc w:val="left"/>
                        <w:rPr>
                          <w:color w:val="000000"/>
                          <w:sz w:val="20"/>
                        </w:rPr>
                      </w:pPr>
                      <w:r>
                        <w:rPr>
                          <w:color w:val="7C6608"/>
                          <w:spacing w:val="-2"/>
                          <w:sz w:val="20"/>
                        </w:rPr>
                        <w:t xml:space="preserve">来绕过筛选，甚至删除数据。参数化查询是防 </w:t>
                      </w:r>
                      <w:r>
                        <w:rPr>
                          <w:color w:val="7C6608"/>
                          <w:sz w:val="20"/>
                        </w:rPr>
                        <w:t>SQL</w:t>
                      </w:r>
                      <w:r>
                        <w:rPr>
                          <w:color w:val="7C6608"/>
                          <w:spacing w:val="-7"/>
                          <w:sz w:val="20"/>
                        </w:rPr>
                        <w:t xml:space="preserve"> 注入的标准做法。</w:t>
                      </w:r>
                    </w:p>
                  </w:txbxContent>
                </v:textbox>
                <w10:wrap type="topAndBottom"/>
              </v:shape>
            </w:pict>
          </mc:Fallback>
        </mc:AlternateContent>
      </w:r>
    </w:p>
    <w:p w14:paraId="3F0CC49B">
      <w:pPr>
        <w:pStyle w:val="3"/>
        <w:numPr>
          <w:ilvl w:val="1"/>
          <w:numId w:val="15"/>
        </w:numPr>
        <w:tabs>
          <w:tab w:val="left" w:pos="1381"/>
        </w:tabs>
        <w:spacing w:before="120" w:after="0" w:line="240" w:lineRule="auto"/>
        <w:ind w:left="1381" w:right="0" w:hanging="410"/>
        <w:jc w:val="left"/>
      </w:pPr>
      <w:bookmarkStart w:id="18" w:name="_TOC_250012"/>
      <w:r>
        <w:rPr>
          <w:color w:val="2880B8"/>
          <w:w w:val="105"/>
        </w:rPr>
        <w:t>算法模块层——CNN</w:t>
      </w:r>
      <w:bookmarkEnd w:id="18"/>
      <w:r>
        <w:rPr>
          <w:color w:val="2880B8"/>
          <w:spacing w:val="-16"/>
          <w:w w:val="105"/>
        </w:rPr>
        <w:t xml:space="preserve"> 模型设计</w:t>
      </w:r>
    </w:p>
    <w:p w14:paraId="6508551F">
      <w:pPr>
        <w:pStyle w:val="7"/>
        <w:spacing w:before="255" w:line="340" w:lineRule="auto"/>
        <w:ind w:right="1645" w:firstLine="440"/>
      </w:pPr>
      <w:r>
        <w:rPr>
          <w:spacing w:val="-2"/>
        </w:rPr>
        <w:t xml:space="preserve">算法模块是系统的核心，负责从图像中自动提取缺陷特征并分类。本项目采用轻量化 </w:t>
      </w:r>
      <w:r>
        <w:rPr>
          <w:w w:val="130"/>
        </w:rPr>
        <w:t>CNN</w:t>
      </w:r>
      <w:r>
        <w:rPr>
          <w:spacing w:val="-67"/>
          <w:w w:val="130"/>
        </w:rPr>
        <w:t xml:space="preserve"> </w:t>
      </w:r>
      <w:r>
        <w:rPr>
          <w:spacing w:val="-2"/>
        </w:rPr>
        <w:t xml:space="preserve">网络，在保证分类准确率的同时控制参数量，适合 </w:t>
      </w:r>
      <w:r>
        <w:rPr>
          <w:w w:val="130"/>
        </w:rPr>
        <w:t>CPU</w:t>
      </w:r>
      <w:r>
        <w:rPr>
          <w:spacing w:val="-67"/>
          <w:w w:val="130"/>
        </w:rPr>
        <w:t xml:space="preserve"> </w:t>
      </w:r>
      <w:r>
        <w:t>环境部署。</w:t>
      </w:r>
    </w:p>
    <w:p w14:paraId="76639632">
      <w:pPr>
        <w:pStyle w:val="7"/>
        <w:spacing w:before="120"/>
      </w:pPr>
      <w:r>
        <w:rPr>
          <w:spacing w:val="-2"/>
        </w:rPr>
        <w:t>模型整体结构：</w:t>
      </w:r>
    </w:p>
    <w:p w14:paraId="12B150DE">
      <w:pPr>
        <w:pStyle w:val="9"/>
        <w:spacing w:before="2"/>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984"/>
        <w:gridCol w:w="1701"/>
        <w:gridCol w:w="1134"/>
        <w:gridCol w:w="4252"/>
      </w:tblGrid>
      <w:tr w14:paraId="3E703E51">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shd w:val="clear" w:color="auto" w:fill="1A5275"/>
          </w:tcPr>
          <w:p w14:paraId="6ACC97B5">
            <w:pPr>
              <w:pStyle w:val="17"/>
              <w:ind w:left="10"/>
              <w:rPr>
                <w:sz w:val="20"/>
              </w:rPr>
            </w:pPr>
            <w:r>
              <w:rPr>
                <w:color w:val="FFFFFF"/>
                <w:spacing w:val="-4"/>
                <w:sz w:val="20"/>
              </w:rPr>
              <w:t>层名称</w:t>
            </w:r>
          </w:p>
        </w:tc>
        <w:tc>
          <w:tcPr>
            <w:tcW w:w="1701" w:type="dxa"/>
            <w:shd w:val="clear" w:color="auto" w:fill="1A5275"/>
          </w:tcPr>
          <w:p w14:paraId="6587294F">
            <w:pPr>
              <w:pStyle w:val="17"/>
              <w:ind w:left="450"/>
              <w:jc w:val="left"/>
              <w:rPr>
                <w:sz w:val="20"/>
              </w:rPr>
            </w:pPr>
            <w:r>
              <w:rPr>
                <w:color w:val="FFFFFF"/>
                <w:spacing w:val="-3"/>
                <w:sz w:val="20"/>
              </w:rPr>
              <w:t>输出形状</w:t>
            </w:r>
          </w:p>
        </w:tc>
        <w:tc>
          <w:tcPr>
            <w:tcW w:w="1134" w:type="dxa"/>
            <w:shd w:val="clear" w:color="auto" w:fill="1A5275"/>
          </w:tcPr>
          <w:p w14:paraId="6306278E">
            <w:pPr>
              <w:pStyle w:val="17"/>
              <w:rPr>
                <w:sz w:val="20"/>
              </w:rPr>
            </w:pPr>
            <w:r>
              <w:rPr>
                <w:color w:val="FFFFFF"/>
                <w:spacing w:val="-4"/>
                <w:sz w:val="20"/>
              </w:rPr>
              <w:t>参数量</w:t>
            </w:r>
          </w:p>
        </w:tc>
        <w:tc>
          <w:tcPr>
            <w:tcW w:w="4252" w:type="dxa"/>
            <w:shd w:val="clear" w:color="auto" w:fill="1A5275"/>
          </w:tcPr>
          <w:p w14:paraId="24687EF5">
            <w:pPr>
              <w:pStyle w:val="17"/>
              <w:rPr>
                <w:sz w:val="20"/>
              </w:rPr>
            </w:pPr>
            <w:r>
              <w:rPr>
                <w:color w:val="FFFFFF"/>
                <w:spacing w:val="-5"/>
                <w:sz w:val="20"/>
              </w:rPr>
              <w:t>说明</w:t>
            </w:r>
          </w:p>
        </w:tc>
      </w:tr>
      <w:tr w14:paraId="7EBCA5BA">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1042521C">
            <w:pPr>
              <w:pStyle w:val="17"/>
              <w:ind w:left="10"/>
              <w:rPr>
                <w:sz w:val="20"/>
              </w:rPr>
            </w:pPr>
            <w:r>
              <w:rPr>
                <w:spacing w:val="-5"/>
                <w:sz w:val="20"/>
              </w:rPr>
              <w:t>输入</w:t>
            </w:r>
          </w:p>
        </w:tc>
        <w:tc>
          <w:tcPr>
            <w:tcW w:w="1701" w:type="dxa"/>
          </w:tcPr>
          <w:p w14:paraId="21D1E28B">
            <w:pPr>
              <w:pStyle w:val="17"/>
              <w:ind w:left="0" w:right="351"/>
              <w:jc w:val="right"/>
              <w:rPr>
                <w:sz w:val="20"/>
              </w:rPr>
            </w:pPr>
            <w:r>
              <w:rPr>
                <w:w w:val="75"/>
                <w:sz w:val="20"/>
              </w:rPr>
              <w:t>[1,</w:t>
            </w:r>
            <w:r>
              <w:rPr>
                <w:spacing w:val="-30"/>
                <w:w w:val="75"/>
                <w:sz w:val="20"/>
              </w:rPr>
              <w:t xml:space="preserve"> </w:t>
            </w:r>
            <w:r>
              <w:rPr>
                <w:w w:val="75"/>
                <w:sz w:val="20"/>
              </w:rPr>
              <w:t>200,</w:t>
            </w:r>
            <w:r>
              <w:rPr>
                <w:spacing w:val="-28"/>
                <w:w w:val="75"/>
                <w:sz w:val="20"/>
              </w:rPr>
              <w:t xml:space="preserve"> </w:t>
            </w:r>
            <w:r>
              <w:rPr>
                <w:spacing w:val="-4"/>
                <w:w w:val="75"/>
                <w:sz w:val="20"/>
              </w:rPr>
              <w:t>200]</w:t>
            </w:r>
          </w:p>
        </w:tc>
        <w:tc>
          <w:tcPr>
            <w:tcW w:w="1134" w:type="dxa"/>
          </w:tcPr>
          <w:p w14:paraId="7E7413EE">
            <w:pPr>
              <w:pStyle w:val="17"/>
              <w:rPr>
                <w:sz w:val="20"/>
              </w:rPr>
            </w:pPr>
            <w:r>
              <w:rPr>
                <w:sz w:val="20"/>
              </w:rPr>
              <w:t>—</w:t>
            </w:r>
          </w:p>
        </w:tc>
        <w:tc>
          <w:tcPr>
            <w:tcW w:w="4252" w:type="dxa"/>
          </w:tcPr>
          <w:p w14:paraId="60710BCC">
            <w:pPr>
              <w:pStyle w:val="17"/>
              <w:rPr>
                <w:sz w:val="20"/>
              </w:rPr>
            </w:pPr>
            <w:r>
              <w:rPr>
                <w:spacing w:val="-18"/>
                <w:sz w:val="20"/>
              </w:rPr>
              <w:t xml:space="preserve">单通道 </w:t>
            </w:r>
            <w:r>
              <w:rPr>
                <w:spacing w:val="-4"/>
                <w:sz w:val="20"/>
              </w:rPr>
              <w:t>200×200</w:t>
            </w:r>
            <w:r>
              <w:rPr>
                <w:spacing w:val="-20"/>
                <w:sz w:val="20"/>
              </w:rPr>
              <w:t xml:space="preserve"> 灰度图</w:t>
            </w:r>
          </w:p>
        </w:tc>
      </w:tr>
      <w:tr w14:paraId="6B99E676">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6E5A39EE">
            <w:pPr>
              <w:pStyle w:val="17"/>
              <w:ind w:left="10"/>
              <w:rPr>
                <w:sz w:val="20"/>
              </w:rPr>
            </w:pPr>
            <w:r>
              <w:rPr>
                <w:spacing w:val="-4"/>
                <w:sz w:val="20"/>
              </w:rPr>
              <w:t>Conv</w:t>
            </w:r>
            <w:r>
              <w:rPr>
                <w:spacing w:val="-51"/>
                <w:sz w:val="20"/>
              </w:rPr>
              <w:t xml:space="preserve"> </w:t>
            </w:r>
            <w:r>
              <w:rPr>
                <w:spacing w:val="-4"/>
                <w:sz w:val="20"/>
              </w:rPr>
              <w:t>Block</w:t>
            </w:r>
            <w:r>
              <w:rPr>
                <w:spacing w:val="-50"/>
                <w:sz w:val="20"/>
              </w:rPr>
              <w:t xml:space="preserve"> </w:t>
            </w:r>
            <w:r>
              <w:rPr>
                <w:spacing w:val="-10"/>
                <w:sz w:val="20"/>
              </w:rPr>
              <w:t>1</w:t>
            </w:r>
          </w:p>
        </w:tc>
        <w:tc>
          <w:tcPr>
            <w:tcW w:w="1701" w:type="dxa"/>
          </w:tcPr>
          <w:p w14:paraId="583C2EF1">
            <w:pPr>
              <w:pStyle w:val="17"/>
              <w:ind w:left="0" w:right="304"/>
              <w:jc w:val="right"/>
              <w:rPr>
                <w:sz w:val="20"/>
              </w:rPr>
            </w:pPr>
            <w:r>
              <w:rPr>
                <w:w w:val="75"/>
                <w:sz w:val="20"/>
              </w:rPr>
              <w:t>[32,</w:t>
            </w:r>
            <w:r>
              <w:rPr>
                <w:spacing w:val="-20"/>
                <w:w w:val="75"/>
                <w:sz w:val="20"/>
              </w:rPr>
              <w:t xml:space="preserve"> </w:t>
            </w:r>
            <w:r>
              <w:rPr>
                <w:w w:val="75"/>
                <w:sz w:val="20"/>
              </w:rPr>
              <w:t>100,</w:t>
            </w:r>
            <w:r>
              <w:rPr>
                <w:spacing w:val="-20"/>
                <w:w w:val="75"/>
                <w:sz w:val="20"/>
              </w:rPr>
              <w:t xml:space="preserve"> </w:t>
            </w:r>
            <w:r>
              <w:rPr>
                <w:spacing w:val="-4"/>
                <w:w w:val="75"/>
                <w:sz w:val="20"/>
              </w:rPr>
              <w:t>100]</w:t>
            </w:r>
          </w:p>
        </w:tc>
        <w:tc>
          <w:tcPr>
            <w:tcW w:w="1134" w:type="dxa"/>
          </w:tcPr>
          <w:p w14:paraId="02460FDA">
            <w:pPr>
              <w:pStyle w:val="17"/>
              <w:rPr>
                <w:sz w:val="20"/>
              </w:rPr>
            </w:pPr>
            <w:r>
              <w:rPr>
                <w:spacing w:val="-5"/>
                <w:sz w:val="20"/>
              </w:rPr>
              <w:t>320</w:t>
            </w:r>
          </w:p>
        </w:tc>
        <w:tc>
          <w:tcPr>
            <w:tcW w:w="4252" w:type="dxa"/>
          </w:tcPr>
          <w:p w14:paraId="1FDFB096">
            <w:pPr>
              <w:pStyle w:val="17"/>
              <w:rPr>
                <w:sz w:val="20"/>
              </w:rPr>
            </w:pPr>
            <w:r>
              <w:rPr>
                <w:sz w:val="20"/>
              </w:rPr>
              <w:t>Conv(1→32,</w:t>
            </w:r>
            <w:r>
              <w:rPr>
                <w:spacing w:val="-48"/>
                <w:sz w:val="20"/>
              </w:rPr>
              <w:t xml:space="preserve"> </w:t>
            </w:r>
            <w:r>
              <w:rPr>
                <w:sz w:val="20"/>
              </w:rPr>
              <w:t>3×3)</w:t>
            </w:r>
            <w:r>
              <w:rPr>
                <w:spacing w:val="-48"/>
                <w:sz w:val="20"/>
              </w:rPr>
              <w:t xml:space="preserve"> </w:t>
            </w:r>
            <w:r>
              <w:rPr>
                <w:sz w:val="20"/>
              </w:rPr>
              <w:t>+</w:t>
            </w:r>
            <w:r>
              <w:rPr>
                <w:spacing w:val="-48"/>
                <w:sz w:val="20"/>
              </w:rPr>
              <w:t xml:space="preserve"> </w:t>
            </w:r>
            <w:r>
              <w:rPr>
                <w:sz w:val="20"/>
              </w:rPr>
              <w:t>BN</w:t>
            </w:r>
            <w:r>
              <w:rPr>
                <w:spacing w:val="-48"/>
                <w:sz w:val="20"/>
              </w:rPr>
              <w:t xml:space="preserve"> </w:t>
            </w:r>
            <w:r>
              <w:rPr>
                <w:sz w:val="20"/>
              </w:rPr>
              <w:t>+</w:t>
            </w:r>
            <w:r>
              <w:rPr>
                <w:spacing w:val="-48"/>
                <w:sz w:val="20"/>
              </w:rPr>
              <w:t xml:space="preserve"> </w:t>
            </w:r>
            <w:r>
              <w:rPr>
                <w:sz w:val="20"/>
              </w:rPr>
              <w:t>ReLU</w:t>
            </w:r>
            <w:r>
              <w:rPr>
                <w:spacing w:val="-48"/>
                <w:sz w:val="20"/>
              </w:rPr>
              <w:t xml:space="preserve"> </w:t>
            </w:r>
            <w:r>
              <w:rPr>
                <w:sz w:val="20"/>
              </w:rPr>
              <w:t>+</w:t>
            </w:r>
            <w:r>
              <w:rPr>
                <w:spacing w:val="-47"/>
                <w:sz w:val="20"/>
              </w:rPr>
              <w:t xml:space="preserve"> </w:t>
            </w:r>
            <w:r>
              <w:rPr>
                <w:spacing w:val="-2"/>
                <w:sz w:val="20"/>
              </w:rPr>
              <w:t>MaxPool</w:t>
            </w:r>
          </w:p>
        </w:tc>
      </w:tr>
      <w:tr w14:paraId="58E8F93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216E54DD">
            <w:pPr>
              <w:pStyle w:val="17"/>
              <w:ind w:left="10"/>
              <w:rPr>
                <w:sz w:val="20"/>
              </w:rPr>
            </w:pPr>
            <w:r>
              <w:rPr>
                <w:spacing w:val="-4"/>
                <w:sz w:val="20"/>
              </w:rPr>
              <w:t>Conv</w:t>
            </w:r>
            <w:r>
              <w:rPr>
                <w:spacing w:val="-51"/>
                <w:sz w:val="20"/>
              </w:rPr>
              <w:t xml:space="preserve"> </w:t>
            </w:r>
            <w:r>
              <w:rPr>
                <w:spacing w:val="-4"/>
                <w:sz w:val="20"/>
              </w:rPr>
              <w:t>Block</w:t>
            </w:r>
            <w:r>
              <w:rPr>
                <w:spacing w:val="-50"/>
                <w:sz w:val="20"/>
              </w:rPr>
              <w:t xml:space="preserve"> </w:t>
            </w:r>
            <w:r>
              <w:rPr>
                <w:spacing w:val="-10"/>
                <w:sz w:val="20"/>
              </w:rPr>
              <w:t>2</w:t>
            </w:r>
          </w:p>
        </w:tc>
        <w:tc>
          <w:tcPr>
            <w:tcW w:w="1701" w:type="dxa"/>
          </w:tcPr>
          <w:p w14:paraId="7BE00711">
            <w:pPr>
              <w:pStyle w:val="17"/>
              <w:ind w:left="0" w:right="397"/>
              <w:jc w:val="right"/>
              <w:rPr>
                <w:sz w:val="20"/>
              </w:rPr>
            </w:pPr>
            <w:r>
              <w:rPr>
                <w:w w:val="75"/>
                <w:sz w:val="20"/>
              </w:rPr>
              <w:t>[64,</w:t>
            </w:r>
            <w:r>
              <w:rPr>
                <w:spacing w:val="-29"/>
                <w:w w:val="75"/>
                <w:sz w:val="20"/>
              </w:rPr>
              <w:t xml:space="preserve"> </w:t>
            </w:r>
            <w:r>
              <w:rPr>
                <w:w w:val="75"/>
                <w:sz w:val="20"/>
              </w:rPr>
              <w:t>50,</w:t>
            </w:r>
            <w:r>
              <w:rPr>
                <w:spacing w:val="-29"/>
                <w:w w:val="75"/>
                <w:sz w:val="20"/>
              </w:rPr>
              <w:t xml:space="preserve"> </w:t>
            </w:r>
            <w:r>
              <w:rPr>
                <w:spacing w:val="-5"/>
                <w:w w:val="75"/>
                <w:sz w:val="20"/>
              </w:rPr>
              <w:t>50]</w:t>
            </w:r>
          </w:p>
        </w:tc>
        <w:tc>
          <w:tcPr>
            <w:tcW w:w="1134" w:type="dxa"/>
          </w:tcPr>
          <w:p w14:paraId="087D5E67">
            <w:pPr>
              <w:pStyle w:val="17"/>
              <w:rPr>
                <w:sz w:val="20"/>
              </w:rPr>
            </w:pPr>
            <w:r>
              <w:rPr>
                <w:spacing w:val="-2"/>
                <w:w w:val="95"/>
                <w:sz w:val="20"/>
              </w:rPr>
              <w:t>18,496</w:t>
            </w:r>
          </w:p>
        </w:tc>
        <w:tc>
          <w:tcPr>
            <w:tcW w:w="4252" w:type="dxa"/>
          </w:tcPr>
          <w:p w14:paraId="1511A4D3">
            <w:pPr>
              <w:pStyle w:val="17"/>
              <w:rPr>
                <w:sz w:val="20"/>
              </w:rPr>
            </w:pPr>
            <w:r>
              <w:rPr>
                <w:sz w:val="20"/>
              </w:rPr>
              <w:t>Conv(32→64,</w:t>
            </w:r>
            <w:r>
              <w:rPr>
                <w:spacing w:val="-49"/>
                <w:sz w:val="20"/>
              </w:rPr>
              <w:t xml:space="preserve"> </w:t>
            </w:r>
            <w:r>
              <w:rPr>
                <w:sz w:val="20"/>
              </w:rPr>
              <w:t>3×3)</w:t>
            </w:r>
            <w:r>
              <w:rPr>
                <w:spacing w:val="-49"/>
                <w:sz w:val="20"/>
              </w:rPr>
              <w:t xml:space="preserve"> </w:t>
            </w:r>
            <w:r>
              <w:rPr>
                <w:sz w:val="20"/>
              </w:rPr>
              <w:t>+</w:t>
            </w:r>
            <w:r>
              <w:rPr>
                <w:spacing w:val="-49"/>
                <w:sz w:val="20"/>
              </w:rPr>
              <w:t xml:space="preserve"> </w:t>
            </w:r>
            <w:r>
              <w:rPr>
                <w:sz w:val="20"/>
              </w:rPr>
              <w:t>BN</w:t>
            </w:r>
            <w:r>
              <w:rPr>
                <w:spacing w:val="-48"/>
                <w:sz w:val="20"/>
              </w:rPr>
              <w:t xml:space="preserve"> </w:t>
            </w:r>
            <w:r>
              <w:rPr>
                <w:sz w:val="20"/>
              </w:rPr>
              <w:t>+</w:t>
            </w:r>
            <w:r>
              <w:rPr>
                <w:spacing w:val="-49"/>
                <w:sz w:val="20"/>
              </w:rPr>
              <w:t xml:space="preserve"> </w:t>
            </w:r>
            <w:r>
              <w:rPr>
                <w:sz w:val="20"/>
              </w:rPr>
              <w:t>ReLU</w:t>
            </w:r>
            <w:r>
              <w:rPr>
                <w:spacing w:val="-49"/>
                <w:sz w:val="20"/>
              </w:rPr>
              <w:t xml:space="preserve"> </w:t>
            </w:r>
            <w:r>
              <w:rPr>
                <w:sz w:val="20"/>
              </w:rPr>
              <w:t>+</w:t>
            </w:r>
            <w:r>
              <w:rPr>
                <w:spacing w:val="-48"/>
                <w:sz w:val="20"/>
              </w:rPr>
              <w:t xml:space="preserve"> </w:t>
            </w:r>
            <w:r>
              <w:rPr>
                <w:spacing w:val="-2"/>
                <w:sz w:val="20"/>
              </w:rPr>
              <w:t>MaxPool</w:t>
            </w:r>
          </w:p>
        </w:tc>
      </w:tr>
      <w:tr w14:paraId="37DBC8D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70ABAFD6">
            <w:pPr>
              <w:pStyle w:val="17"/>
              <w:ind w:left="10"/>
              <w:rPr>
                <w:sz w:val="20"/>
              </w:rPr>
            </w:pPr>
            <w:r>
              <w:rPr>
                <w:spacing w:val="-4"/>
                <w:sz w:val="20"/>
              </w:rPr>
              <w:t>Conv</w:t>
            </w:r>
            <w:r>
              <w:rPr>
                <w:spacing w:val="-51"/>
                <w:sz w:val="20"/>
              </w:rPr>
              <w:t xml:space="preserve"> </w:t>
            </w:r>
            <w:r>
              <w:rPr>
                <w:spacing w:val="-4"/>
                <w:sz w:val="20"/>
              </w:rPr>
              <w:t>Block</w:t>
            </w:r>
            <w:r>
              <w:rPr>
                <w:spacing w:val="-50"/>
                <w:sz w:val="20"/>
              </w:rPr>
              <w:t xml:space="preserve"> </w:t>
            </w:r>
            <w:r>
              <w:rPr>
                <w:spacing w:val="-10"/>
                <w:sz w:val="20"/>
              </w:rPr>
              <w:t>3</w:t>
            </w:r>
          </w:p>
        </w:tc>
        <w:tc>
          <w:tcPr>
            <w:tcW w:w="1701" w:type="dxa"/>
          </w:tcPr>
          <w:p w14:paraId="407FEBCC">
            <w:pPr>
              <w:pStyle w:val="17"/>
              <w:ind w:left="0" w:right="351"/>
              <w:jc w:val="right"/>
              <w:rPr>
                <w:sz w:val="20"/>
              </w:rPr>
            </w:pPr>
            <w:r>
              <w:rPr>
                <w:w w:val="75"/>
                <w:sz w:val="20"/>
              </w:rPr>
              <w:t>[128,</w:t>
            </w:r>
            <w:r>
              <w:rPr>
                <w:spacing w:val="-23"/>
                <w:w w:val="75"/>
                <w:sz w:val="20"/>
              </w:rPr>
              <w:t xml:space="preserve"> </w:t>
            </w:r>
            <w:r>
              <w:rPr>
                <w:w w:val="75"/>
                <w:sz w:val="20"/>
              </w:rPr>
              <w:t>25,</w:t>
            </w:r>
            <w:r>
              <w:rPr>
                <w:spacing w:val="-21"/>
                <w:w w:val="75"/>
                <w:sz w:val="20"/>
              </w:rPr>
              <w:t xml:space="preserve"> </w:t>
            </w:r>
            <w:r>
              <w:rPr>
                <w:spacing w:val="-5"/>
                <w:w w:val="75"/>
                <w:sz w:val="20"/>
              </w:rPr>
              <w:t>25]</w:t>
            </w:r>
          </w:p>
        </w:tc>
        <w:tc>
          <w:tcPr>
            <w:tcW w:w="1134" w:type="dxa"/>
          </w:tcPr>
          <w:p w14:paraId="0A03BCEA">
            <w:pPr>
              <w:pStyle w:val="17"/>
              <w:rPr>
                <w:sz w:val="20"/>
              </w:rPr>
            </w:pPr>
            <w:r>
              <w:rPr>
                <w:spacing w:val="-2"/>
                <w:w w:val="95"/>
                <w:sz w:val="20"/>
              </w:rPr>
              <w:t>73,856</w:t>
            </w:r>
          </w:p>
        </w:tc>
        <w:tc>
          <w:tcPr>
            <w:tcW w:w="4252" w:type="dxa"/>
          </w:tcPr>
          <w:p w14:paraId="0CAE70FD">
            <w:pPr>
              <w:pStyle w:val="17"/>
              <w:rPr>
                <w:sz w:val="20"/>
              </w:rPr>
            </w:pPr>
            <w:r>
              <w:rPr>
                <w:sz w:val="20"/>
              </w:rPr>
              <w:t>Conv(64→128,</w:t>
            </w:r>
            <w:r>
              <w:rPr>
                <w:spacing w:val="-50"/>
                <w:sz w:val="20"/>
              </w:rPr>
              <w:t xml:space="preserve"> </w:t>
            </w:r>
            <w:r>
              <w:rPr>
                <w:sz w:val="20"/>
              </w:rPr>
              <w:t>3×3)</w:t>
            </w:r>
            <w:r>
              <w:rPr>
                <w:spacing w:val="-50"/>
                <w:sz w:val="20"/>
              </w:rPr>
              <w:t xml:space="preserve"> </w:t>
            </w:r>
            <w:r>
              <w:rPr>
                <w:sz w:val="20"/>
              </w:rPr>
              <w:t>+</w:t>
            </w:r>
            <w:r>
              <w:rPr>
                <w:spacing w:val="-49"/>
                <w:sz w:val="20"/>
              </w:rPr>
              <w:t xml:space="preserve"> </w:t>
            </w:r>
            <w:r>
              <w:rPr>
                <w:sz w:val="20"/>
              </w:rPr>
              <w:t>BN</w:t>
            </w:r>
            <w:r>
              <w:rPr>
                <w:spacing w:val="-50"/>
                <w:sz w:val="20"/>
              </w:rPr>
              <w:t xml:space="preserve"> </w:t>
            </w:r>
            <w:r>
              <w:rPr>
                <w:sz w:val="20"/>
              </w:rPr>
              <w:t>+</w:t>
            </w:r>
            <w:r>
              <w:rPr>
                <w:spacing w:val="-49"/>
                <w:sz w:val="20"/>
              </w:rPr>
              <w:t xml:space="preserve"> </w:t>
            </w:r>
            <w:r>
              <w:rPr>
                <w:sz w:val="20"/>
              </w:rPr>
              <w:t>ReLU</w:t>
            </w:r>
            <w:r>
              <w:rPr>
                <w:spacing w:val="-50"/>
                <w:sz w:val="20"/>
              </w:rPr>
              <w:t xml:space="preserve"> </w:t>
            </w:r>
            <w:r>
              <w:rPr>
                <w:sz w:val="20"/>
              </w:rPr>
              <w:t>+</w:t>
            </w:r>
            <w:r>
              <w:rPr>
                <w:spacing w:val="-49"/>
                <w:sz w:val="20"/>
              </w:rPr>
              <w:t xml:space="preserve"> </w:t>
            </w:r>
            <w:r>
              <w:rPr>
                <w:spacing w:val="-2"/>
                <w:sz w:val="20"/>
              </w:rPr>
              <w:t>MaxPool</w:t>
            </w:r>
          </w:p>
        </w:tc>
      </w:tr>
      <w:tr w14:paraId="0D707A10">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689641C1">
            <w:pPr>
              <w:pStyle w:val="17"/>
              <w:ind w:left="10"/>
              <w:rPr>
                <w:sz w:val="20"/>
              </w:rPr>
            </w:pPr>
            <w:r>
              <w:rPr>
                <w:spacing w:val="-2"/>
                <w:sz w:val="20"/>
              </w:rPr>
              <w:t>AdaptiveAvgPool</w:t>
            </w:r>
          </w:p>
        </w:tc>
        <w:tc>
          <w:tcPr>
            <w:tcW w:w="1701" w:type="dxa"/>
          </w:tcPr>
          <w:p w14:paraId="70576B4E">
            <w:pPr>
              <w:pStyle w:val="17"/>
              <w:ind w:left="455"/>
              <w:jc w:val="left"/>
              <w:rPr>
                <w:sz w:val="20"/>
              </w:rPr>
            </w:pPr>
            <w:r>
              <w:rPr>
                <w:w w:val="75"/>
                <w:sz w:val="20"/>
              </w:rPr>
              <w:t>[128,</w:t>
            </w:r>
            <w:r>
              <w:rPr>
                <w:spacing w:val="-29"/>
                <w:w w:val="75"/>
                <w:sz w:val="20"/>
              </w:rPr>
              <w:t xml:space="preserve"> </w:t>
            </w:r>
            <w:r>
              <w:rPr>
                <w:w w:val="75"/>
                <w:sz w:val="20"/>
              </w:rPr>
              <w:t>1,</w:t>
            </w:r>
            <w:r>
              <w:rPr>
                <w:spacing w:val="-29"/>
                <w:w w:val="75"/>
                <w:sz w:val="20"/>
              </w:rPr>
              <w:t xml:space="preserve"> </w:t>
            </w:r>
            <w:r>
              <w:rPr>
                <w:spacing w:val="-5"/>
                <w:w w:val="75"/>
                <w:sz w:val="20"/>
              </w:rPr>
              <w:t>1]</w:t>
            </w:r>
          </w:p>
        </w:tc>
        <w:tc>
          <w:tcPr>
            <w:tcW w:w="1134" w:type="dxa"/>
          </w:tcPr>
          <w:p w14:paraId="625CD1CB">
            <w:pPr>
              <w:pStyle w:val="17"/>
              <w:rPr>
                <w:sz w:val="20"/>
              </w:rPr>
            </w:pPr>
            <w:r>
              <w:rPr>
                <w:spacing w:val="-10"/>
                <w:sz w:val="20"/>
              </w:rPr>
              <w:t>0</w:t>
            </w:r>
          </w:p>
        </w:tc>
        <w:tc>
          <w:tcPr>
            <w:tcW w:w="4252" w:type="dxa"/>
          </w:tcPr>
          <w:p w14:paraId="700C0579">
            <w:pPr>
              <w:pStyle w:val="17"/>
              <w:rPr>
                <w:sz w:val="20"/>
              </w:rPr>
            </w:pPr>
            <w:r>
              <w:rPr>
                <w:spacing w:val="-7"/>
                <w:sz w:val="20"/>
              </w:rPr>
              <w:t xml:space="preserve">自适应平均池化到 </w:t>
            </w:r>
            <w:r>
              <w:rPr>
                <w:spacing w:val="-5"/>
                <w:sz w:val="20"/>
              </w:rPr>
              <w:t>1×1</w:t>
            </w:r>
          </w:p>
        </w:tc>
      </w:tr>
      <w:tr w14:paraId="4B8C1D75">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0E8EAAC7">
            <w:pPr>
              <w:pStyle w:val="17"/>
              <w:ind w:left="10"/>
              <w:rPr>
                <w:sz w:val="20"/>
              </w:rPr>
            </w:pPr>
            <w:r>
              <w:rPr>
                <w:w w:val="110"/>
                <w:sz w:val="20"/>
              </w:rPr>
              <w:t>FC1</w:t>
            </w:r>
            <w:r>
              <w:rPr>
                <w:spacing w:val="-57"/>
                <w:w w:val="110"/>
                <w:sz w:val="20"/>
              </w:rPr>
              <w:t xml:space="preserve"> </w:t>
            </w:r>
            <w:r>
              <w:rPr>
                <w:w w:val="110"/>
                <w:sz w:val="20"/>
              </w:rPr>
              <w:t>+</w:t>
            </w:r>
            <w:r>
              <w:rPr>
                <w:spacing w:val="-57"/>
                <w:w w:val="110"/>
                <w:sz w:val="20"/>
              </w:rPr>
              <w:t xml:space="preserve"> </w:t>
            </w:r>
            <w:r>
              <w:rPr>
                <w:w w:val="110"/>
                <w:sz w:val="20"/>
              </w:rPr>
              <w:t>ReLU</w:t>
            </w:r>
            <w:r>
              <w:rPr>
                <w:spacing w:val="-57"/>
                <w:w w:val="110"/>
                <w:sz w:val="20"/>
              </w:rPr>
              <w:t xml:space="preserve"> </w:t>
            </w:r>
            <w:r>
              <w:rPr>
                <w:w w:val="110"/>
                <w:sz w:val="20"/>
              </w:rPr>
              <w:t>+</w:t>
            </w:r>
            <w:r>
              <w:rPr>
                <w:spacing w:val="-56"/>
                <w:w w:val="110"/>
                <w:sz w:val="20"/>
              </w:rPr>
              <w:t xml:space="preserve"> </w:t>
            </w:r>
            <w:r>
              <w:rPr>
                <w:spacing w:val="-2"/>
                <w:w w:val="105"/>
                <w:sz w:val="20"/>
              </w:rPr>
              <w:t>Dropout</w:t>
            </w:r>
          </w:p>
        </w:tc>
        <w:tc>
          <w:tcPr>
            <w:tcW w:w="1701" w:type="dxa"/>
          </w:tcPr>
          <w:p w14:paraId="415359A6">
            <w:pPr>
              <w:pStyle w:val="17"/>
              <w:ind w:left="10"/>
              <w:rPr>
                <w:sz w:val="20"/>
              </w:rPr>
            </w:pPr>
            <w:r>
              <w:rPr>
                <w:spacing w:val="-4"/>
                <w:w w:val="95"/>
                <w:sz w:val="20"/>
              </w:rPr>
              <w:t>[64]</w:t>
            </w:r>
          </w:p>
        </w:tc>
        <w:tc>
          <w:tcPr>
            <w:tcW w:w="1134" w:type="dxa"/>
          </w:tcPr>
          <w:p w14:paraId="78E0EACD">
            <w:pPr>
              <w:pStyle w:val="17"/>
              <w:rPr>
                <w:sz w:val="20"/>
              </w:rPr>
            </w:pPr>
            <w:r>
              <w:rPr>
                <w:spacing w:val="-2"/>
                <w:w w:val="95"/>
                <w:sz w:val="20"/>
              </w:rPr>
              <w:t>8,256</w:t>
            </w:r>
          </w:p>
        </w:tc>
        <w:tc>
          <w:tcPr>
            <w:tcW w:w="4252" w:type="dxa"/>
          </w:tcPr>
          <w:p w14:paraId="736FC211">
            <w:pPr>
              <w:pStyle w:val="17"/>
              <w:rPr>
                <w:sz w:val="20"/>
              </w:rPr>
            </w:pPr>
            <w:r>
              <w:rPr>
                <w:spacing w:val="-15"/>
                <w:sz w:val="20"/>
              </w:rPr>
              <w:t xml:space="preserve">全连接 </w:t>
            </w:r>
            <w:r>
              <w:rPr>
                <w:spacing w:val="-2"/>
                <w:sz w:val="20"/>
              </w:rPr>
              <w:t>128→64，Dropout=0.5</w:t>
            </w:r>
          </w:p>
        </w:tc>
      </w:tr>
      <w:tr w14:paraId="6CD5EB8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1F6CFBF7">
            <w:pPr>
              <w:pStyle w:val="17"/>
              <w:ind w:left="10"/>
              <w:rPr>
                <w:sz w:val="20"/>
              </w:rPr>
            </w:pPr>
            <w:r>
              <w:rPr>
                <w:sz w:val="20"/>
              </w:rPr>
              <w:t>FC2（输出层</w:t>
            </w:r>
            <w:r>
              <w:rPr>
                <w:spacing w:val="-10"/>
                <w:sz w:val="20"/>
              </w:rPr>
              <w:t>）</w:t>
            </w:r>
          </w:p>
        </w:tc>
        <w:tc>
          <w:tcPr>
            <w:tcW w:w="1701" w:type="dxa"/>
          </w:tcPr>
          <w:p w14:paraId="17242180">
            <w:pPr>
              <w:pStyle w:val="17"/>
              <w:ind w:left="10"/>
              <w:rPr>
                <w:sz w:val="20"/>
              </w:rPr>
            </w:pPr>
            <w:r>
              <w:rPr>
                <w:spacing w:val="-5"/>
                <w:w w:val="90"/>
                <w:sz w:val="20"/>
              </w:rPr>
              <w:t>[6]</w:t>
            </w:r>
          </w:p>
        </w:tc>
        <w:tc>
          <w:tcPr>
            <w:tcW w:w="1134" w:type="dxa"/>
          </w:tcPr>
          <w:p w14:paraId="228048C2">
            <w:pPr>
              <w:pStyle w:val="17"/>
              <w:rPr>
                <w:sz w:val="20"/>
              </w:rPr>
            </w:pPr>
            <w:r>
              <w:rPr>
                <w:spacing w:val="-5"/>
                <w:sz w:val="20"/>
              </w:rPr>
              <w:t>390</w:t>
            </w:r>
          </w:p>
        </w:tc>
        <w:tc>
          <w:tcPr>
            <w:tcW w:w="4252" w:type="dxa"/>
          </w:tcPr>
          <w:p w14:paraId="7A75D83E">
            <w:pPr>
              <w:pStyle w:val="17"/>
              <w:rPr>
                <w:sz w:val="20"/>
              </w:rPr>
            </w:pPr>
            <w:r>
              <w:rPr>
                <w:spacing w:val="-17"/>
                <w:sz w:val="20"/>
              </w:rPr>
              <w:t xml:space="preserve">全连接 </w:t>
            </w:r>
            <w:r>
              <w:rPr>
                <w:spacing w:val="-4"/>
                <w:sz w:val="20"/>
              </w:rPr>
              <w:t>64→6，</w:t>
            </w:r>
            <w:r>
              <w:rPr>
                <w:spacing w:val="-21"/>
                <w:sz w:val="20"/>
              </w:rPr>
              <w:t xml:space="preserve">对应 </w:t>
            </w:r>
            <w:r>
              <w:rPr>
                <w:spacing w:val="-4"/>
                <w:sz w:val="20"/>
              </w:rPr>
              <w:t>6</w:t>
            </w:r>
            <w:r>
              <w:rPr>
                <w:spacing w:val="-19"/>
                <w:sz w:val="20"/>
              </w:rPr>
              <w:t xml:space="preserve"> 类缺陷</w:t>
            </w:r>
          </w:p>
        </w:tc>
      </w:tr>
      <w:tr w14:paraId="5F5E9C4A">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1354D5AD">
            <w:pPr>
              <w:pStyle w:val="17"/>
              <w:ind w:left="10"/>
              <w:rPr>
                <w:sz w:val="20"/>
              </w:rPr>
            </w:pPr>
            <w:r>
              <w:rPr>
                <w:spacing w:val="-5"/>
                <w:sz w:val="20"/>
              </w:rPr>
              <w:t>合计</w:t>
            </w:r>
          </w:p>
        </w:tc>
        <w:tc>
          <w:tcPr>
            <w:tcW w:w="1701" w:type="dxa"/>
          </w:tcPr>
          <w:p w14:paraId="585661F2">
            <w:pPr>
              <w:pStyle w:val="17"/>
              <w:ind w:left="10"/>
              <w:rPr>
                <w:sz w:val="20"/>
              </w:rPr>
            </w:pPr>
            <w:r>
              <w:rPr>
                <w:sz w:val="20"/>
              </w:rPr>
              <w:t>—</w:t>
            </w:r>
          </w:p>
        </w:tc>
        <w:tc>
          <w:tcPr>
            <w:tcW w:w="1134" w:type="dxa"/>
          </w:tcPr>
          <w:p w14:paraId="3A1AEBF4">
            <w:pPr>
              <w:pStyle w:val="17"/>
              <w:rPr>
                <w:sz w:val="20"/>
              </w:rPr>
            </w:pPr>
            <w:r>
              <w:rPr>
                <w:spacing w:val="-2"/>
                <w:w w:val="95"/>
                <w:sz w:val="20"/>
              </w:rPr>
              <w:t>101,766</w:t>
            </w:r>
          </w:p>
        </w:tc>
        <w:tc>
          <w:tcPr>
            <w:tcW w:w="4252" w:type="dxa"/>
          </w:tcPr>
          <w:p w14:paraId="0A2EA781">
            <w:pPr>
              <w:pStyle w:val="17"/>
              <w:rPr>
                <w:sz w:val="20"/>
              </w:rPr>
            </w:pPr>
            <w:r>
              <w:rPr>
                <w:spacing w:val="-19"/>
                <w:w w:val="90"/>
                <w:sz w:val="20"/>
              </w:rPr>
              <w:t xml:space="preserve">约 </w:t>
            </w:r>
            <w:r>
              <w:rPr>
                <w:w w:val="90"/>
                <w:sz w:val="20"/>
              </w:rPr>
              <w:t>10.2</w:t>
            </w:r>
            <w:r>
              <w:rPr>
                <w:spacing w:val="-13"/>
                <w:w w:val="90"/>
                <w:sz w:val="20"/>
              </w:rPr>
              <w:t xml:space="preserve"> 万参数</w:t>
            </w:r>
          </w:p>
        </w:tc>
      </w:tr>
    </w:tbl>
    <w:p w14:paraId="1E5E0F15">
      <w:pPr>
        <w:pStyle w:val="8"/>
        <w:spacing w:before="75"/>
        <w:ind w:left="0" w:right="424"/>
        <w:jc w:val="center"/>
      </w:pPr>
      <w:r>
        <w:rPr>
          <w:color w:val="545454"/>
          <w:spacing w:val="-28"/>
        </w:rPr>
        <w:t xml:space="preserve">表 </w:t>
      </w:r>
      <w:r>
        <w:rPr>
          <w:color w:val="545454"/>
        </w:rPr>
        <w:t>4-3</w:t>
      </w:r>
      <w:r>
        <w:rPr>
          <w:color w:val="545454"/>
          <w:spacing w:val="-56"/>
        </w:rPr>
        <w:t xml:space="preserve"> </w:t>
      </w:r>
      <w:r>
        <w:rPr>
          <w:color w:val="545454"/>
          <w:w w:val="130"/>
        </w:rPr>
        <w:t>CNN</w:t>
      </w:r>
      <w:r>
        <w:rPr>
          <w:color w:val="545454"/>
          <w:spacing w:val="-86"/>
          <w:w w:val="130"/>
        </w:rPr>
        <w:t xml:space="preserve"> </w:t>
      </w:r>
      <w:r>
        <w:rPr>
          <w:color w:val="545454"/>
          <w:spacing w:val="-2"/>
        </w:rPr>
        <w:t>模型结构与参数量</w:t>
      </w:r>
    </w:p>
    <w:p w14:paraId="208D7B75">
      <w:pPr>
        <w:pStyle w:val="9"/>
        <w:spacing w:before="47"/>
        <w:rPr>
          <w:sz w:val="20"/>
        </w:rPr>
      </w:pPr>
    </w:p>
    <w:p w14:paraId="2F13FEA1">
      <w:pPr>
        <w:pStyle w:val="7"/>
        <w:spacing w:before="0"/>
      </w:pPr>
      <w:r>
        <w:rPr>
          <w:spacing w:val="-6"/>
        </w:rPr>
        <w:t>模型定义完整代码（model.py）：</w:t>
      </w:r>
    </w:p>
    <w:p w14:paraId="2210C1AF">
      <w:pPr>
        <w:pStyle w:val="8"/>
        <w:spacing w:before="278"/>
        <w:ind w:left="971"/>
      </w:pPr>
      <w:r>
        <w:rPr>
          <w:color w:val="1A5275"/>
          <w:spacing w:val="-19"/>
        </w:rPr>
        <w:t xml:space="preserve">代码 </w:t>
      </w:r>
      <w:r>
        <w:rPr>
          <w:color w:val="1A5275"/>
        </w:rPr>
        <w:t>4-5</w:t>
      </w:r>
      <w:r>
        <w:rPr>
          <w:color w:val="1A5275"/>
          <w:spacing w:val="-23"/>
        </w:rPr>
        <w:t xml:space="preserve"> 轻量化 </w:t>
      </w:r>
      <w:r>
        <w:rPr>
          <w:color w:val="1A5275"/>
          <w:w w:val="120"/>
        </w:rPr>
        <w:t>CNN</w:t>
      </w:r>
      <w:r>
        <w:rPr>
          <w:color w:val="1A5275"/>
          <w:spacing w:val="-75"/>
          <w:w w:val="120"/>
        </w:rPr>
        <w:t xml:space="preserve"> </w:t>
      </w:r>
      <w:r>
        <w:rPr>
          <w:color w:val="1A5275"/>
        </w:rPr>
        <w:t>模型定义</w:t>
      </w:r>
      <w:r>
        <w:rPr>
          <w:color w:val="1A5275"/>
          <w:spacing w:val="-2"/>
        </w:rPr>
        <w:t>（model.py）</w:t>
      </w:r>
    </w:p>
    <w:p w14:paraId="7011F527">
      <w:pPr>
        <w:pStyle w:val="9"/>
        <w:spacing w:before="144"/>
        <w:ind w:left="1171"/>
      </w:pPr>
      <w:r>
        <w:rPr>
          <w:color w:val="2B3D4F"/>
          <w:w w:val="85"/>
        </w:rPr>
        <w:t>import</w:t>
      </w:r>
      <w:r>
        <w:rPr>
          <w:color w:val="2B3D4F"/>
          <w:spacing w:val="-18"/>
          <w:w w:val="85"/>
        </w:rPr>
        <w:t xml:space="preserve"> </w:t>
      </w:r>
      <w:r>
        <w:rPr>
          <w:color w:val="2B3D4F"/>
          <w:spacing w:val="-4"/>
          <w:w w:val="95"/>
        </w:rPr>
        <w:t>torch</w:t>
      </w:r>
    </w:p>
    <w:p w14:paraId="15497251">
      <w:pPr>
        <w:pStyle w:val="9"/>
        <w:spacing w:before="69"/>
        <w:ind w:left="1171"/>
      </w:pPr>
      <w:r>
        <w:rPr>
          <w:color w:val="2B3D4F"/>
          <w:w w:val="80"/>
        </w:rPr>
        <w:t>import</w:t>
      </w:r>
      <w:r>
        <w:rPr>
          <w:color w:val="2B3D4F"/>
          <w:spacing w:val="-13"/>
          <w:w w:val="80"/>
        </w:rPr>
        <w:t xml:space="preserve"> </w:t>
      </w:r>
      <w:r>
        <w:rPr>
          <w:color w:val="2B3D4F"/>
          <w:w w:val="80"/>
        </w:rPr>
        <w:t>torch.nn</w:t>
      </w:r>
      <w:r>
        <w:rPr>
          <w:color w:val="2B3D4F"/>
          <w:spacing w:val="-12"/>
          <w:w w:val="80"/>
        </w:rPr>
        <w:t xml:space="preserve"> </w:t>
      </w:r>
      <w:r>
        <w:rPr>
          <w:color w:val="2B3D4F"/>
          <w:w w:val="80"/>
        </w:rPr>
        <w:t>as</w:t>
      </w:r>
      <w:r>
        <w:rPr>
          <w:color w:val="2B3D4F"/>
          <w:spacing w:val="-12"/>
          <w:w w:val="80"/>
        </w:rPr>
        <w:t xml:space="preserve"> </w:t>
      </w:r>
      <w:r>
        <w:rPr>
          <w:color w:val="2B3D4F"/>
          <w:spacing w:val="-5"/>
          <w:w w:val="80"/>
        </w:rPr>
        <w:t>nn</w:t>
      </w:r>
    </w:p>
    <w:p w14:paraId="077CAABA">
      <w:pPr>
        <w:pStyle w:val="9"/>
        <w:spacing w:before="139"/>
      </w:pPr>
    </w:p>
    <w:p w14:paraId="7D9B9A3A">
      <w:pPr>
        <w:pStyle w:val="9"/>
        <w:ind w:left="1171"/>
      </w:pPr>
      <w:r>
        <w:rPr>
          <w:color w:val="2B3D4F"/>
          <w:w w:val="65"/>
        </w:rPr>
        <w:t>class</w:t>
      </w:r>
      <w:r>
        <w:rPr>
          <w:color w:val="2B3D4F"/>
          <w:spacing w:val="-4"/>
          <w:w w:val="65"/>
        </w:rPr>
        <w:t xml:space="preserve"> </w:t>
      </w:r>
      <w:r>
        <w:rPr>
          <w:color w:val="2B3D4F"/>
          <w:spacing w:val="-2"/>
          <w:w w:val="95"/>
        </w:rPr>
        <w:t>LightweightCNN(nn.Module):</w:t>
      </w:r>
    </w:p>
    <w:p w14:paraId="1D1D347E">
      <w:pPr>
        <w:pStyle w:val="9"/>
        <w:spacing w:before="70" w:line="312" w:lineRule="auto"/>
        <w:ind w:left="1320" w:right="6221"/>
      </w:pPr>
      <w:r>
        <w:rPr>
          <w:color w:val="2B3D4F"/>
          <w:w w:val="95"/>
        </w:rPr>
        <w:t>"""3</w:t>
      </w:r>
      <w:r>
        <w:rPr>
          <w:color w:val="2B3D4F"/>
          <w:spacing w:val="-11"/>
          <w:w w:val="95"/>
        </w:rPr>
        <w:t xml:space="preserve"> 个卷积块 </w:t>
      </w:r>
      <w:r>
        <w:rPr>
          <w:color w:val="2B3D4F"/>
          <w:spacing w:val="-17"/>
        </w:rPr>
        <w:t xml:space="preserve">+ </w:t>
      </w:r>
      <w:r>
        <w:rPr>
          <w:color w:val="2B3D4F"/>
          <w:w w:val="95"/>
        </w:rPr>
        <w:t>2</w:t>
      </w:r>
      <w:r>
        <w:rPr>
          <w:color w:val="2B3D4F"/>
          <w:spacing w:val="-9"/>
          <w:w w:val="95"/>
        </w:rPr>
        <w:t xml:space="preserve"> 个全连接层的轻量化 </w:t>
      </w:r>
      <w:r>
        <w:rPr>
          <w:color w:val="2B3D4F"/>
          <w:w w:val="95"/>
        </w:rPr>
        <w:t xml:space="preserve">CNN""" </w:t>
      </w:r>
      <w:r>
        <w:rPr>
          <w:color w:val="2B3D4F"/>
          <w:spacing w:val="-2"/>
          <w:w w:val="90"/>
        </w:rPr>
        <w:t>def</w:t>
      </w:r>
      <w:r>
        <w:rPr>
          <w:color w:val="2B3D4F"/>
          <w:spacing w:val="-44"/>
          <w:w w:val="90"/>
        </w:rPr>
        <w:t xml:space="preserve"> </w:t>
      </w:r>
      <w:r>
        <w:rPr>
          <w:color w:val="2B3D4F"/>
          <w:spacing w:val="32"/>
          <w:u w:val="single" w:color="2A3C4E"/>
        </w:rPr>
        <w:t xml:space="preserve"> </w:t>
      </w:r>
      <w:r>
        <w:rPr>
          <w:color w:val="2B3D4F"/>
          <w:spacing w:val="-2"/>
          <w:w w:val="90"/>
        </w:rPr>
        <w:t>init</w:t>
      </w:r>
      <w:r>
        <w:rPr>
          <w:color w:val="2B3D4F"/>
          <w:spacing w:val="40"/>
          <w:u w:val="single" w:color="2A3C4E"/>
        </w:rPr>
        <w:t xml:space="preserve"> </w:t>
      </w:r>
      <w:r>
        <w:rPr>
          <w:color w:val="2B3D4F"/>
          <w:spacing w:val="-2"/>
          <w:w w:val="90"/>
        </w:rPr>
        <w:t>(self,</w:t>
      </w:r>
      <w:r>
        <w:rPr>
          <w:color w:val="2B3D4F"/>
          <w:spacing w:val="-44"/>
          <w:w w:val="90"/>
        </w:rPr>
        <w:t xml:space="preserve"> </w:t>
      </w:r>
      <w:r>
        <w:rPr>
          <w:color w:val="2B3D4F"/>
          <w:spacing w:val="-2"/>
          <w:w w:val="90"/>
        </w:rPr>
        <w:t>num_classes=6):</w:t>
      </w:r>
    </w:p>
    <w:p w14:paraId="392209AE">
      <w:pPr>
        <w:pStyle w:val="9"/>
        <w:ind w:left="1469"/>
      </w:pPr>
      <w:r>
        <w:rPr>
          <w:color w:val="2B3D4F"/>
          <w:w w:val="85"/>
        </w:rPr>
        <w:t>super(LightweightCNN,</w:t>
      </w:r>
      <w:r>
        <w:rPr>
          <w:color w:val="2B3D4F"/>
          <w:spacing w:val="-40"/>
          <w:w w:val="85"/>
        </w:rPr>
        <w:t xml:space="preserve"> </w:t>
      </w:r>
      <w:r>
        <w:rPr>
          <w:color w:val="2B3D4F"/>
          <w:w w:val="85"/>
        </w:rPr>
        <w:t>self).</w:t>
      </w:r>
      <w:r>
        <w:rPr>
          <w:color w:val="2B3D4F"/>
          <w:spacing w:val="27"/>
          <w:u w:val="single" w:color="2A3C4E"/>
        </w:rPr>
        <w:t xml:space="preserve"> </w:t>
      </w:r>
      <w:r>
        <w:rPr>
          <w:color w:val="2B3D4F"/>
          <w:w w:val="85"/>
        </w:rPr>
        <w:t>init</w:t>
      </w:r>
      <w:r>
        <w:rPr>
          <w:color w:val="2B3D4F"/>
          <w:spacing w:val="37"/>
          <w:u w:val="single" w:color="2A3C4E"/>
        </w:rPr>
        <w:t xml:space="preserve"> </w:t>
      </w:r>
      <w:r>
        <w:rPr>
          <w:color w:val="2B3D4F"/>
          <w:spacing w:val="-5"/>
          <w:w w:val="85"/>
        </w:rPr>
        <w:t>()</w:t>
      </w:r>
    </w:p>
    <w:p w14:paraId="218C5612">
      <w:pPr>
        <w:pStyle w:val="9"/>
        <w:spacing w:before="69" w:line="312" w:lineRule="auto"/>
        <w:ind w:left="1469" w:right="6746"/>
      </w:pPr>
      <w:r>
        <w:rPr>
          <w:color w:val="2B3D4F"/>
          <w:spacing w:val="-21"/>
        </w:rPr>
        <w:t xml:space="preserve"># 卷积块 </w:t>
      </w:r>
      <w:r>
        <w:rPr>
          <w:color w:val="2B3D4F"/>
          <w:spacing w:val="-2"/>
        </w:rPr>
        <w:t>1：1</w:t>
      </w:r>
      <w:r>
        <w:rPr>
          <w:color w:val="2B3D4F"/>
          <w:spacing w:val="-24"/>
        </w:rPr>
        <w:t xml:space="preserve"> 通道输入 → </w:t>
      </w:r>
      <w:r>
        <w:rPr>
          <w:color w:val="2B3D4F"/>
          <w:spacing w:val="-2"/>
        </w:rPr>
        <w:t>32</w:t>
      </w:r>
      <w:r>
        <w:rPr>
          <w:color w:val="2B3D4F"/>
          <w:spacing w:val="-14"/>
        </w:rPr>
        <w:t xml:space="preserve"> 通道输出</w:t>
      </w:r>
      <w:r>
        <w:rPr>
          <w:color w:val="2B3D4F"/>
          <w:spacing w:val="-2"/>
        </w:rPr>
        <w:t xml:space="preserve"> </w:t>
      </w:r>
      <w:r>
        <w:rPr>
          <w:color w:val="2B3D4F"/>
          <w:w w:val="85"/>
        </w:rPr>
        <w:t>self.conv_block1</w:t>
      </w:r>
      <w:r>
        <w:rPr>
          <w:color w:val="2B3D4F"/>
          <w:spacing w:val="-16"/>
          <w:w w:val="85"/>
        </w:rPr>
        <w:t xml:space="preserve"> = </w:t>
      </w:r>
      <w:r>
        <w:rPr>
          <w:color w:val="2B3D4F"/>
          <w:w w:val="85"/>
        </w:rPr>
        <w:t>nn.Sequential(</w:t>
      </w:r>
    </w:p>
    <w:p w14:paraId="7D328A0D">
      <w:pPr>
        <w:pStyle w:val="9"/>
        <w:spacing w:after="0" w:line="312" w:lineRule="auto"/>
        <w:sectPr>
          <w:pgSz w:w="11910" w:h="16840"/>
          <w:pgMar w:top="1180" w:right="141" w:bottom="820" w:left="566" w:header="526" w:footer="635" w:gutter="0"/>
          <w:cols w:space="720" w:num="1"/>
        </w:sectPr>
      </w:pPr>
    </w:p>
    <w:p w14:paraId="4DA4A82B">
      <w:pPr>
        <w:pStyle w:val="9"/>
        <w:tabs>
          <w:tab w:val="left" w:pos="3464"/>
        </w:tabs>
        <w:spacing w:before="64" w:line="312" w:lineRule="auto"/>
        <w:ind w:left="1618" w:right="5091"/>
      </w:pPr>
      <w:r>
        <w:rPr>
          <w:color w:val="2B3D4F"/>
          <w:w w:val="90"/>
        </w:rPr>
        <w:t>nn.Conv2d(1,</w:t>
      </w:r>
      <w:r>
        <w:rPr>
          <w:color w:val="2B3D4F"/>
          <w:spacing w:val="-38"/>
          <w:w w:val="90"/>
        </w:rPr>
        <w:t xml:space="preserve"> </w:t>
      </w:r>
      <w:r>
        <w:rPr>
          <w:color w:val="2B3D4F"/>
          <w:w w:val="90"/>
        </w:rPr>
        <w:t>32,</w:t>
      </w:r>
      <w:r>
        <w:rPr>
          <w:color w:val="2B3D4F"/>
          <w:spacing w:val="-38"/>
          <w:w w:val="90"/>
        </w:rPr>
        <w:t xml:space="preserve"> </w:t>
      </w:r>
      <w:r>
        <w:rPr>
          <w:color w:val="2B3D4F"/>
          <w:w w:val="90"/>
        </w:rPr>
        <w:t>kernel_size=3,</w:t>
      </w:r>
      <w:r>
        <w:rPr>
          <w:color w:val="2B3D4F"/>
          <w:spacing w:val="-38"/>
          <w:w w:val="90"/>
        </w:rPr>
        <w:t xml:space="preserve"> </w:t>
      </w:r>
      <w:r>
        <w:rPr>
          <w:color w:val="2B3D4F"/>
          <w:w w:val="90"/>
        </w:rPr>
        <w:t xml:space="preserve">padding=1), </w:t>
      </w:r>
      <w:r>
        <w:rPr>
          <w:color w:val="2B3D4F"/>
          <w:spacing w:val="-2"/>
        </w:rPr>
        <w:t>nn.BatchNorm2d(32),</w:t>
      </w:r>
      <w:r>
        <w:rPr>
          <w:color w:val="2B3D4F"/>
        </w:rPr>
        <w:tab/>
      </w:r>
      <w:r>
        <w:rPr>
          <w:color w:val="2B3D4F"/>
          <w:spacing w:val="-10"/>
        </w:rPr>
        <w:t># 批归一化，加速收敛、稳定训练</w:t>
      </w:r>
      <w:r>
        <w:rPr>
          <w:color w:val="2B3D4F"/>
          <w:spacing w:val="-2"/>
        </w:rPr>
        <w:t xml:space="preserve"> </w:t>
      </w:r>
      <w:r>
        <w:rPr>
          <w:color w:val="2B3D4F"/>
        </w:rPr>
        <w:t>nn.ReLU(inplace=True),</w:t>
      </w:r>
      <w:r>
        <w:rPr>
          <w:color w:val="2B3D4F"/>
          <w:spacing w:val="-7"/>
        </w:rPr>
        <w:t xml:space="preserve"> # 激活函数，引入非线性</w:t>
      </w:r>
      <w:r>
        <w:rPr>
          <w:color w:val="2B3D4F"/>
        </w:rPr>
        <w:t xml:space="preserve"> </w:t>
      </w:r>
      <w:r>
        <w:rPr>
          <w:color w:val="2B3D4F"/>
          <w:w w:val="90"/>
        </w:rPr>
        <w:t>nn.MaxPool2d(2,</w:t>
      </w:r>
      <w:r>
        <w:rPr>
          <w:color w:val="2B3D4F"/>
          <w:spacing w:val="-18"/>
          <w:w w:val="90"/>
        </w:rPr>
        <w:t xml:space="preserve"> </w:t>
      </w:r>
      <w:r>
        <w:rPr>
          <w:color w:val="2B3D4F"/>
          <w:w w:val="90"/>
        </w:rPr>
        <w:t>stride=2)</w:t>
      </w:r>
      <w:r>
        <w:rPr>
          <w:color w:val="2B3D4F"/>
          <w:spacing w:val="-7"/>
          <w:w w:val="90"/>
        </w:rPr>
        <w:t xml:space="preserve"> # 最大池化，尺寸减半 </w:t>
      </w:r>
      <w:r>
        <w:rPr>
          <w:color w:val="2B3D4F"/>
          <w:w w:val="90"/>
        </w:rPr>
        <w:t>200→100</w:t>
      </w:r>
    </w:p>
    <w:p w14:paraId="08057E21">
      <w:pPr>
        <w:spacing w:before="1"/>
        <w:ind w:left="1469" w:right="0" w:firstLine="0"/>
        <w:jc w:val="left"/>
        <w:rPr>
          <w:sz w:val="18"/>
        </w:rPr>
      </w:pPr>
      <w:r>
        <w:rPr>
          <w:color w:val="2B3D4F"/>
          <w:spacing w:val="-10"/>
          <w:w w:val="85"/>
          <w:sz w:val="18"/>
        </w:rPr>
        <w:t>)</w:t>
      </w:r>
    </w:p>
    <w:p w14:paraId="15A465B2">
      <w:pPr>
        <w:pStyle w:val="9"/>
        <w:spacing w:before="70" w:line="312" w:lineRule="auto"/>
        <w:ind w:left="1469" w:right="7344"/>
      </w:pPr>
      <w:r>
        <w:rPr>
          <w:color w:val="2B3D4F"/>
          <w:spacing w:val="-11"/>
        </w:rPr>
        <w:t xml:space="preserve"># 卷积块 </w:t>
      </w:r>
      <w:r>
        <w:rPr>
          <w:color w:val="2B3D4F"/>
        </w:rPr>
        <w:t>2：32</w:t>
      </w:r>
      <w:r>
        <w:rPr>
          <w:color w:val="2B3D4F"/>
          <w:spacing w:val="-20"/>
        </w:rPr>
        <w:t xml:space="preserve"> → </w:t>
      </w:r>
      <w:r>
        <w:rPr>
          <w:color w:val="2B3D4F"/>
        </w:rPr>
        <w:t>64</w:t>
      </w:r>
      <w:r>
        <w:rPr>
          <w:color w:val="2B3D4F"/>
          <w:spacing w:val="-10"/>
        </w:rPr>
        <w:t xml:space="preserve"> 通道</w:t>
      </w:r>
      <w:r>
        <w:rPr>
          <w:color w:val="2B3D4F"/>
        </w:rPr>
        <w:t xml:space="preserve"> </w:t>
      </w:r>
      <w:r>
        <w:rPr>
          <w:color w:val="2B3D4F"/>
          <w:w w:val="80"/>
        </w:rPr>
        <w:t>self.conv_block2</w:t>
      </w:r>
      <w:r>
        <w:rPr>
          <w:color w:val="2B3D4F"/>
          <w:spacing w:val="-13"/>
          <w:w w:val="80"/>
        </w:rPr>
        <w:t xml:space="preserve"> = </w:t>
      </w:r>
      <w:r>
        <w:rPr>
          <w:color w:val="2B3D4F"/>
          <w:w w:val="80"/>
        </w:rPr>
        <w:t>nn.Sequential(</w:t>
      </w:r>
    </w:p>
    <w:p w14:paraId="35750880">
      <w:pPr>
        <w:pStyle w:val="9"/>
        <w:spacing w:line="312" w:lineRule="auto"/>
        <w:ind w:left="1618" w:right="6003"/>
      </w:pPr>
      <w:r>
        <w:rPr>
          <w:color w:val="2B3D4F"/>
          <w:w w:val="85"/>
        </w:rPr>
        <w:t>nn.Conv2d(32,</w:t>
      </w:r>
      <w:r>
        <w:rPr>
          <w:color w:val="2B3D4F"/>
          <w:spacing w:val="-35"/>
          <w:w w:val="85"/>
        </w:rPr>
        <w:t xml:space="preserve"> </w:t>
      </w:r>
      <w:r>
        <w:rPr>
          <w:color w:val="2B3D4F"/>
          <w:w w:val="85"/>
        </w:rPr>
        <w:t>64,</w:t>
      </w:r>
      <w:r>
        <w:rPr>
          <w:color w:val="2B3D4F"/>
          <w:spacing w:val="-35"/>
          <w:w w:val="85"/>
        </w:rPr>
        <w:t xml:space="preserve"> </w:t>
      </w:r>
      <w:r>
        <w:rPr>
          <w:color w:val="2B3D4F"/>
          <w:w w:val="85"/>
        </w:rPr>
        <w:t>kernel_size=3,</w:t>
      </w:r>
      <w:r>
        <w:rPr>
          <w:color w:val="2B3D4F"/>
          <w:spacing w:val="-35"/>
          <w:w w:val="85"/>
        </w:rPr>
        <w:t xml:space="preserve"> </w:t>
      </w:r>
      <w:r>
        <w:rPr>
          <w:color w:val="2B3D4F"/>
          <w:w w:val="85"/>
        </w:rPr>
        <w:t xml:space="preserve">padding=1), </w:t>
      </w:r>
      <w:r>
        <w:rPr>
          <w:color w:val="2B3D4F"/>
          <w:spacing w:val="-2"/>
        </w:rPr>
        <w:t>nn.BatchNorm2d(64), nn.ReLU(inplace=True),</w:t>
      </w:r>
    </w:p>
    <w:p w14:paraId="56F923EC">
      <w:pPr>
        <w:pStyle w:val="9"/>
        <w:ind w:left="1618"/>
      </w:pPr>
      <w:r>
        <w:rPr>
          <w:color w:val="2B3D4F"/>
          <w:w w:val="85"/>
        </w:rPr>
        <w:t>nn.MaxPool2d(2,</w:t>
      </w:r>
      <w:r>
        <w:rPr>
          <w:color w:val="2B3D4F"/>
          <w:spacing w:val="-22"/>
          <w:w w:val="85"/>
        </w:rPr>
        <w:t xml:space="preserve"> </w:t>
      </w:r>
      <w:r>
        <w:rPr>
          <w:color w:val="2B3D4F"/>
          <w:w w:val="85"/>
        </w:rPr>
        <w:t>stride=2)</w:t>
      </w:r>
      <w:r>
        <w:rPr>
          <w:color w:val="2B3D4F"/>
          <w:spacing w:val="-22"/>
          <w:w w:val="85"/>
        </w:rPr>
        <w:t xml:space="preserve"> </w:t>
      </w:r>
      <w:r>
        <w:rPr>
          <w:color w:val="2B3D4F"/>
          <w:w w:val="85"/>
        </w:rPr>
        <w:t>#</w:t>
      </w:r>
      <w:r>
        <w:rPr>
          <w:color w:val="2B3D4F"/>
          <w:spacing w:val="-22"/>
          <w:w w:val="85"/>
        </w:rPr>
        <w:t xml:space="preserve"> </w:t>
      </w:r>
      <w:r>
        <w:rPr>
          <w:color w:val="2B3D4F"/>
          <w:spacing w:val="-2"/>
          <w:w w:val="85"/>
        </w:rPr>
        <w:t>100→50</w:t>
      </w:r>
    </w:p>
    <w:p w14:paraId="12F46CDC">
      <w:pPr>
        <w:spacing w:before="70"/>
        <w:ind w:left="1469" w:right="0" w:firstLine="0"/>
        <w:jc w:val="left"/>
        <w:rPr>
          <w:sz w:val="18"/>
        </w:rPr>
      </w:pPr>
      <w:r>
        <w:rPr>
          <w:color w:val="2B3D4F"/>
          <w:spacing w:val="-10"/>
          <w:w w:val="85"/>
          <w:sz w:val="18"/>
        </w:rPr>
        <w:t>)</w:t>
      </w:r>
    </w:p>
    <w:p w14:paraId="7C313D8D">
      <w:pPr>
        <w:pStyle w:val="9"/>
        <w:spacing w:before="69" w:line="312" w:lineRule="auto"/>
        <w:ind w:left="1469" w:right="7344"/>
      </w:pPr>
      <w:r>
        <w:rPr>
          <w:color w:val="2B3D4F"/>
          <w:spacing w:val="-12"/>
        </w:rPr>
        <w:t xml:space="preserve"># 卷积块 </w:t>
      </w:r>
      <w:r>
        <w:rPr>
          <w:color w:val="2B3D4F"/>
        </w:rPr>
        <w:t>3：64</w:t>
      </w:r>
      <w:r>
        <w:rPr>
          <w:color w:val="2B3D4F"/>
          <w:spacing w:val="-21"/>
        </w:rPr>
        <w:t xml:space="preserve"> → </w:t>
      </w:r>
      <w:r>
        <w:rPr>
          <w:color w:val="2B3D4F"/>
        </w:rPr>
        <w:t>128</w:t>
      </w:r>
      <w:r>
        <w:rPr>
          <w:color w:val="2B3D4F"/>
          <w:spacing w:val="-11"/>
        </w:rPr>
        <w:t xml:space="preserve"> 通道</w:t>
      </w:r>
      <w:r>
        <w:rPr>
          <w:color w:val="2B3D4F"/>
        </w:rPr>
        <w:t xml:space="preserve"> </w:t>
      </w:r>
      <w:r>
        <w:rPr>
          <w:color w:val="2B3D4F"/>
          <w:w w:val="80"/>
        </w:rPr>
        <w:t>self.conv_block3</w:t>
      </w:r>
      <w:r>
        <w:rPr>
          <w:color w:val="2B3D4F"/>
          <w:spacing w:val="-13"/>
          <w:w w:val="80"/>
        </w:rPr>
        <w:t xml:space="preserve"> = </w:t>
      </w:r>
      <w:r>
        <w:rPr>
          <w:color w:val="2B3D4F"/>
          <w:w w:val="80"/>
        </w:rPr>
        <w:t>nn.Sequential(</w:t>
      </w:r>
    </w:p>
    <w:p w14:paraId="3F43942F">
      <w:pPr>
        <w:pStyle w:val="9"/>
        <w:spacing w:before="1" w:line="312" w:lineRule="auto"/>
        <w:ind w:left="1618" w:right="5943"/>
      </w:pPr>
      <w:r>
        <w:rPr>
          <w:color w:val="2B3D4F"/>
          <w:w w:val="85"/>
        </w:rPr>
        <w:t>nn.Conv2d(64,</w:t>
      </w:r>
      <w:r>
        <w:rPr>
          <w:color w:val="2B3D4F"/>
          <w:spacing w:val="-33"/>
          <w:w w:val="85"/>
        </w:rPr>
        <w:t xml:space="preserve"> </w:t>
      </w:r>
      <w:r>
        <w:rPr>
          <w:color w:val="2B3D4F"/>
          <w:w w:val="85"/>
        </w:rPr>
        <w:t>128,</w:t>
      </w:r>
      <w:r>
        <w:rPr>
          <w:color w:val="2B3D4F"/>
          <w:spacing w:val="-33"/>
          <w:w w:val="85"/>
        </w:rPr>
        <w:t xml:space="preserve"> </w:t>
      </w:r>
      <w:r>
        <w:rPr>
          <w:color w:val="2B3D4F"/>
          <w:w w:val="85"/>
        </w:rPr>
        <w:t>kernel_size=3,</w:t>
      </w:r>
      <w:r>
        <w:rPr>
          <w:color w:val="2B3D4F"/>
          <w:spacing w:val="-33"/>
          <w:w w:val="85"/>
        </w:rPr>
        <w:t xml:space="preserve"> </w:t>
      </w:r>
      <w:r>
        <w:rPr>
          <w:color w:val="2B3D4F"/>
          <w:w w:val="85"/>
        </w:rPr>
        <w:t xml:space="preserve">padding=1), </w:t>
      </w:r>
      <w:r>
        <w:rPr>
          <w:color w:val="2B3D4F"/>
          <w:spacing w:val="-2"/>
        </w:rPr>
        <w:t>nn.BatchNorm2d(128), nn.ReLU(inplace=True),</w:t>
      </w:r>
    </w:p>
    <w:p w14:paraId="60D78E42">
      <w:pPr>
        <w:pStyle w:val="9"/>
        <w:ind w:left="1618"/>
      </w:pPr>
      <w:r>
        <w:rPr>
          <w:color w:val="2B3D4F"/>
          <w:w w:val="85"/>
        </w:rPr>
        <w:t>nn.MaxPool2d(2,</w:t>
      </w:r>
      <w:r>
        <w:rPr>
          <w:color w:val="2B3D4F"/>
          <w:spacing w:val="-22"/>
          <w:w w:val="85"/>
        </w:rPr>
        <w:t xml:space="preserve"> </w:t>
      </w:r>
      <w:r>
        <w:rPr>
          <w:color w:val="2B3D4F"/>
          <w:w w:val="85"/>
        </w:rPr>
        <w:t>stride=2)</w:t>
      </w:r>
      <w:r>
        <w:rPr>
          <w:color w:val="2B3D4F"/>
          <w:spacing w:val="-22"/>
          <w:w w:val="85"/>
        </w:rPr>
        <w:t xml:space="preserve"> </w:t>
      </w:r>
      <w:r>
        <w:rPr>
          <w:color w:val="2B3D4F"/>
          <w:w w:val="85"/>
        </w:rPr>
        <w:t>#</w:t>
      </w:r>
      <w:r>
        <w:rPr>
          <w:color w:val="2B3D4F"/>
          <w:spacing w:val="-22"/>
          <w:w w:val="85"/>
        </w:rPr>
        <w:t xml:space="preserve"> </w:t>
      </w:r>
      <w:r>
        <w:rPr>
          <w:color w:val="2B3D4F"/>
          <w:spacing w:val="-4"/>
          <w:w w:val="85"/>
        </w:rPr>
        <w:t>50→25</w:t>
      </w:r>
    </w:p>
    <w:p w14:paraId="5AE2ECAC">
      <w:pPr>
        <w:spacing w:before="70"/>
        <w:ind w:left="1469" w:right="0" w:firstLine="0"/>
        <w:jc w:val="left"/>
        <w:rPr>
          <w:sz w:val="18"/>
        </w:rPr>
      </w:pPr>
      <w:r>
        <w:rPr>
          <w:color w:val="2B3D4F"/>
          <w:spacing w:val="-10"/>
          <w:w w:val="85"/>
          <w:sz w:val="18"/>
        </w:rPr>
        <w:t>)</w:t>
      </w:r>
    </w:p>
    <w:p w14:paraId="7328E09F">
      <w:pPr>
        <w:pStyle w:val="9"/>
        <w:spacing w:before="69" w:line="312" w:lineRule="auto"/>
        <w:ind w:left="1469" w:right="4864"/>
      </w:pPr>
      <w:r>
        <w:rPr>
          <w:color w:val="2B3D4F"/>
          <w:spacing w:val="-16"/>
        </w:rPr>
        <w:t xml:space="preserve"># 自适应平均池化：任意尺寸 → </w:t>
      </w:r>
      <w:r>
        <w:rPr>
          <w:color w:val="2B3D4F"/>
          <w:spacing w:val="-2"/>
        </w:rPr>
        <w:t xml:space="preserve">1×1，避免全连接层尺寸写死 </w:t>
      </w:r>
      <w:r>
        <w:rPr>
          <w:color w:val="2B3D4F"/>
          <w:w w:val="90"/>
        </w:rPr>
        <w:t>self.avgpool</w:t>
      </w:r>
      <w:r>
        <w:rPr>
          <w:color w:val="2B3D4F"/>
          <w:spacing w:val="-30"/>
          <w:w w:val="90"/>
        </w:rPr>
        <w:t xml:space="preserve"> = </w:t>
      </w:r>
      <w:r>
        <w:rPr>
          <w:color w:val="2B3D4F"/>
          <w:w w:val="90"/>
        </w:rPr>
        <w:t>nn.AdaptiveAvgPool2d((1,</w:t>
      </w:r>
      <w:r>
        <w:rPr>
          <w:color w:val="2B3D4F"/>
          <w:spacing w:val="-44"/>
          <w:w w:val="90"/>
        </w:rPr>
        <w:t xml:space="preserve"> </w:t>
      </w:r>
      <w:r>
        <w:rPr>
          <w:color w:val="2B3D4F"/>
          <w:w w:val="90"/>
        </w:rPr>
        <w:t>1))</w:t>
      </w:r>
    </w:p>
    <w:p w14:paraId="00E4E1B3">
      <w:pPr>
        <w:pStyle w:val="9"/>
        <w:spacing w:line="312" w:lineRule="auto"/>
        <w:ind w:left="1469" w:right="7672"/>
      </w:pPr>
      <w:r>
        <w:rPr>
          <w:color w:val="2B3D4F"/>
          <w:spacing w:val="-7"/>
          <w:w w:val="90"/>
        </w:rPr>
        <w:t># 全连接分类器</w:t>
      </w:r>
      <w:r>
        <w:rPr>
          <w:color w:val="2B3D4F"/>
          <w:w w:val="90"/>
        </w:rPr>
        <w:t xml:space="preserve"> </w:t>
      </w:r>
      <w:r>
        <w:rPr>
          <w:color w:val="2B3D4F"/>
          <w:w w:val="70"/>
        </w:rPr>
        <w:t>self.classifier</w:t>
      </w:r>
      <w:r>
        <w:rPr>
          <w:color w:val="2B3D4F"/>
          <w:spacing w:val="-7"/>
          <w:w w:val="70"/>
        </w:rPr>
        <w:t xml:space="preserve"> = </w:t>
      </w:r>
      <w:r>
        <w:rPr>
          <w:color w:val="2B3D4F"/>
          <w:w w:val="70"/>
        </w:rPr>
        <w:t>nn.Sequential(</w:t>
      </w:r>
    </w:p>
    <w:p w14:paraId="08304FFE">
      <w:pPr>
        <w:pStyle w:val="9"/>
        <w:spacing w:before="1" w:line="312" w:lineRule="auto"/>
        <w:ind w:left="1618" w:right="7272"/>
      </w:pPr>
      <w:r>
        <w:rPr>
          <w:color w:val="2B3D4F"/>
          <w:w w:val="90"/>
        </w:rPr>
        <w:t>nn.Linear(128,</w:t>
      </w:r>
      <w:r>
        <w:rPr>
          <w:color w:val="2B3D4F"/>
          <w:spacing w:val="-44"/>
          <w:w w:val="90"/>
        </w:rPr>
        <w:t xml:space="preserve"> </w:t>
      </w:r>
      <w:r>
        <w:rPr>
          <w:color w:val="2B3D4F"/>
          <w:w w:val="90"/>
        </w:rPr>
        <w:t xml:space="preserve">64), </w:t>
      </w:r>
      <w:r>
        <w:rPr>
          <w:color w:val="2B3D4F"/>
          <w:spacing w:val="-2"/>
          <w:w w:val="90"/>
        </w:rPr>
        <w:t>nn.ReLU(inplace=True),</w:t>
      </w:r>
    </w:p>
    <w:p w14:paraId="4BE913E2">
      <w:pPr>
        <w:pStyle w:val="9"/>
        <w:spacing w:line="312" w:lineRule="auto"/>
        <w:ind w:left="1618" w:right="5215"/>
      </w:pPr>
      <w:r>
        <w:rPr>
          <w:color w:val="2B3D4F"/>
          <w:spacing w:val="-6"/>
        </w:rPr>
        <w:t>nn.Dropout(p=0.5),</w:t>
      </w:r>
      <w:r>
        <w:rPr>
          <w:color w:val="2B3D4F"/>
          <w:spacing w:val="-18"/>
        </w:rPr>
        <w:t xml:space="preserve"> # 随机失活 </w:t>
      </w:r>
      <w:r>
        <w:rPr>
          <w:color w:val="2B3D4F"/>
          <w:spacing w:val="-6"/>
        </w:rPr>
        <w:t>50%</w:t>
      </w:r>
      <w:r>
        <w:rPr>
          <w:color w:val="2B3D4F"/>
          <w:spacing w:val="-13"/>
        </w:rPr>
        <w:t xml:space="preserve"> 神经元，防止过拟合</w:t>
      </w:r>
      <w:r>
        <w:rPr>
          <w:color w:val="2B3D4F"/>
          <w:spacing w:val="-6"/>
        </w:rPr>
        <w:t xml:space="preserve"> </w:t>
      </w:r>
      <w:r>
        <w:rPr>
          <w:color w:val="2B3D4F"/>
          <w:w w:val="90"/>
        </w:rPr>
        <w:t>nn.Linear(64,</w:t>
      </w:r>
      <w:r>
        <w:rPr>
          <w:color w:val="2B3D4F"/>
          <w:spacing w:val="-44"/>
          <w:w w:val="90"/>
        </w:rPr>
        <w:t xml:space="preserve"> </w:t>
      </w:r>
      <w:r>
        <w:rPr>
          <w:color w:val="2B3D4F"/>
          <w:w w:val="90"/>
        </w:rPr>
        <w:t>num_classes)</w:t>
      </w:r>
    </w:p>
    <w:p w14:paraId="119F6E84">
      <w:pPr>
        <w:spacing w:before="0"/>
        <w:ind w:left="1469" w:right="0" w:firstLine="0"/>
        <w:jc w:val="left"/>
        <w:rPr>
          <w:sz w:val="18"/>
        </w:rPr>
      </w:pPr>
      <w:r>
        <w:rPr>
          <w:color w:val="2B3D4F"/>
          <w:spacing w:val="-10"/>
          <w:w w:val="85"/>
          <w:sz w:val="18"/>
        </w:rPr>
        <w:t>)</w:t>
      </w:r>
    </w:p>
    <w:p w14:paraId="081B82AF">
      <w:pPr>
        <w:pStyle w:val="9"/>
        <w:spacing w:before="139"/>
      </w:pPr>
    </w:p>
    <w:p w14:paraId="015B80EC">
      <w:pPr>
        <w:pStyle w:val="9"/>
        <w:spacing w:line="312" w:lineRule="auto"/>
        <w:ind w:left="1469" w:right="5757" w:hanging="150"/>
      </w:pPr>
      <w:r>
        <w:rPr>
          <w:color w:val="2B3D4F"/>
          <w:w w:val="85"/>
        </w:rPr>
        <w:t>def</w:t>
      </w:r>
      <w:r>
        <w:rPr>
          <w:color w:val="2B3D4F"/>
          <w:spacing w:val="59"/>
          <w:w w:val="150"/>
        </w:rPr>
        <w:t xml:space="preserve">      </w:t>
      </w:r>
      <w:r>
        <w:rPr>
          <w:color w:val="2B3D4F"/>
          <w:w w:val="85"/>
        </w:rPr>
        <w:t>forward(self,</w:t>
      </w:r>
      <w:r>
        <w:rPr>
          <w:color w:val="2B3D4F"/>
          <w:spacing w:val="60"/>
          <w:w w:val="150"/>
        </w:rPr>
        <w:t xml:space="preserve">      </w:t>
      </w:r>
      <w:r>
        <w:rPr>
          <w:color w:val="2B3D4F"/>
          <w:w w:val="85"/>
        </w:rPr>
        <w:t>x):</w:t>
      </w:r>
      <w:r>
        <w:rPr>
          <w:color w:val="2B3D4F"/>
          <w:spacing w:val="80"/>
        </w:rPr>
        <w:t xml:space="preserve"> </w:t>
      </w:r>
      <w:r>
        <w:rPr>
          <w:color w:val="2B3D4F"/>
          <w:spacing w:val="-8"/>
        </w:rPr>
        <w:t xml:space="preserve">"""前向传播：定义数据从输入到输出的流动路径""" </w:t>
      </w:r>
      <w:r>
        <w:rPr>
          <w:color w:val="2B3D4F"/>
          <w:w w:val="90"/>
        </w:rPr>
        <w:t>x</w:t>
      </w:r>
      <w:r>
        <w:rPr>
          <w:color w:val="2B3D4F"/>
          <w:spacing w:val="-19"/>
          <w:w w:val="90"/>
        </w:rPr>
        <w:t xml:space="preserve"> = </w:t>
      </w:r>
      <w:r>
        <w:rPr>
          <w:color w:val="2B3D4F"/>
          <w:w w:val="90"/>
        </w:rPr>
        <w:t>self.conv_block1(x)</w:t>
      </w:r>
    </w:p>
    <w:p w14:paraId="3863613D">
      <w:pPr>
        <w:pStyle w:val="9"/>
        <w:spacing w:before="1" w:line="312" w:lineRule="auto"/>
        <w:ind w:left="1469" w:right="8062"/>
        <w:jc w:val="both"/>
      </w:pPr>
      <w:r>
        <w:rPr>
          <w:color w:val="2B3D4F"/>
          <w:w w:val="80"/>
        </w:rPr>
        <w:t>x</w:t>
      </w:r>
      <w:r>
        <w:rPr>
          <w:color w:val="2B3D4F"/>
          <w:spacing w:val="-5"/>
          <w:w w:val="80"/>
        </w:rPr>
        <w:t xml:space="preserve"> </w:t>
      </w:r>
      <w:r>
        <w:rPr>
          <w:color w:val="2B3D4F"/>
          <w:w w:val="80"/>
        </w:rPr>
        <w:t>=</w:t>
      </w:r>
      <w:r>
        <w:rPr>
          <w:color w:val="2B3D4F"/>
          <w:spacing w:val="-4"/>
          <w:w w:val="80"/>
        </w:rPr>
        <w:t xml:space="preserve"> </w:t>
      </w:r>
      <w:r>
        <w:rPr>
          <w:color w:val="2B3D4F"/>
          <w:w w:val="80"/>
        </w:rPr>
        <w:t>self.conv_block2(x) x</w:t>
      </w:r>
      <w:r>
        <w:rPr>
          <w:color w:val="2B3D4F"/>
          <w:spacing w:val="-5"/>
          <w:w w:val="80"/>
        </w:rPr>
        <w:t xml:space="preserve"> </w:t>
      </w:r>
      <w:r>
        <w:rPr>
          <w:color w:val="2B3D4F"/>
          <w:w w:val="80"/>
        </w:rPr>
        <w:t>=</w:t>
      </w:r>
      <w:r>
        <w:rPr>
          <w:color w:val="2B3D4F"/>
          <w:spacing w:val="-4"/>
          <w:w w:val="80"/>
        </w:rPr>
        <w:t xml:space="preserve"> </w:t>
      </w:r>
      <w:r>
        <w:rPr>
          <w:color w:val="2B3D4F"/>
          <w:w w:val="80"/>
        </w:rPr>
        <w:t xml:space="preserve">self.conv_block3(x) </w:t>
      </w:r>
      <w:r>
        <w:rPr>
          <w:color w:val="2B3D4F"/>
          <w:w w:val="90"/>
        </w:rPr>
        <w:t>x</w:t>
      </w:r>
      <w:r>
        <w:rPr>
          <w:color w:val="2B3D4F"/>
          <w:spacing w:val="-34"/>
          <w:w w:val="90"/>
        </w:rPr>
        <w:t xml:space="preserve"> </w:t>
      </w:r>
      <w:r>
        <w:rPr>
          <w:color w:val="2B3D4F"/>
          <w:w w:val="90"/>
        </w:rPr>
        <w:t>=</w:t>
      </w:r>
      <w:r>
        <w:rPr>
          <w:color w:val="2B3D4F"/>
          <w:spacing w:val="-34"/>
          <w:w w:val="90"/>
        </w:rPr>
        <w:t xml:space="preserve"> </w:t>
      </w:r>
      <w:r>
        <w:rPr>
          <w:color w:val="2B3D4F"/>
          <w:w w:val="90"/>
        </w:rPr>
        <w:t>self.avgpool(x)</w:t>
      </w:r>
    </w:p>
    <w:p w14:paraId="03C328B0">
      <w:pPr>
        <w:pStyle w:val="9"/>
        <w:spacing w:line="312" w:lineRule="auto"/>
        <w:ind w:left="1469" w:right="6614"/>
      </w:pPr>
      <w:r>
        <w:rPr>
          <w:color w:val="2B3D4F"/>
          <w:w w:val="80"/>
        </w:rPr>
        <w:t>x</w:t>
      </w:r>
      <w:r>
        <w:rPr>
          <w:color w:val="2B3D4F"/>
          <w:spacing w:val="-19"/>
          <w:w w:val="80"/>
        </w:rPr>
        <w:t xml:space="preserve"> = </w:t>
      </w:r>
      <w:r>
        <w:rPr>
          <w:color w:val="2B3D4F"/>
          <w:w w:val="80"/>
        </w:rPr>
        <w:t>torch.flatten(x,</w:t>
      </w:r>
      <w:r>
        <w:rPr>
          <w:color w:val="2B3D4F"/>
          <w:spacing w:val="-28"/>
          <w:w w:val="80"/>
        </w:rPr>
        <w:t xml:space="preserve"> </w:t>
      </w:r>
      <w:r>
        <w:rPr>
          <w:color w:val="2B3D4F"/>
          <w:w w:val="80"/>
        </w:rPr>
        <w:t>1)</w:t>
      </w:r>
      <w:r>
        <w:rPr>
          <w:color w:val="2B3D4F"/>
          <w:spacing w:val="-2"/>
        </w:rPr>
        <w:t xml:space="preserve"> </w:t>
      </w:r>
      <w:r>
        <w:rPr>
          <w:color w:val="2B3D4F"/>
          <w:spacing w:val="-11"/>
          <w:w w:val="80"/>
        </w:rPr>
        <w:t xml:space="preserve"># 展平为 </w:t>
      </w:r>
      <w:r>
        <w:rPr>
          <w:color w:val="2B3D4F"/>
          <w:w w:val="80"/>
        </w:rPr>
        <w:t>[batch,</w:t>
      </w:r>
      <w:r>
        <w:rPr>
          <w:color w:val="2B3D4F"/>
          <w:spacing w:val="-28"/>
          <w:w w:val="80"/>
        </w:rPr>
        <w:t xml:space="preserve"> </w:t>
      </w:r>
      <w:r>
        <w:rPr>
          <w:color w:val="2B3D4F"/>
          <w:w w:val="80"/>
        </w:rPr>
        <w:t>128] x</w:t>
      </w:r>
      <w:r>
        <w:rPr>
          <w:color w:val="2B3D4F"/>
          <w:spacing w:val="-24"/>
          <w:w w:val="80"/>
        </w:rPr>
        <w:t xml:space="preserve"> = </w:t>
      </w:r>
      <w:r>
        <w:rPr>
          <w:color w:val="2B3D4F"/>
          <w:w w:val="80"/>
        </w:rPr>
        <w:t>self.classifier(x)</w:t>
      </w:r>
    </w:p>
    <w:p w14:paraId="1D350649">
      <w:pPr>
        <w:pStyle w:val="9"/>
        <w:spacing w:before="1"/>
        <w:ind w:left="1469"/>
      </w:pPr>
      <w:r>
        <w:rPr>
          <w:color w:val="2B3D4F"/>
          <w:w w:val="85"/>
        </w:rPr>
        <w:t>return</w:t>
      </w:r>
      <w:r>
        <w:rPr>
          <w:color w:val="2B3D4F"/>
          <w:spacing w:val="-20"/>
          <w:w w:val="85"/>
        </w:rPr>
        <w:t xml:space="preserve"> </w:t>
      </w:r>
      <w:r>
        <w:rPr>
          <w:color w:val="2B3D4F"/>
          <w:w w:val="85"/>
        </w:rPr>
        <w:t>x</w:t>
      </w:r>
      <w:r>
        <w:rPr>
          <w:color w:val="2B3D4F"/>
          <w:spacing w:val="25"/>
        </w:rPr>
        <w:t xml:space="preserve"> </w:t>
      </w:r>
      <w:r>
        <w:rPr>
          <w:color w:val="2B3D4F"/>
          <w:spacing w:val="-9"/>
          <w:w w:val="85"/>
        </w:rPr>
        <w:t xml:space="preserve"># 输出 </w:t>
      </w:r>
      <w:r>
        <w:rPr>
          <w:color w:val="2B3D4F"/>
          <w:w w:val="85"/>
        </w:rPr>
        <w:t>[batch,</w:t>
      </w:r>
      <w:r>
        <w:rPr>
          <w:color w:val="2B3D4F"/>
          <w:spacing w:val="-19"/>
          <w:w w:val="85"/>
        </w:rPr>
        <w:t xml:space="preserve"> </w:t>
      </w:r>
      <w:r>
        <w:rPr>
          <w:color w:val="2B3D4F"/>
          <w:w w:val="85"/>
        </w:rPr>
        <w:t>6]，</w:t>
      </w:r>
      <w:r>
        <w:rPr>
          <w:color w:val="2B3D4F"/>
          <w:spacing w:val="-5"/>
          <w:w w:val="85"/>
        </w:rPr>
        <w:t xml:space="preserve">后续用 </w:t>
      </w:r>
      <w:r>
        <w:rPr>
          <w:color w:val="2B3D4F"/>
          <w:w w:val="85"/>
        </w:rPr>
        <w:t>softmax</w:t>
      </w:r>
      <w:r>
        <w:rPr>
          <w:color w:val="2B3D4F"/>
          <w:spacing w:val="-8"/>
          <w:w w:val="85"/>
        </w:rPr>
        <w:t xml:space="preserve"> 转概率</w:t>
      </w:r>
    </w:p>
    <w:p w14:paraId="1F0B5DD4">
      <w:pPr>
        <w:pStyle w:val="9"/>
      </w:pPr>
    </w:p>
    <w:p w14:paraId="63B26F96">
      <w:pPr>
        <w:pStyle w:val="9"/>
        <w:spacing w:before="88"/>
      </w:pPr>
    </w:p>
    <w:p w14:paraId="581097BA">
      <w:pPr>
        <w:pStyle w:val="5"/>
      </w:pPr>
      <w:r>
        <w:rPr>
          <w:color w:val="2B3D4F"/>
          <w:spacing w:val="-2"/>
        </w:rPr>
        <w:t>模型核心组件解释：</w:t>
      </w:r>
    </w:p>
    <w:p w14:paraId="1FB1175D">
      <w:pPr>
        <w:pStyle w:val="7"/>
        <w:numPr>
          <w:ilvl w:val="0"/>
          <w:numId w:val="19"/>
        </w:numPr>
        <w:tabs>
          <w:tab w:val="left" w:pos="1512"/>
        </w:tabs>
        <w:spacing w:before="187" w:after="0" w:line="240" w:lineRule="auto"/>
        <w:ind w:left="1512" w:right="0" w:hanging="541"/>
        <w:jc w:val="left"/>
      </w:pPr>
      <w:r>
        <w:rPr>
          <w:spacing w:val="-4"/>
        </w:rPr>
        <w:t xml:space="preserve">卷积层 </w:t>
      </w:r>
      <w:r>
        <w:rPr>
          <w:spacing w:val="4"/>
        </w:rPr>
        <w:t>Conv2d：CNN</w:t>
      </w:r>
      <w:r>
        <w:rPr>
          <w:spacing w:val="-6"/>
        </w:rPr>
        <w:t xml:space="preserve"> 的核心，用 </w:t>
      </w:r>
      <w:r>
        <w:rPr>
          <w:spacing w:val="-5"/>
        </w:rPr>
        <w:t>3×3</w:t>
      </w:r>
    </w:p>
    <w:p w14:paraId="0CB0730C">
      <w:pPr>
        <w:pStyle w:val="7"/>
        <w:spacing w:before="118" w:line="340" w:lineRule="auto"/>
        <w:ind w:right="4004"/>
      </w:pPr>
      <w:r>
        <w:rPr>
          <w:spacing w:val="-2"/>
        </w:rPr>
        <w:t>的滑动窗口（卷积核）在图像上滑动，提取局部特征。padding=1</w:t>
      </w:r>
      <w:r>
        <w:rPr>
          <w:spacing w:val="-4"/>
        </w:rPr>
        <w:t xml:space="preserve">保证卷积前后尺寸不变。通道数从 </w:t>
      </w:r>
      <w:r>
        <w:t>1→32→64→128</w:t>
      </w:r>
    </w:p>
    <w:p w14:paraId="008C2829">
      <w:pPr>
        <w:pStyle w:val="7"/>
        <w:spacing w:before="0" w:line="281" w:lineRule="exact"/>
      </w:pPr>
      <w:r>
        <w:rPr>
          <w:spacing w:val="-1"/>
        </w:rPr>
        <w:t>递增，低层提取边缘、纹理等简单特征，高层提取缺陷形状等复杂特征。</w:t>
      </w:r>
    </w:p>
    <w:p w14:paraId="6048AC64">
      <w:pPr>
        <w:pStyle w:val="7"/>
        <w:spacing w:after="0" w:line="281" w:lineRule="exact"/>
        <w:sectPr>
          <w:pgSz w:w="11910" w:h="16840"/>
          <w:pgMar w:top="1180" w:right="141" w:bottom="820" w:left="566" w:header="526" w:footer="635" w:gutter="0"/>
          <w:cols w:space="720" w:num="1"/>
        </w:sectPr>
      </w:pPr>
    </w:p>
    <w:p w14:paraId="0743DCCF">
      <w:pPr>
        <w:pStyle w:val="7"/>
        <w:numPr>
          <w:ilvl w:val="0"/>
          <w:numId w:val="19"/>
        </w:numPr>
        <w:tabs>
          <w:tab w:val="left" w:pos="1512"/>
        </w:tabs>
        <w:spacing w:before="64" w:after="0" w:line="240" w:lineRule="auto"/>
        <w:ind w:left="1512" w:right="0" w:hanging="541"/>
        <w:jc w:val="left"/>
      </w:pPr>
      <w:r>
        <w:rPr>
          <w:spacing w:val="-12"/>
        </w:rPr>
        <w:t xml:space="preserve">批归一化 </w:t>
      </w:r>
      <w:r>
        <w:t>BatchNorm2d</w:t>
      </w:r>
      <w:r>
        <w:rPr>
          <w:spacing w:val="-12"/>
        </w:rPr>
        <w:t xml:space="preserve">：对每个 </w:t>
      </w:r>
      <w:r>
        <w:rPr>
          <w:spacing w:val="-2"/>
        </w:rPr>
        <w:t>batch</w:t>
      </w:r>
    </w:p>
    <w:p w14:paraId="54C1FF37">
      <w:pPr>
        <w:pStyle w:val="7"/>
      </w:pPr>
      <w:r>
        <w:rPr>
          <w:spacing w:val="-1"/>
        </w:rPr>
        <w:t>的特征做归一化，使数据分布稳定，加速训练收敛，同时有一定正则化效果。</w:t>
      </w:r>
    </w:p>
    <w:p w14:paraId="1FBF4E0D">
      <w:pPr>
        <w:pStyle w:val="7"/>
        <w:numPr>
          <w:ilvl w:val="0"/>
          <w:numId w:val="19"/>
        </w:numPr>
        <w:tabs>
          <w:tab w:val="left" w:pos="1512"/>
        </w:tabs>
        <w:spacing w:before="238" w:after="0" w:line="340" w:lineRule="auto"/>
        <w:ind w:left="971" w:right="1471" w:firstLine="0"/>
        <w:jc w:val="left"/>
      </w:pPr>
      <w:r>
        <w:rPr>
          <w:spacing w:val="-2"/>
        </w:rPr>
        <w:t>ReLU</w:t>
      </w:r>
      <w:r>
        <w:rPr>
          <w:spacing w:val="-12"/>
        </w:rPr>
        <w:t xml:space="preserve"> 激活函数</w:t>
      </w:r>
      <w:r>
        <w:rPr>
          <w:spacing w:val="-2"/>
        </w:rPr>
        <w:t>：max(0,</w:t>
      </w:r>
      <w:r>
        <w:rPr>
          <w:spacing w:val="-48"/>
        </w:rPr>
        <w:t xml:space="preserve"> </w:t>
      </w:r>
      <w:r>
        <w:rPr>
          <w:spacing w:val="-2"/>
        </w:rPr>
        <w:t>x)，将负值置零，引入非线性。没有激活函数的话，多层卷积等价于一层线性变换，无法学习复杂模式。</w:t>
      </w:r>
    </w:p>
    <w:p w14:paraId="7F7881B0">
      <w:pPr>
        <w:pStyle w:val="7"/>
        <w:numPr>
          <w:ilvl w:val="0"/>
          <w:numId w:val="19"/>
        </w:numPr>
        <w:tabs>
          <w:tab w:val="left" w:pos="1512"/>
        </w:tabs>
        <w:spacing w:before="119" w:after="0" w:line="240" w:lineRule="auto"/>
        <w:ind w:left="1512" w:right="0" w:hanging="541"/>
        <w:jc w:val="left"/>
      </w:pPr>
      <w:r>
        <w:rPr>
          <w:spacing w:val="-13"/>
        </w:rPr>
        <w:t xml:space="preserve">最大池化 </w:t>
      </w:r>
      <w:r>
        <w:t>MaxPool2d</w:t>
      </w:r>
      <w:r>
        <w:rPr>
          <w:spacing w:val="-22"/>
        </w:rPr>
        <w:t xml:space="preserve">：取 </w:t>
      </w:r>
      <w:r>
        <w:t>2×2</w:t>
      </w:r>
      <w:r>
        <w:rPr>
          <w:spacing w:val="-10"/>
        </w:rPr>
        <w:t xml:space="preserve"> 窗口中的最大值，尺寸减半。作用：降低特征图分辨率</w:t>
      </w:r>
    </w:p>
    <w:p w14:paraId="0D6AFD80">
      <w:pPr>
        <w:pStyle w:val="7"/>
        <w:spacing w:before="118"/>
      </w:pPr>
      <w:r>
        <w:rPr>
          <w:spacing w:val="-1"/>
        </w:rPr>
        <w:t>、减少计算量、扩大感受野、增强平移不变性。</w:t>
      </w:r>
    </w:p>
    <w:p w14:paraId="3781FC7C">
      <w:pPr>
        <w:pStyle w:val="7"/>
        <w:numPr>
          <w:ilvl w:val="0"/>
          <w:numId w:val="19"/>
        </w:numPr>
        <w:tabs>
          <w:tab w:val="left" w:pos="1512"/>
        </w:tabs>
        <w:spacing w:before="238" w:after="0" w:line="340" w:lineRule="auto"/>
        <w:ind w:left="971" w:right="2411" w:firstLine="0"/>
        <w:jc w:val="left"/>
      </w:pPr>
      <w:r>
        <w:rPr>
          <w:spacing w:val="2"/>
        </w:rPr>
        <w:t xml:space="preserve">自适应平均池化  </w:t>
      </w:r>
      <w:r>
        <w:t>AdaptiveAvgPool2d：不管输入尺寸多大，都池化到</w:t>
      </w:r>
      <w:r>
        <w:rPr>
          <w:spacing w:val="80"/>
        </w:rPr>
        <w:t xml:space="preserve"> </w:t>
      </w:r>
      <w:r>
        <w:rPr>
          <w:spacing w:val="-2"/>
        </w:rPr>
        <w:t>1×1</w:t>
      </w:r>
      <w:r>
        <w:rPr>
          <w:spacing w:val="-6"/>
        </w:rPr>
        <w:t xml:space="preserve">。这样全连接层的输入维度固定为 </w:t>
      </w:r>
      <w:r>
        <w:rPr>
          <w:spacing w:val="-2"/>
        </w:rPr>
        <w:t>128，模型可以处理不同尺寸的输入图片。</w:t>
      </w:r>
    </w:p>
    <w:p w14:paraId="734B20AD">
      <w:pPr>
        <w:pStyle w:val="7"/>
        <w:numPr>
          <w:ilvl w:val="0"/>
          <w:numId w:val="19"/>
        </w:numPr>
        <w:tabs>
          <w:tab w:val="left" w:pos="1512"/>
        </w:tabs>
        <w:spacing w:before="120" w:after="0" w:line="340" w:lineRule="auto"/>
        <w:ind w:left="971" w:right="1407" w:firstLine="0"/>
        <w:jc w:val="left"/>
      </w:pPr>
      <w:r>
        <w:rPr>
          <w:spacing w:val="-2"/>
        </w:rPr>
        <w:t>Dropout(p=0.5)</w:t>
      </w:r>
      <w:r>
        <w:rPr>
          <w:spacing w:val="-10"/>
        </w:rPr>
        <w:t xml:space="preserve">：训练时随机让 </w:t>
      </w:r>
      <w:r>
        <w:rPr>
          <w:spacing w:val="-2"/>
        </w:rPr>
        <w:t>50%</w:t>
      </w:r>
      <w:r>
        <w:rPr>
          <w:spacing w:val="-11"/>
        </w:rPr>
        <w:t xml:space="preserve"> 的神经元失活，迫使模型不依赖某些特定神经元，</w:t>
      </w:r>
      <w:r>
        <w:rPr>
          <w:spacing w:val="-2"/>
        </w:rPr>
        <w:t>防止过拟合。推理时自动关闭（model.eval()）。</w:t>
      </w:r>
    </w:p>
    <w:p w14:paraId="7215E854">
      <w:pPr>
        <w:pStyle w:val="7"/>
        <w:numPr>
          <w:ilvl w:val="0"/>
          <w:numId w:val="19"/>
        </w:numPr>
        <w:tabs>
          <w:tab w:val="left" w:pos="1512"/>
        </w:tabs>
        <w:spacing w:before="119" w:after="0" w:line="240" w:lineRule="auto"/>
        <w:ind w:left="1512" w:right="0" w:hanging="541"/>
        <w:jc w:val="left"/>
      </w:pPr>
      <w:r>
        <w:rPr>
          <w:spacing w:val="-6"/>
        </w:rPr>
        <w:t>forward</w:t>
      </w:r>
      <w:r>
        <w:rPr>
          <w:spacing w:val="-13"/>
        </w:rPr>
        <w:t xml:space="preserve"> 方法：定义前向传播路径。</w:t>
      </w:r>
      <w:r>
        <w:rPr>
          <w:spacing w:val="-6"/>
        </w:rPr>
        <w:t>PyTorch</w:t>
      </w:r>
      <w:r>
        <w:rPr>
          <w:spacing w:val="-21"/>
        </w:rPr>
        <w:t xml:space="preserve"> 自动根据 </w:t>
      </w:r>
      <w:r>
        <w:rPr>
          <w:spacing w:val="-6"/>
        </w:rPr>
        <w:t>forward</w:t>
      </w:r>
    </w:p>
    <w:p w14:paraId="76E02108">
      <w:pPr>
        <w:pStyle w:val="7"/>
        <w:spacing w:before="118" w:line="340" w:lineRule="auto"/>
        <w:ind w:right="1993"/>
      </w:pPr>
      <w:r>
        <mc:AlternateContent>
          <mc:Choice Requires="wps">
            <w:drawing>
              <wp:anchor distT="0" distB="0" distL="0" distR="0" simplePos="0" relativeHeight="251667456" behindDoc="1" locked="0" layoutInCell="1" allowOverlap="1">
                <wp:simplePos x="0" y="0"/>
                <wp:positionH relativeFrom="page">
                  <wp:posOffset>1001395</wp:posOffset>
                </wp:positionH>
                <wp:positionV relativeFrom="paragraph">
                  <wp:posOffset>557530</wp:posOffset>
                </wp:positionV>
                <wp:extent cx="5556885" cy="14986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5556885" cy="1498600"/>
                        </a:xfrm>
                        <a:prstGeom prst="rect">
                          <a:avLst/>
                        </a:prstGeom>
                        <a:solidFill>
                          <a:srgbClr val="E9F9F0"/>
                        </a:solidFill>
                      </wps:spPr>
                      <wps:txbx>
                        <w:txbxContent>
                          <w:p w14:paraId="503CDBCE">
                            <w:pPr>
                              <w:spacing w:before="160"/>
                              <w:ind w:left="160" w:right="0" w:firstLine="0"/>
                              <w:jc w:val="left"/>
                              <w:rPr>
                                <w:color w:val="000000"/>
                                <w:sz w:val="20"/>
                              </w:rPr>
                            </w:pPr>
                            <w:r>
                              <w:rPr>
                                <w:color w:val="1D8349"/>
                                <w:spacing w:val="-2"/>
                                <w:sz w:val="20"/>
                              </w:rPr>
                              <w:t>【老师着重看】</w:t>
                            </w:r>
                          </w:p>
                          <w:p w14:paraId="2AE10449">
                            <w:pPr>
                              <w:spacing w:before="83"/>
                              <w:ind w:left="160" w:right="0" w:firstLine="0"/>
                              <w:jc w:val="left"/>
                              <w:rPr>
                                <w:color w:val="000000"/>
                                <w:sz w:val="20"/>
                              </w:rPr>
                            </w:pPr>
                            <w:r>
                              <w:rPr>
                                <w:color w:val="1D8349"/>
                                <w:w w:val="130"/>
                                <w:sz w:val="20"/>
                              </w:rPr>
                              <w:t>CNN</w:t>
                            </w:r>
                            <w:r>
                              <w:rPr>
                                <w:color w:val="1D8349"/>
                                <w:spacing w:val="-64"/>
                                <w:w w:val="130"/>
                                <w:sz w:val="20"/>
                              </w:rPr>
                              <w:t xml:space="preserve"> </w:t>
                            </w:r>
                            <w:r>
                              <w:rPr>
                                <w:color w:val="1D8349"/>
                                <w:spacing w:val="-2"/>
                                <w:sz w:val="20"/>
                              </w:rPr>
                              <w:t xml:space="preserve">模型是答辩必问内容。老师可能问：①为什么用 </w:t>
                            </w:r>
                            <w:r>
                              <w:rPr>
                                <w:color w:val="1D8349"/>
                                <w:spacing w:val="-10"/>
                                <w:sz w:val="20"/>
                              </w:rPr>
                              <w:t>3</w:t>
                            </w:r>
                          </w:p>
                          <w:p w14:paraId="7808DF3C">
                            <w:pPr>
                              <w:spacing w:before="84" w:line="319" w:lineRule="auto"/>
                              <w:ind w:left="160" w:right="825" w:firstLine="0"/>
                              <w:jc w:val="left"/>
                              <w:rPr>
                                <w:color w:val="000000"/>
                                <w:sz w:val="20"/>
                              </w:rPr>
                            </w:pPr>
                            <w:r>
                              <w:rPr>
                                <w:color w:val="1D8349"/>
                                <w:sz w:val="20"/>
                              </w:rPr>
                              <w:t>个卷积块而不是更多？（数据集小，太深容易过拟合；轻量化适合部署）②BatchNorm</w:t>
                            </w:r>
                            <w:r>
                              <w:rPr>
                                <w:color w:val="1D8349"/>
                                <w:spacing w:val="-30"/>
                                <w:sz w:val="20"/>
                              </w:rPr>
                              <w:t xml:space="preserve"> 和</w:t>
                            </w:r>
                            <w:r>
                              <w:rPr>
                                <w:color w:val="1D8349"/>
                                <w:sz w:val="20"/>
                              </w:rPr>
                              <w:t xml:space="preserve"> Dropout</w:t>
                            </w:r>
                            <w:r>
                              <w:rPr>
                                <w:color w:val="1D8349"/>
                                <w:spacing w:val="-15"/>
                                <w:sz w:val="20"/>
                              </w:rPr>
                              <w:t xml:space="preserve"> 的作用</w:t>
                            </w:r>
                            <w:r>
                              <w:rPr>
                                <w:color w:val="1D8349"/>
                                <w:sz w:val="20"/>
                              </w:rPr>
                              <w:t>？③AdaptiveAvgPool</w:t>
                            </w:r>
                          </w:p>
                          <w:p w14:paraId="4F354CA3">
                            <w:pPr>
                              <w:spacing w:before="0" w:line="319" w:lineRule="auto"/>
                              <w:ind w:left="160" w:right="735" w:firstLine="0"/>
                              <w:jc w:val="left"/>
                              <w:rPr>
                                <w:color w:val="000000"/>
                                <w:sz w:val="20"/>
                              </w:rPr>
                            </w:pPr>
                            <w:r>
                              <w:rPr>
                                <w:color w:val="1D8349"/>
                                <w:spacing w:val="-4"/>
                                <w:sz w:val="20"/>
                              </w:rPr>
                              <w:t>解决了什么问题？（输入尺寸不固定）④</w:t>
                            </w:r>
                            <w:r>
                              <w:rPr>
                                <w:color w:val="1D8349"/>
                                <w:spacing w:val="-7"/>
                                <w:sz w:val="20"/>
                              </w:rPr>
                              <w:t xml:space="preserve">参数量怎么算的？要能结合代码逐行解释 </w:t>
                            </w:r>
                            <w:r>
                              <w:rPr>
                                <w:color w:val="1D8349"/>
                                <w:spacing w:val="-4"/>
                                <w:sz w:val="20"/>
                              </w:rPr>
                              <w:t>forward</w:t>
                            </w:r>
                            <w:r>
                              <w:rPr>
                                <w:color w:val="1D8349"/>
                                <w:spacing w:val="-2"/>
                                <w:sz w:val="20"/>
                              </w:rPr>
                              <w:t>的数据形状变化。</w:t>
                            </w:r>
                          </w:p>
                        </w:txbxContent>
                      </wps:txbx>
                      <wps:bodyPr wrap="square" lIns="0" tIns="0" rIns="0" bIns="0" rtlCol="0">
                        <a:noAutofit/>
                      </wps:bodyPr>
                    </wps:wsp>
                  </a:graphicData>
                </a:graphic>
              </wp:anchor>
            </w:drawing>
          </mc:Choice>
          <mc:Fallback>
            <w:pict>
              <v:shape id="Textbox 29" o:spid="_x0000_s1026" o:spt="202" type="#_x0000_t202" style="position:absolute;left:0pt;margin-left:78.85pt;margin-top:43.9pt;height:118pt;width:437.55pt;mso-position-horizontal-relative:page;z-index:-251649024;mso-width-relative:page;mso-height-relative:page;" fillcolor="#E9F9F0" filled="t" stroked="f" coordsize="21600,21600" o:gfxdata="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DBR2gAAAAsBAAAPAAAAAAAAAAEAIAAA&#10;ACIAAABkcnMvZG93bnJldi54bWxQSwECFAAUAAAACACHTuJA1SwuiNEBAACrAwAADgAAAAAAAAAB&#10;ACAAAAApAQAAZHJzL2Uyb0RvYy54bWxQSwUGAAAAAAYABgBZAQAAbAUAAAAA&#10;">
                <v:fill on="t" focussize="0,0"/>
                <v:stroke on="f"/>
                <v:imagedata o:title=""/>
                <o:lock v:ext="edit" aspectratio="f"/>
                <v:textbox inset="0mm,0mm,0mm,0mm">
                  <w:txbxContent>
                    <w:p w14:paraId="503CDBCE">
                      <w:pPr>
                        <w:spacing w:before="160"/>
                        <w:ind w:left="160" w:right="0" w:firstLine="0"/>
                        <w:jc w:val="left"/>
                        <w:rPr>
                          <w:color w:val="000000"/>
                          <w:sz w:val="20"/>
                        </w:rPr>
                      </w:pPr>
                      <w:r>
                        <w:rPr>
                          <w:color w:val="1D8349"/>
                          <w:spacing w:val="-2"/>
                          <w:sz w:val="20"/>
                        </w:rPr>
                        <w:t>【老师着重看】</w:t>
                      </w:r>
                    </w:p>
                    <w:p w14:paraId="2AE10449">
                      <w:pPr>
                        <w:spacing w:before="83"/>
                        <w:ind w:left="160" w:right="0" w:firstLine="0"/>
                        <w:jc w:val="left"/>
                        <w:rPr>
                          <w:color w:val="000000"/>
                          <w:sz w:val="20"/>
                        </w:rPr>
                      </w:pPr>
                      <w:r>
                        <w:rPr>
                          <w:color w:val="1D8349"/>
                          <w:w w:val="130"/>
                          <w:sz w:val="20"/>
                        </w:rPr>
                        <w:t>CNN</w:t>
                      </w:r>
                      <w:r>
                        <w:rPr>
                          <w:color w:val="1D8349"/>
                          <w:spacing w:val="-64"/>
                          <w:w w:val="130"/>
                          <w:sz w:val="20"/>
                        </w:rPr>
                        <w:t xml:space="preserve"> </w:t>
                      </w:r>
                      <w:r>
                        <w:rPr>
                          <w:color w:val="1D8349"/>
                          <w:spacing w:val="-2"/>
                          <w:sz w:val="20"/>
                        </w:rPr>
                        <w:t xml:space="preserve">模型是答辩必问内容。老师可能问：①为什么用 </w:t>
                      </w:r>
                      <w:r>
                        <w:rPr>
                          <w:color w:val="1D8349"/>
                          <w:spacing w:val="-10"/>
                          <w:sz w:val="20"/>
                        </w:rPr>
                        <w:t>3</w:t>
                      </w:r>
                    </w:p>
                    <w:p w14:paraId="7808DF3C">
                      <w:pPr>
                        <w:spacing w:before="84" w:line="319" w:lineRule="auto"/>
                        <w:ind w:left="160" w:right="825" w:firstLine="0"/>
                        <w:jc w:val="left"/>
                        <w:rPr>
                          <w:color w:val="000000"/>
                          <w:sz w:val="20"/>
                        </w:rPr>
                      </w:pPr>
                      <w:r>
                        <w:rPr>
                          <w:color w:val="1D8349"/>
                          <w:sz w:val="20"/>
                        </w:rPr>
                        <w:t>个卷积块而不是更多？（数据集小，太深容易过拟合；轻量化适合部署）②BatchNorm</w:t>
                      </w:r>
                      <w:r>
                        <w:rPr>
                          <w:color w:val="1D8349"/>
                          <w:spacing w:val="-30"/>
                          <w:sz w:val="20"/>
                        </w:rPr>
                        <w:t xml:space="preserve"> 和</w:t>
                      </w:r>
                      <w:r>
                        <w:rPr>
                          <w:color w:val="1D8349"/>
                          <w:sz w:val="20"/>
                        </w:rPr>
                        <w:t xml:space="preserve"> Dropout</w:t>
                      </w:r>
                      <w:r>
                        <w:rPr>
                          <w:color w:val="1D8349"/>
                          <w:spacing w:val="-15"/>
                          <w:sz w:val="20"/>
                        </w:rPr>
                        <w:t xml:space="preserve"> 的作用</w:t>
                      </w:r>
                      <w:r>
                        <w:rPr>
                          <w:color w:val="1D8349"/>
                          <w:sz w:val="20"/>
                        </w:rPr>
                        <w:t>？③AdaptiveAvgPool</w:t>
                      </w:r>
                    </w:p>
                    <w:p w14:paraId="4F354CA3">
                      <w:pPr>
                        <w:spacing w:before="0" w:line="319" w:lineRule="auto"/>
                        <w:ind w:left="160" w:right="735" w:firstLine="0"/>
                        <w:jc w:val="left"/>
                        <w:rPr>
                          <w:color w:val="000000"/>
                          <w:sz w:val="20"/>
                        </w:rPr>
                      </w:pPr>
                      <w:r>
                        <w:rPr>
                          <w:color w:val="1D8349"/>
                          <w:spacing w:val="-4"/>
                          <w:sz w:val="20"/>
                        </w:rPr>
                        <w:t>解决了什么问题？（输入尺寸不固定）④</w:t>
                      </w:r>
                      <w:r>
                        <w:rPr>
                          <w:color w:val="1D8349"/>
                          <w:spacing w:val="-7"/>
                          <w:sz w:val="20"/>
                        </w:rPr>
                        <w:t xml:space="preserve">参数量怎么算的？要能结合代码逐行解释 </w:t>
                      </w:r>
                      <w:r>
                        <w:rPr>
                          <w:color w:val="1D8349"/>
                          <w:spacing w:val="-4"/>
                          <w:sz w:val="20"/>
                        </w:rPr>
                        <w:t>forward</w:t>
                      </w:r>
                      <w:r>
                        <w:rPr>
                          <w:color w:val="1D8349"/>
                          <w:spacing w:val="-2"/>
                          <w:sz w:val="20"/>
                        </w:rPr>
                        <w:t>的数据形状变化。</w:t>
                      </w:r>
                    </w:p>
                  </w:txbxContent>
                </v:textbox>
              </v:shape>
            </w:pict>
          </mc:Fallback>
        </mc:AlternateContent>
      </w:r>
      <w:r>
        <w:rPr>
          <w:spacing w:val="-11"/>
        </w:rPr>
        <w:t xml:space="preserve">计算梯度，不需要手动写反向传播。输出是 </w:t>
      </w:r>
      <w:r>
        <w:rPr>
          <w:spacing w:val="-8"/>
        </w:rPr>
        <w:t>6</w:t>
      </w:r>
      <w:r>
        <w:rPr>
          <w:spacing w:val="-22"/>
        </w:rPr>
        <w:t xml:space="preserve"> 维向量</w:t>
      </w:r>
      <w:r>
        <w:rPr>
          <w:spacing w:val="-8"/>
        </w:rPr>
        <w:t>（</w:t>
      </w:r>
      <w:r>
        <w:rPr>
          <w:spacing w:val="-17"/>
        </w:rPr>
        <w:t xml:space="preserve">未归一化的 </w:t>
      </w:r>
      <w:r>
        <w:rPr>
          <w:spacing w:val="-8"/>
        </w:rPr>
        <w:t>logits），</w:t>
      </w:r>
      <w:r>
        <w:rPr>
          <w:spacing w:val="-35"/>
        </w:rPr>
        <w:t xml:space="preserve">用 </w:t>
      </w:r>
      <w:r>
        <w:rPr>
          <w:spacing w:val="-8"/>
        </w:rPr>
        <w:t>softmax</w:t>
      </w:r>
      <w:r>
        <w:rPr>
          <w:spacing w:val="-2"/>
        </w:rPr>
        <w:t>转为概率。</w:t>
      </w:r>
    </w:p>
    <w:p w14:paraId="3E50515E">
      <w:pPr>
        <w:pStyle w:val="9"/>
        <w:rPr>
          <w:sz w:val="30"/>
        </w:rPr>
      </w:pPr>
    </w:p>
    <w:p w14:paraId="7241210E">
      <w:pPr>
        <w:pStyle w:val="9"/>
        <w:rPr>
          <w:sz w:val="30"/>
        </w:rPr>
      </w:pPr>
    </w:p>
    <w:p w14:paraId="174CDC6E">
      <w:pPr>
        <w:pStyle w:val="9"/>
        <w:rPr>
          <w:sz w:val="30"/>
        </w:rPr>
      </w:pPr>
    </w:p>
    <w:p w14:paraId="2E056D2B">
      <w:pPr>
        <w:pStyle w:val="9"/>
        <w:rPr>
          <w:sz w:val="30"/>
        </w:rPr>
      </w:pPr>
    </w:p>
    <w:p w14:paraId="11E05399">
      <w:pPr>
        <w:pStyle w:val="9"/>
        <w:rPr>
          <w:sz w:val="30"/>
        </w:rPr>
      </w:pPr>
    </w:p>
    <w:p w14:paraId="2182EAC8">
      <w:pPr>
        <w:pStyle w:val="9"/>
        <w:spacing w:before="133"/>
        <w:rPr>
          <w:sz w:val="30"/>
        </w:rPr>
      </w:pPr>
    </w:p>
    <w:p w14:paraId="1372756A">
      <w:pPr>
        <w:pStyle w:val="3"/>
        <w:numPr>
          <w:ilvl w:val="1"/>
          <w:numId w:val="15"/>
        </w:numPr>
        <w:tabs>
          <w:tab w:val="left" w:pos="1381"/>
        </w:tabs>
        <w:spacing w:before="1" w:after="0" w:line="240" w:lineRule="auto"/>
        <w:ind w:left="1381" w:right="0" w:hanging="410"/>
        <w:jc w:val="left"/>
      </w:pPr>
      <w:bookmarkStart w:id="19" w:name="_TOC_250011"/>
      <w:bookmarkEnd w:id="19"/>
      <w:r>
        <w:rPr>
          <w:color w:val="2880B8"/>
          <w:spacing w:val="-1"/>
        </w:rPr>
        <w:t>算法模块层——模型训练</w:t>
      </w:r>
    </w:p>
    <w:p w14:paraId="6273B964">
      <w:pPr>
        <w:pStyle w:val="7"/>
        <w:spacing w:before="255"/>
        <w:ind w:left="1411"/>
      </w:pPr>
      <w:r>
        <w:rPr>
          <w:spacing w:val="-6"/>
        </w:rPr>
        <w:t>模型训练脚本（train.py）</w:t>
      </w:r>
      <w:r>
        <w:rPr>
          <w:spacing w:val="-7"/>
        </w:rPr>
        <w:t>实现了完整的训练循环，包括数据加载、前向传播、损失计算</w:t>
      </w:r>
    </w:p>
    <w:p w14:paraId="2D93FE79">
      <w:pPr>
        <w:pStyle w:val="7"/>
        <w:spacing w:before="118" w:line="441" w:lineRule="auto"/>
        <w:ind w:right="3625"/>
      </w:pPr>
      <w:r>
        <w:rPr>
          <w:spacing w:val="-2"/>
        </w:rPr>
        <w:t>、反向传播、参数更新、验证评估、最佳模型保存、训练曲线绘制。训练超参数配置：</w:t>
      </w: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984"/>
        <w:gridCol w:w="2267"/>
        <w:gridCol w:w="4818"/>
      </w:tblGrid>
      <w:tr w14:paraId="7F10AA4A">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shd w:val="clear" w:color="auto" w:fill="1A5275"/>
          </w:tcPr>
          <w:p w14:paraId="2A018EFB">
            <w:pPr>
              <w:pStyle w:val="17"/>
              <w:ind w:left="10"/>
              <w:rPr>
                <w:sz w:val="20"/>
              </w:rPr>
            </w:pPr>
            <w:r>
              <w:rPr>
                <w:color w:val="FFFFFF"/>
                <w:spacing w:val="-4"/>
                <w:sz w:val="20"/>
              </w:rPr>
              <w:t>超参数</w:t>
            </w:r>
          </w:p>
        </w:tc>
        <w:tc>
          <w:tcPr>
            <w:tcW w:w="2267" w:type="dxa"/>
            <w:shd w:val="clear" w:color="auto" w:fill="1A5275"/>
          </w:tcPr>
          <w:p w14:paraId="62969E60">
            <w:pPr>
              <w:pStyle w:val="17"/>
              <w:ind w:left="11"/>
              <w:rPr>
                <w:sz w:val="20"/>
              </w:rPr>
            </w:pPr>
            <w:r>
              <w:rPr>
                <w:color w:val="FFFFFF"/>
                <w:spacing w:val="-5"/>
                <w:sz w:val="20"/>
              </w:rPr>
              <w:t>取值</w:t>
            </w:r>
          </w:p>
        </w:tc>
        <w:tc>
          <w:tcPr>
            <w:tcW w:w="4818" w:type="dxa"/>
            <w:shd w:val="clear" w:color="auto" w:fill="1A5275"/>
          </w:tcPr>
          <w:p w14:paraId="2FCB941C">
            <w:pPr>
              <w:pStyle w:val="17"/>
              <w:ind w:left="12"/>
              <w:rPr>
                <w:sz w:val="20"/>
              </w:rPr>
            </w:pPr>
            <w:r>
              <w:rPr>
                <w:color w:val="FFFFFF"/>
                <w:spacing w:val="-5"/>
                <w:sz w:val="20"/>
              </w:rPr>
              <w:t>说明</w:t>
            </w:r>
          </w:p>
        </w:tc>
      </w:tr>
      <w:tr w14:paraId="68FE8E9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26FF58D4">
            <w:pPr>
              <w:pStyle w:val="17"/>
              <w:ind w:left="282"/>
              <w:jc w:val="left"/>
              <w:rPr>
                <w:sz w:val="20"/>
              </w:rPr>
            </w:pPr>
            <w:r>
              <w:rPr>
                <w:spacing w:val="-12"/>
                <w:sz w:val="20"/>
              </w:rPr>
              <w:t xml:space="preserve">训练轮数 </w:t>
            </w:r>
            <w:r>
              <w:rPr>
                <w:spacing w:val="-2"/>
                <w:sz w:val="20"/>
              </w:rPr>
              <w:t>Epochs</w:t>
            </w:r>
          </w:p>
        </w:tc>
        <w:tc>
          <w:tcPr>
            <w:tcW w:w="2267" w:type="dxa"/>
          </w:tcPr>
          <w:p w14:paraId="35479771">
            <w:pPr>
              <w:pStyle w:val="17"/>
              <w:ind w:left="107"/>
              <w:jc w:val="left"/>
              <w:rPr>
                <w:sz w:val="20"/>
              </w:rPr>
            </w:pPr>
            <w:r>
              <w:rPr>
                <w:spacing w:val="-4"/>
                <w:sz w:val="20"/>
              </w:rPr>
              <w:t>30（</w:t>
            </w:r>
            <w:r>
              <w:rPr>
                <w:spacing w:val="-21"/>
                <w:sz w:val="20"/>
              </w:rPr>
              <w:t xml:space="preserve">实际 </w:t>
            </w:r>
            <w:r>
              <w:rPr>
                <w:spacing w:val="-4"/>
                <w:sz w:val="20"/>
              </w:rPr>
              <w:t>10</w:t>
            </w:r>
            <w:r>
              <w:rPr>
                <w:spacing w:val="-15"/>
                <w:sz w:val="20"/>
              </w:rPr>
              <w:t xml:space="preserve"> 轮已收敛</w:t>
            </w:r>
            <w:r>
              <w:rPr>
                <w:spacing w:val="-10"/>
                <w:sz w:val="20"/>
              </w:rPr>
              <w:t>）</w:t>
            </w:r>
          </w:p>
        </w:tc>
        <w:tc>
          <w:tcPr>
            <w:tcW w:w="4818" w:type="dxa"/>
          </w:tcPr>
          <w:p w14:paraId="7AA5B556">
            <w:pPr>
              <w:pStyle w:val="17"/>
              <w:ind w:left="12"/>
              <w:rPr>
                <w:sz w:val="20"/>
              </w:rPr>
            </w:pPr>
            <w:r>
              <w:rPr>
                <w:spacing w:val="-1"/>
                <w:sz w:val="20"/>
              </w:rPr>
              <w:t>完整遍历训练集的次数</w:t>
            </w:r>
          </w:p>
        </w:tc>
      </w:tr>
      <w:tr w14:paraId="1C89B585">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1688EF28">
            <w:pPr>
              <w:pStyle w:val="17"/>
              <w:ind w:left="178"/>
              <w:jc w:val="left"/>
              <w:rPr>
                <w:sz w:val="20"/>
              </w:rPr>
            </w:pPr>
            <w:r>
              <w:rPr>
                <w:spacing w:val="-18"/>
                <w:sz w:val="20"/>
              </w:rPr>
              <w:t xml:space="preserve">批次大小 </w:t>
            </w:r>
            <w:r>
              <w:rPr>
                <w:spacing w:val="-8"/>
                <w:sz w:val="20"/>
              </w:rPr>
              <w:t>Batch</w:t>
            </w:r>
            <w:r>
              <w:rPr>
                <w:spacing w:val="-55"/>
                <w:sz w:val="20"/>
              </w:rPr>
              <w:t xml:space="preserve"> </w:t>
            </w:r>
            <w:r>
              <w:rPr>
                <w:spacing w:val="-8"/>
                <w:sz w:val="20"/>
              </w:rPr>
              <w:t>Size</w:t>
            </w:r>
          </w:p>
        </w:tc>
        <w:tc>
          <w:tcPr>
            <w:tcW w:w="2267" w:type="dxa"/>
          </w:tcPr>
          <w:p w14:paraId="5F49FE56">
            <w:pPr>
              <w:pStyle w:val="17"/>
              <w:ind w:left="11"/>
              <w:rPr>
                <w:sz w:val="20"/>
              </w:rPr>
            </w:pPr>
            <w:r>
              <w:rPr>
                <w:spacing w:val="-5"/>
                <w:sz w:val="20"/>
              </w:rPr>
              <w:t>32</w:t>
            </w:r>
          </w:p>
        </w:tc>
        <w:tc>
          <w:tcPr>
            <w:tcW w:w="4818" w:type="dxa"/>
          </w:tcPr>
          <w:p w14:paraId="6FA605B4">
            <w:pPr>
              <w:pStyle w:val="17"/>
              <w:ind w:left="12"/>
              <w:rPr>
                <w:sz w:val="20"/>
              </w:rPr>
            </w:pPr>
            <w:r>
              <w:rPr>
                <w:spacing w:val="-1"/>
                <w:sz w:val="20"/>
              </w:rPr>
              <w:t>每次迭代喂入模型的样本数</w:t>
            </w:r>
          </w:p>
        </w:tc>
      </w:tr>
      <w:tr w14:paraId="391DE946">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52CE9A3C">
            <w:pPr>
              <w:pStyle w:val="17"/>
              <w:ind w:left="133"/>
              <w:jc w:val="left"/>
              <w:rPr>
                <w:sz w:val="20"/>
              </w:rPr>
            </w:pPr>
            <w:r>
              <w:rPr>
                <w:spacing w:val="-10"/>
                <w:w w:val="90"/>
                <w:sz w:val="20"/>
              </w:rPr>
              <w:t xml:space="preserve">学习率 </w:t>
            </w:r>
            <w:r>
              <w:rPr>
                <w:w w:val="90"/>
                <w:sz w:val="20"/>
              </w:rPr>
              <w:t>Learning</w:t>
            </w:r>
            <w:r>
              <w:rPr>
                <w:spacing w:val="-39"/>
                <w:w w:val="90"/>
                <w:sz w:val="20"/>
              </w:rPr>
              <w:t xml:space="preserve"> </w:t>
            </w:r>
            <w:r>
              <w:rPr>
                <w:spacing w:val="-4"/>
                <w:w w:val="90"/>
                <w:sz w:val="20"/>
              </w:rPr>
              <w:t>Rate</w:t>
            </w:r>
          </w:p>
        </w:tc>
        <w:tc>
          <w:tcPr>
            <w:tcW w:w="2267" w:type="dxa"/>
          </w:tcPr>
          <w:p w14:paraId="3BE3ABF4">
            <w:pPr>
              <w:pStyle w:val="17"/>
              <w:ind w:left="11"/>
              <w:rPr>
                <w:sz w:val="20"/>
              </w:rPr>
            </w:pPr>
            <w:r>
              <w:rPr>
                <w:spacing w:val="-2"/>
                <w:w w:val="95"/>
                <w:sz w:val="20"/>
              </w:rPr>
              <w:t>0.001</w:t>
            </w:r>
          </w:p>
        </w:tc>
        <w:tc>
          <w:tcPr>
            <w:tcW w:w="4818" w:type="dxa"/>
          </w:tcPr>
          <w:p w14:paraId="3B3FA8CB">
            <w:pPr>
              <w:pStyle w:val="17"/>
              <w:ind w:left="12"/>
              <w:rPr>
                <w:sz w:val="20"/>
              </w:rPr>
            </w:pPr>
            <w:r>
              <w:rPr>
                <w:sz w:val="20"/>
              </w:rPr>
              <w:t>参数更新步长，Adam</w:t>
            </w:r>
            <w:r>
              <w:rPr>
                <w:spacing w:val="-1"/>
                <w:sz w:val="20"/>
              </w:rPr>
              <w:t xml:space="preserve"> 默认值</w:t>
            </w:r>
          </w:p>
        </w:tc>
      </w:tr>
      <w:tr w14:paraId="39DF008F">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696EDF1C">
            <w:pPr>
              <w:pStyle w:val="17"/>
              <w:ind w:left="10"/>
              <w:rPr>
                <w:sz w:val="20"/>
              </w:rPr>
            </w:pPr>
            <w:r>
              <w:rPr>
                <w:spacing w:val="-4"/>
                <w:sz w:val="20"/>
              </w:rPr>
              <w:t>优化器</w:t>
            </w:r>
          </w:p>
        </w:tc>
        <w:tc>
          <w:tcPr>
            <w:tcW w:w="2267" w:type="dxa"/>
          </w:tcPr>
          <w:p w14:paraId="11E1BF2E">
            <w:pPr>
              <w:pStyle w:val="17"/>
              <w:ind w:left="11"/>
              <w:rPr>
                <w:sz w:val="20"/>
              </w:rPr>
            </w:pPr>
            <w:r>
              <w:rPr>
                <w:spacing w:val="-4"/>
                <w:w w:val="120"/>
                <w:sz w:val="20"/>
              </w:rPr>
              <w:t>Adam</w:t>
            </w:r>
          </w:p>
        </w:tc>
        <w:tc>
          <w:tcPr>
            <w:tcW w:w="4818" w:type="dxa"/>
          </w:tcPr>
          <w:p w14:paraId="2496575D">
            <w:pPr>
              <w:pStyle w:val="17"/>
              <w:ind w:left="12"/>
              <w:rPr>
                <w:sz w:val="20"/>
              </w:rPr>
            </w:pPr>
            <w:r>
              <w:rPr>
                <w:spacing w:val="-1"/>
                <w:sz w:val="20"/>
              </w:rPr>
              <w:t>自适应学习率优化器，收敛快</w:t>
            </w:r>
          </w:p>
        </w:tc>
      </w:tr>
      <w:tr w14:paraId="543321D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69" w:hRule="atLeast"/>
        </w:trPr>
        <w:tc>
          <w:tcPr>
            <w:tcW w:w="1984" w:type="dxa"/>
          </w:tcPr>
          <w:p w14:paraId="038FB720">
            <w:pPr>
              <w:pStyle w:val="17"/>
              <w:ind w:left="592"/>
              <w:jc w:val="left"/>
              <w:rPr>
                <w:sz w:val="20"/>
              </w:rPr>
            </w:pPr>
            <w:r>
              <w:rPr>
                <w:spacing w:val="-3"/>
                <w:sz w:val="20"/>
              </w:rPr>
              <w:t>损失函数</w:t>
            </w:r>
          </w:p>
        </w:tc>
        <w:tc>
          <w:tcPr>
            <w:tcW w:w="2267" w:type="dxa"/>
          </w:tcPr>
          <w:p w14:paraId="109BB408">
            <w:pPr>
              <w:pStyle w:val="17"/>
              <w:ind w:left="418"/>
              <w:jc w:val="left"/>
              <w:rPr>
                <w:sz w:val="20"/>
              </w:rPr>
            </w:pPr>
            <w:r>
              <w:rPr>
                <w:spacing w:val="-2"/>
                <w:sz w:val="20"/>
              </w:rPr>
              <w:t>CrossEntropyLoss</w:t>
            </w:r>
          </w:p>
        </w:tc>
        <w:tc>
          <w:tcPr>
            <w:tcW w:w="4818" w:type="dxa"/>
          </w:tcPr>
          <w:p w14:paraId="07E0B920">
            <w:pPr>
              <w:pStyle w:val="17"/>
              <w:ind w:left="12"/>
              <w:rPr>
                <w:sz w:val="20"/>
              </w:rPr>
            </w:pPr>
            <w:r>
              <w:rPr>
                <w:spacing w:val="-2"/>
                <w:sz w:val="20"/>
              </w:rPr>
              <w:t>多分类交叉熵损失</w:t>
            </w:r>
          </w:p>
        </w:tc>
      </w:tr>
      <w:tr w14:paraId="4A014E7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13E31E73">
            <w:pPr>
              <w:pStyle w:val="17"/>
              <w:tabs>
                <w:tab w:val="left" w:pos="1944"/>
              </w:tabs>
              <w:ind w:left="492" w:right="-130"/>
              <w:jc w:val="left"/>
              <w:rPr>
                <w:sz w:val="20"/>
              </w:rPr>
            </w:pPr>
            <w:r>
              <w:rPr>
                <w:sz w:val="20"/>
              </w:rPr>
              <w:t>学习率调</w:t>
            </w:r>
            <w:r>
              <w:rPr>
                <w:spacing w:val="-10"/>
                <w:sz w:val="20"/>
              </w:rPr>
              <w:t>度</w:t>
            </w:r>
            <w:r>
              <w:rPr>
                <w:sz w:val="20"/>
              </w:rPr>
              <w:tab/>
            </w:r>
            <w:r>
              <w:rPr>
                <w:spacing w:val="-5"/>
                <w:w w:val="80"/>
                <w:sz w:val="20"/>
              </w:rPr>
              <w:t>St</w:t>
            </w:r>
          </w:p>
        </w:tc>
        <w:tc>
          <w:tcPr>
            <w:tcW w:w="2267" w:type="dxa"/>
          </w:tcPr>
          <w:p w14:paraId="6FAC986B">
            <w:pPr>
              <w:pStyle w:val="17"/>
              <w:ind w:left="108" w:right="-58"/>
              <w:jc w:val="left"/>
              <w:rPr>
                <w:sz w:val="20"/>
              </w:rPr>
            </w:pPr>
            <w:r>
              <w:rPr>
                <w:spacing w:val="2"/>
                <w:w w:val="85"/>
                <w:sz w:val="20"/>
              </w:rPr>
              <w:t>epLR(step=10,</w:t>
            </w:r>
            <w:r>
              <w:rPr>
                <w:spacing w:val="-18"/>
                <w:w w:val="85"/>
                <w:sz w:val="20"/>
              </w:rPr>
              <w:t xml:space="preserve"> </w:t>
            </w:r>
            <w:r>
              <w:rPr>
                <w:spacing w:val="-2"/>
                <w:sz w:val="20"/>
              </w:rPr>
              <w:t>gamma=0.5)</w:t>
            </w:r>
          </w:p>
        </w:tc>
        <w:tc>
          <w:tcPr>
            <w:tcW w:w="4818" w:type="dxa"/>
          </w:tcPr>
          <w:p w14:paraId="10272FDA">
            <w:pPr>
              <w:pStyle w:val="17"/>
              <w:ind w:left="12"/>
              <w:rPr>
                <w:sz w:val="20"/>
              </w:rPr>
            </w:pPr>
            <w:r>
              <w:rPr>
                <w:spacing w:val="-31"/>
                <w:sz w:val="20"/>
              </w:rPr>
              <w:t xml:space="preserve">每 </w:t>
            </w:r>
            <w:r>
              <w:rPr>
                <w:spacing w:val="-2"/>
                <w:sz w:val="20"/>
              </w:rPr>
              <w:t>10</w:t>
            </w:r>
            <w:r>
              <w:rPr>
                <w:spacing w:val="-12"/>
                <w:sz w:val="20"/>
              </w:rPr>
              <w:t xml:space="preserve"> 轮学习率减半</w:t>
            </w:r>
          </w:p>
        </w:tc>
      </w:tr>
      <w:tr w14:paraId="4175FE4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5A0435B9">
            <w:pPr>
              <w:pStyle w:val="17"/>
              <w:ind w:left="592"/>
              <w:jc w:val="left"/>
              <w:rPr>
                <w:sz w:val="20"/>
              </w:rPr>
            </w:pPr>
            <w:r>
              <w:rPr>
                <w:spacing w:val="-3"/>
                <w:sz w:val="20"/>
              </w:rPr>
              <w:t>权重衰减</w:t>
            </w:r>
          </w:p>
        </w:tc>
        <w:tc>
          <w:tcPr>
            <w:tcW w:w="2267" w:type="dxa"/>
          </w:tcPr>
          <w:p w14:paraId="1CAD94EB">
            <w:pPr>
              <w:pStyle w:val="17"/>
              <w:ind w:left="11"/>
              <w:rPr>
                <w:sz w:val="20"/>
              </w:rPr>
            </w:pPr>
            <w:r>
              <w:rPr>
                <w:w w:val="85"/>
                <w:sz w:val="20"/>
              </w:rPr>
              <w:t>1e-</w:t>
            </w:r>
            <w:r>
              <w:rPr>
                <w:spacing w:val="-10"/>
                <w:w w:val="95"/>
                <w:sz w:val="20"/>
              </w:rPr>
              <w:t>4</w:t>
            </w:r>
          </w:p>
        </w:tc>
        <w:tc>
          <w:tcPr>
            <w:tcW w:w="4818" w:type="dxa"/>
          </w:tcPr>
          <w:p w14:paraId="086652C8">
            <w:pPr>
              <w:pStyle w:val="17"/>
              <w:ind w:left="12"/>
              <w:rPr>
                <w:sz w:val="20"/>
              </w:rPr>
            </w:pPr>
            <w:r>
              <w:rPr>
                <w:spacing w:val="-2"/>
                <w:sz w:val="20"/>
              </w:rPr>
              <w:t>L2</w:t>
            </w:r>
            <w:r>
              <w:rPr>
                <w:spacing w:val="-10"/>
                <w:sz w:val="20"/>
              </w:rPr>
              <w:t xml:space="preserve"> 正则化，防止过拟合</w:t>
            </w:r>
          </w:p>
        </w:tc>
      </w:tr>
    </w:tbl>
    <w:p w14:paraId="3CFFE721">
      <w:pPr>
        <w:pStyle w:val="17"/>
        <w:spacing w:after="0"/>
        <w:rPr>
          <w:sz w:val="20"/>
        </w:rPr>
        <w:sectPr>
          <w:pgSz w:w="11910" w:h="16840"/>
          <w:pgMar w:top="1180" w:right="141" w:bottom="820" w:left="566" w:header="526" w:footer="635" w:gutter="0"/>
          <w:cols w:space="720" w:num="1"/>
        </w:sectPr>
      </w:pPr>
    </w:p>
    <w:p w14:paraId="6B610EA1">
      <w:pPr>
        <w:pStyle w:val="9"/>
        <w:spacing w:before="8"/>
        <w:rPr>
          <w:sz w:val="4"/>
        </w:rPr>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984"/>
        <w:gridCol w:w="2267"/>
        <w:gridCol w:w="4818"/>
      </w:tblGrid>
      <w:tr w14:paraId="3C57162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984" w:type="dxa"/>
          </w:tcPr>
          <w:p w14:paraId="54D770F2">
            <w:pPr>
              <w:pStyle w:val="17"/>
              <w:ind w:left="592"/>
              <w:jc w:val="left"/>
              <w:rPr>
                <w:sz w:val="20"/>
              </w:rPr>
            </w:pPr>
            <w:r>
              <w:rPr>
                <w:spacing w:val="-3"/>
                <w:sz w:val="20"/>
              </w:rPr>
              <w:t>随机种子</w:t>
            </w:r>
          </w:p>
        </w:tc>
        <w:tc>
          <w:tcPr>
            <w:tcW w:w="2267" w:type="dxa"/>
          </w:tcPr>
          <w:p w14:paraId="1DD701F6">
            <w:pPr>
              <w:pStyle w:val="17"/>
              <w:ind w:left="11"/>
              <w:rPr>
                <w:sz w:val="20"/>
              </w:rPr>
            </w:pPr>
            <w:r>
              <w:rPr>
                <w:spacing w:val="-5"/>
                <w:sz w:val="20"/>
              </w:rPr>
              <w:t>42</w:t>
            </w:r>
          </w:p>
        </w:tc>
        <w:tc>
          <w:tcPr>
            <w:tcW w:w="4818" w:type="dxa"/>
          </w:tcPr>
          <w:p w14:paraId="08FB878D">
            <w:pPr>
              <w:pStyle w:val="17"/>
              <w:ind w:left="12"/>
              <w:rPr>
                <w:sz w:val="20"/>
              </w:rPr>
            </w:pPr>
            <w:r>
              <w:rPr>
                <w:spacing w:val="-2"/>
                <w:sz w:val="20"/>
              </w:rPr>
              <w:t>保证实验可复现</w:t>
            </w:r>
          </w:p>
        </w:tc>
      </w:tr>
    </w:tbl>
    <w:p w14:paraId="39455B87">
      <w:pPr>
        <w:pStyle w:val="8"/>
        <w:spacing w:before="75"/>
        <w:ind w:left="0" w:right="424"/>
        <w:jc w:val="center"/>
      </w:pPr>
      <w:r>
        <w:rPr>
          <w:color w:val="545454"/>
          <w:spacing w:val="-31"/>
        </w:rPr>
        <w:t xml:space="preserve">表 </w:t>
      </w:r>
      <w:r>
        <w:rPr>
          <w:color w:val="545454"/>
          <w:spacing w:val="-6"/>
        </w:rPr>
        <w:t>4-4</w:t>
      </w:r>
      <w:r>
        <w:rPr>
          <w:color w:val="545454"/>
          <w:spacing w:val="-16"/>
        </w:rPr>
        <w:t xml:space="preserve"> 训练超参数</w:t>
      </w:r>
    </w:p>
    <w:p w14:paraId="1B82A55E">
      <w:pPr>
        <w:pStyle w:val="9"/>
        <w:spacing w:before="22"/>
        <w:rPr>
          <w:sz w:val="22"/>
        </w:rPr>
      </w:pPr>
    </w:p>
    <w:p w14:paraId="1FE4A5EA">
      <w:pPr>
        <w:pStyle w:val="7"/>
        <w:spacing w:before="0"/>
      </w:pPr>
      <w:r>
        <w:rPr>
          <w:spacing w:val="-2"/>
        </w:rPr>
        <w:t>训练循环核心代码：</w:t>
      </w:r>
    </w:p>
    <w:p w14:paraId="2FBD86A6">
      <w:pPr>
        <w:pStyle w:val="8"/>
        <w:spacing w:before="278"/>
        <w:ind w:left="971"/>
      </w:pPr>
      <w:r>
        <w:rPr>
          <w:color w:val="1A5275"/>
          <w:spacing w:val="-20"/>
        </w:rPr>
        <w:t xml:space="preserve">代码 </w:t>
      </w:r>
      <w:r>
        <w:rPr>
          <w:color w:val="1A5275"/>
          <w:spacing w:val="-4"/>
        </w:rPr>
        <w:t>4-6</w:t>
      </w:r>
      <w:r>
        <w:rPr>
          <w:color w:val="1A5275"/>
          <w:spacing w:val="-11"/>
        </w:rPr>
        <w:t xml:space="preserve"> 训练循环与最佳模型保存</w:t>
      </w:r>
    </w:p>
    <w:p w14:paraId="042763AE">
      <w:pPr>
        <w:pStyle w:val="9"/>
        <w:spacing w:before="144"/>
        <w:ind w:left="1171"/>
      </w:pPr>
      <w:r>
        <w:rPr>
          <w:color w:val="2B3D4F"/>
          <w:w w:val="80"/>
        </w:rPr>
        <w:t>def</w:t>
      </w:r>
      <w:r>
        <w:rPr>
          <w:color w:val="2B3D4F"/>
          <w:spacing w:val="-27"/>
          <w:w w:val="80"/>
        </w:rPr>
        <w:t xml:space="preserve"> </w:t>
      </w:r>
      <w:r>
        <w:rPr>
          <w:color w:val="2B3D4F"/>
          <w:w w:val="80"/>
        </w:rPr>
        <w:t>train_one_epoch(model,</w:t>
      </w:r>
      <w:r>
        <w:rPr>
          <w:color w:val="2B3D4F"/>
          <w:spacing w:val="-26"/>
          <w:w w:val="80"/>
        </w:rPr>
        <w:t xml:space="preserve"> </w:t>
      </w:r>
      <w:r>
        <w:rPr>
          <w:color w:val="2B3D4F"/>
          <w:w w:val="80"/>
        </w:rPr>
        <w:t>loader,</w:t>
      </w:r>
      <w:r>
        <w:rPr>
          <w:color w:val="2B3D4F"/>
          <w:spacing w:val="-27"/>
          <w:w w:val="80"/>
        </w:rPr>
        <w:t xml:space="preserve"> </w:t>
      </w:r>
      <w:r>
        <w:rPr>
          <w:color w:val="2B3D4F"/>
          <w:w w:val="80"/>
        </w:rPr>
        <w:t>criterion,</w:t>
      </w:r>
      <w:r>
        <w:rPr>
          <w:color w:val="2B3D4F"/>
          <w:spacing w:val="-26"/>
          <w:w w:val="80"/>
        </w:rPr>
        <w:t xml:space="preserve"> </w:t>
      </w:r>
      <w:r>
        <w:rPr>
          <w:color w:val="2B3D4F"/>
          <w:w w:val="80"/>
        </w:rPr>
        <w:t>optimizer,</w:t>
      </w:r>
      <w:r>
        <w:rPr>
          <w:color w:val="2B3D4F"/>
          <w:spacing w:val="-26"/>
          <w:w w:val="80"/>
        </w:rPr>
        <w:t xml:space="preserve"> </w:t>
      </w:r>
      <w:r>
        <w:rPr>
          <w:color w:val="2B3D4F"/>
          <w:spacing w:val="-2"/>
          <w:w w:val="80"/>
        </w:rPr>
        <w:t>device):</w:t>
      </w:r>
    </w:p>
    <w:p w14:paraId="214CC475">
      <w:pPr>
        <w:pStyle w:val="9"/>
        <w:spacing w:before="69" w:line="312" w:lineRule="auto"/>
        <w:ind w:left="1320" w:right="4131"/>
      </w:pPr>
      <w:r>
        <w:rPr>
          <w:color w:val="2B3D4F"/>
          <w:spacing w:val="-6"/>
        </w:rPr>
        <w:t>model.train()</w:t>
      </w:r>
      <w:r>
        <w:rPr>
          <w:color w:val="2B3D4F"/>
          <w:spacing w:val="-14"/>
        </w:rPr>
        <w:t xml:space="preserve"> # 设置为训练模式</w:t>
      </w:r>
      <w:r>
        <w:rPr>
          <w:color w:val="2B3D4F"/>
          <w:spacing w:val="-6"/>
        </w:rPr>
        <w:t>（Dropout、BatchNorm</w:t>
      </w:r>
      <w:r>
        <w:rPr>
          <w:color w:val="2B3D4F"/>
          <w:spacing w:val="-22"/>
        </w:rPr>
        <w:t xml:space="preserve"> 生效</w:t>
      </w:r>
      <w:r>
        <w:rPr>
          <w:color w:val="2B3D4F"/>
          <w:spacing w:val="-6"/>
        </w:rPr>
        <w:t xml:space="preserve">） </w:t>
      </w:r>
      <w:r>
        <w:rPr>
          <w:color w:val="2B3D4F"/>
          <w:spacing w:val="-2"/>
        </w:rPr>
        <w:t>running_loss</w:t>
      </w:r>
      <w:r>
        <w:rPr>
          <w:color w:val="2B3D4F"/>
          <w:spacing w:val="-37"/>
        </w:rPr>
        <w:t xml:space="preserve"> = </w:t>
      </w:r>
      <w:r>
        <w:rPr>
          <w:color w:val="2B3D4F"/>
          <w:spacing w:val="-2"/>
        </w:rPr>
        <w:t>0.0</w:t>
      </w:r>
    </w:p>
    <w:p w14:paraId="2F624A41">
      <w:pPr>
        <w:pStyle w:val="9"/>
        <w:spacing w:before="1"/>
        <w:ind w:left="1320"/>
      </w:pPr>
      <w:r>
        <w:rPr>
          <w:color w:val="2B3D4F"/>
          <w:w w:val="80"/>
        </w:rPr>
        <w:t>correct</w:t>
      </w:r>
      <w:r>
        <w:rPr>
          <w:color w:val="2B3D4F"/>
          <w:spacing w:val="-23"/>
          <w:w w:val="80"/>
        </w:rPr>
        <w:t xml:space="preserve"> </w:t>
      </w:r>
      <w:r>
        <w:rPr>
          <w:color w:val="2B3D4F"/>
          <w:w w:val="80"/>
        </w:rPr>
        <w:t>=</w:t>
      </w:r>
      <w:r>
        <w:rPr>
          <w:color w:val="2B3D4F"/>
          <w:spacing w:val="-23"/>
          <w:w w:val="80"/>
        </w:rPr>
        <w:t xml:space="preserve"> </w:t>
      </w:r>
      <w:r>
        <w:rPr>
          <w:color w:val="2B3D4F"/>
          <w:spacing w:val="-10"/>
          <w:w w:val="80"/>
        </w:rPr>
        <w:t>0</w:t>
      </w:r>
    </w:p>
    <w:p w14:paraId="6C937B9A">
      <w:pPr>
        <w:pStyle w:val="9"/>
        <w:spacing w:before="69"/>
        <w:ind w:left="1320"/>
      </w:pPr>
      <w:r>
        <w:rPr>
          <w:color w:val="2B3D4F"/>
          <w:w w:val="75"/>
        </w:rPr>
        <w:t>total</w:t>
      </w:r>
      <w:r>
        <w:rPr>
          <w:color w:val="2B3D4F"/>
          <w:spacing w:val="-26"/>
          <w:w w:val="75"/>
        </w:rPr>
        <w:t xml:space="preserve"> </w:t>
      </w:r>
      <w:r>
        <w:rPr>
          <w:color w:val="2B3D4F"/>
          <w:w w:val="75"/>
        </w:rPr>
        <w:t>=</w:t>
      </w:r>
      <w:r>
        <w:rPr>
          <w:color w:val="2B3D4F"/>
          <w:spacing w:val="-26"/>
          <w:w w:val="75"/>
        </w:rPr>
        <w:t xml:space="preserve"> </w:t>
      </w:r>
      <w:r>
        <w:rPr>
          <w:color w:val="2B3D4F"/>
          <w:spacing w:val="-10"/>
          <w:w w:val="75"/>
        </w:rPr>
        <w:t>0</w:t>
      </w:r>
    </w:p>
    <w:p w14:paraId="5D1DAF87">
      <w:pPr>
        <w:pStyle w:val="9"/>
        <w:spacing w:before="69"/>
        <w:ind w:left="1320"/>
      </w:pPr>
      <w:r>
        <w:rPr>
          <w:color w:val="2B3D4F"/>
          <w:w w:val="75"/>
        </w:rPr>
        <w:t>for</w:t>
      </w:r>
      <w:r>
        <w:rPr>
          <w:color w:val="2B3D4F"/>
          <w:spacing w:val="-26"/>
          <w:w w:val="75"/>
        </w:rPr>
        <w:t xml:space="preserve"> </w:t>
      </w:r>
      <w:r>
        <w:rPr>
          <w:color w:val="2B3D4F"/>
          <w:w w:val="75"/>
        </w:rPr>
        <w:t>images,</w:t>
      </w:r>
      <w:r>
        <w:rPr>
          <w:color w:val="2B3D4F"/>
          <w:spacing w:val="-26"/>
          <w:w w:val="75"/>
        </w:rPr>
        <w:t xml:space="preserve"> </w:t>
      </w:r>
      <w:r>
        <w:rPr>
          <w:color w:val="2B3D4F"/>
          <w:w w:val="75"/>
        </w:rPr>
        <w:t>labels</w:t>
      </w:r>
      <w:r>
        <w:rPr>
          <w:color w:val="2B3D4F"/>
          <w:spacing w:val="-26"/>
          <w:w w:val="75"/>
        </w:rPr>
        <w:t xml:space="preserve"> </w:t>
      </w:r>
      <w:r>
        <w:rPr>
          <w:color w:val="2B3D4F"/>
          <w:w w:val="75"/>
        </w:rPr>
        <w:t>in</w:t>
      </w:r>
      <w:r>
        <w:rPr>
          <w:color w:val="2B3D4F"/>
          <w:spacing w:val="-26"/>
          <w:w w:val="75"/>
        </w:rPr>
        <w:t xml:space="preserve"> </w:t>
      </w:r>
      <w:r>
        <w:rPr>
          <w:color w:val="2B3D4F"/>
          <w:spacing w:val="-2"/>
          <w:w w:val="75"/>
        </w:rPr>
        <w:t>loader:</w:t>
      </w:r>
    </w:p>
    <w:p w14:paraId="385AA9C5">
      <w:pPr>
        <w:pStyle w:val="9"/>
        <w:tabs>
          <w:tab w:val="left" w:pos="3288"/>
        </w:tabs>
        <w:spacing w:before="70" w:line="312" w:lineRule="auto"/>
        <w:ind w:left="1469" w:right="6130"/>
      </w:pPr>
      <w:r>
        <w:rPr>
          <w:color w:val="2B3D4F"/>
          <w:w w:val="75"/>
        </w:rPr>
        <w:t>images,</w:t>
      </w:r>
      <w:r>
        <w:rPr>
          <w:color w:val="2B3D4F"/>
          <w:spacing w:val="-4"/>
          <w:w w:val="75"/>
        </w:rPr>
        <w:t xml:space="preserve"> </w:t>
      </w:r>
      <w:r>
        <w:rPr>
          <w:color w:val="2B3D4F"/>
          <w:w w:val="75"/>
        </w:rPr>
        <w:t>labels</w:t>
      </w:r>
      <w:r>
        <w:rPr>
          <w:color w:val="2B3D4F"/>
          <w:spacing w:val="-3"/>
          <w:w w:val="75"/>
        </w:rPr>
        <w:t xml:space="preserve"> = </w:t>
      </w:r>
      <w:r>
        <w:rPr>
          <w:color w:val="2B3D4F"/>
          <w:w w:val="75"/>
        </w:rPr>
        <w:t>images.to(device),</w:t>
      </w:r>
      <w:r>
        <w:rPr>
          <w:color w:val="2B3D4F"/>
          <w:spacing w:val="-4"/>
          <w:w w:val="75"/>
        </w:rPr>
        <w:t xml:space="preserve"> </w:t>
      </w:r>
      <w:r>
        <w:rPr>
          <w:color w:val="2B3D4F"/>
          <w:w w:val="75"/>
        </w:rPr>
        <w:t xml:space="preserve">labels.to(device) </w:t>
      </w:r>
      <w:r>
        <w:rPr>
          <w:color w:val="2B3D4F"/>
          <w:spacing w:val="-4"/>
        </w:rPr>
        <w:t>optimizer.zero_grad()</w:t>
      </w:r>
      <w:r>
        <w:rPr>
          <w:color w:val="2B3D4F"/>
        </w:rPr>
        <w:tab/>
      </w:r>
      <w:r>
        <w:rPr>
          <w:color w:val="2B3D4F"/>
          <w:spacing w:val="-8"/>
        </w:rPr>
        <w:t># 清零上一轮梯度</w:t>
      </w:r>
      <w:r>
        <w:rPr>
          <w:color w:val="2B3D4F"/>
        </w:rPr>
        <w:t xml:space="preserve"> outputs</w:t>
      </w:r>
      <w:r>
        <w:rPr>
          <w:color w:val="2B3D4F"/>
          <w:spacing w:val="-36"/>
        </w:rPr>
        <w:t xml:space="preserve"> = </w:t>
      </w:r>
      <w:r>
        <w:rPr>
          <w:color w:val="2B3D4F"/>
        </w:rPr>
        <w:t>model(images) # 前向传播</w:t>
      </w:r>
    </w:p>
    <w:p w14:paraId="4E6E90F4">
      <w:pPr>
        <w:pStyle w:val="9"/>
        <w:tabs>
          <w:tab w:val="left" w:pos="3050"/>
        </w:tabs>
        <w:spacing w:line="312" w:lineRule="auto"/>
        <w:ind w:left="1469" w:right="6387"/>
      </w:pPr>
      <w:r>
        <w:rPr>
          <w:color w:val="2B3D4F"/>
          <w:w w:val="85"/>
        </w:rPr>
        <w:t>loss</w:t>
      </w:r>
      <w:r>
        <w:rPr>
          <w:color w:val="2B3D4F"/>
          <w:spacing w:val="-33"/>
          <w:w w:val="85"/>
        </w:rPr>
        <w:t xml:space="preserve"> </w:t>
      </w:r>
      <w:r>
        <w:rPr>
          <w:color w:val="2B3D4F"/>
          <w:w w:val="85"/>
        </w:rPr>
        <w:t>=</w:t>
      </w:r>
      <w:r>
        <w:rPr>
          <w:color w:val="2B3D4F"/>
          <w:spacing w:val="-33"/>
          <w:w w:val="85"/>
        </w:rPr>
        <w:t xml:space="preserve"> </w:t>
      </w:r>
      <w:r>
        <w:rPr>
          <w:color w:val="2B3D4F"/>
          <w:w w:val="85"/>
        </w:rPr>
        <w:t>criterion(outputs,</w:t>
      </w:r>
      <w:r>
        <w:rPr>
          <w:color w:val="2B3D4F"/>
          <w:spacing w:val="-33"/>
          <w:w w:val="85"/>
        </w:rPr>
        <w:t xml:space="preserve"> </w:t>
      </w:r>
      <w:r>
        <w:rPr>
          <w:color w:val="2B3D4F"/>
          <w:w w:val="85"/>
        </w:rPr>
        <w:t>labels) #</w:t>
      </w:r>
      <w:r>
        <w:rPr>
          <w:color w:val="2B3D4F"/>
          <w:spacing w:val="-33"/>
          <w:w w:val="85"/>
        </w:rPr>
        <w:t xml:space="preserve"> </w:t>
      </w:r>
      <w:r>
        <w:rPr>
          <w:color w:val="2B3D4F"/>
          <w:w w:val="85"/>
        </w:rPr>
        <w:t xml:space="preserve">计算损失 </w:t>
      </w:r>
      <w:r>
        <w:rPr>
          <w:color w:val="2B3D4F"/>
          <w:spacing w:val="-2"/>
        </w:rPr>
        <w:t>loss.backward()</w:t>
      </w:r>
      <w:r>
        <w:rPr>
          <w:color w:val="2B3D4F"/>
        </w:rPr>
        <w:tab/>
      </w:r>
      <w:r>
        <w:rPr>
          <w:color w:val="2B3D4F"/>
          <w:spacing w:val="-74"/>
        </w:rPr>
        <w:t xml:space="preserve"> </w:t>
      </w:r>
      <w:r>
        <w:rPr>
          <w:color w:val="2B3D4F"/>
          <w:spacing w:val="-2"/>
        </w:rPr>
        <w:t>#</w:t>
      </w:r>
      <w:r>
        <w:rPr>
          <w:color w:val="2B3D4F"/>
          <w:spacing w:val="-53"/>
        </w:rPr>
        <w:t xml:space="preserve"> </w:t>
      </w:r>
      <w:r>
        <w:rPr>
          <w:color w:val="2B3D4F"/>
          <w:spacing w:val="-2"/>
        </w:rPr>
        <w:t>反向传播，计算梯度 optimizer.step()</w:t>
      </w:r>
      <w:r>
        <w:rPr>
          <w:color w:val="2B3D4F"/>
        </w:rPr>
        <w:tab/>
      </w:r>
      <w:r>
        <w:rPr>
          <w:color w:val="2B3D4F"/>
        </w:rPr>
        <w:t>#</w:t>
      </w:r>
      <w:r>
        <w:rPr>
          <w:color w:val="2B3D4F"/>
          <w:spacing w:val="-53"/>
        </w:rPr>
        <w:t xml:space="preserve"> </w:t>
      </w:r>
      <w:r>
        <w:rPr>
          <w:color w:val="2B3D4F"/>
        </w:rPr>
        <w:t>更新参数</w:t>
      </w:r>
    </w:p>
    <w:p w14:paraId="45F1F41B">
      <w:pPr>
        <w:pStyle w:val="9"/>
        <w:spacing w:before="1"/>
        <w:ind w:left="1469"/>
      </w:pPr>
      <w:r>
        <w:rPr>
          <w:color w:val="2B3D4F"/>
          <w:spacing w:val="-12"/>
        </w:rPr>
        <w:t># 统计准确率</w:t>
      </w:r>
    </w:p>
    <w:p w14:paraId="39047B2B">
      <w:pPr>
        <w:pStyle w:val="9"/>
        <w:spacing w:before="69"/>
        <w:ind w:left="1469"/>
      </w:pPr>
      <w:r>
        <w:rPr>
          <w:color w:val="2B3D4F"/>
          <w:w w:val="80"/>
        </w:rPr>
        <w:t>running_loss</w:t>
      </w:r>
      <w:r>
        <w:rPr>
          <w:color w:val="2B3D4F"/>
          <w:spacing w:val="-18"/>
          <w:w w:val="80"/>
        </w:rPr>
        <w:t xml:space="preserve"> </w:t>
      </w:r>
      <w:r>
        <w:rPr>
          <w:color w:val="2B3D4F"/>
          <w:w w:val="80"/>
        </w:rPr>
        <w:t>+=</w:t>
      </w:r>
      <w:r>
        <w:rPr>
          <w:color w:val="2B3D4F"/>
          <w:spacing w:val="-17"/>
          <w:w w:val="80"/>
        </w:rPr>
        <w:t xml:space="preserve"> </w:t>
      </w:r>
      <w:r>
        <w:rPr>
          <w:color w:val="2B3D4F"/>
          <w:w w:val="80"/>
        </w:rPr>
        <w:t>loss.item()</w:t>
      </w:r>
      <w:r>
        <w:rPr>
          <w:color w:val="2B3D4F"/>
          <w:spacing w:val="-17"/>
          <w:w w:val="80"/>
        </w:rPr>
        <w:t xml:space="preserve"> </w:t>
      </w:r>
      <w:r>
        <w:rPr>
          <w:color w:val="2B3D4F"/>
          <w:w w:val="80"/>
        </w:rPr>
        <w:t>*</w:t>
      </w:r>
      <w:r>
        <w:rPr>
          <w:color w:val="2B3D4F"/>
          <w:spacing w:val="-17"/>
          <w:w w:val="80"/>
        </w:rPr>
        <w:t xml:space="preserve"> </w:t>
      </w:r>
      <w:r>
        <w:rPr>
          <w:color w:val="2B3D4F"/>
          <w:spacing w:val="-2"/>
          <w:w w:val="80"/>
        </w:rPr>
        <w:t>images.size(0)</w:t>
      </w:r>
    </w:p>
    <w:p w14:paraId="0E3ED0A0">
      <w:pPr>
        <w:pStyle w:val="9"/>
        <w:spacing w:before="70" w:line="312" w:lineRule="auto"/>
        <w:ind w:left="1469" w:right="7272"/>
      </w:pPr>
      <w:r>
        <w:rPr>
          <w:color w:val="2B3D4F"/>
          <w:w w:val="85"/>
        </w:rPr>
        <w:t>_,</w:t>
      </w:r>
      <w:r>
        <w:rPr>
          <w:color w:val="2B3D4F"/>
          <w:spacing w:val="-40"/>
          <w:w w:val="85"/>
        </w:rPr>
        <w:t xml:space="preserve"> </w:t>
      </w:r>
      <w:r>
        <w:rPr>
          <w:color w:val="2B3D4F"/>
          <w:w w:val="85"/>
        </w:rPr>
        <w:t>predicted</w:t>
      </w:r>
      <w:r>
        <w:rPr>
          <w:color w:val="2B3D4F"/>
          <w:spacing w:val="-39"/>
          <w:w w:val="85"/>
        </w:rPr>
        <w:t xml:space="preserve"> </w:t>
      </w:r>
      <w:r>
        <w:rPr>
          <w:color w:val="2B3D4F"/>
          <w:w w:val="85"/>
        </w:rPr>
        <w:t>=</w:t>
      </w:r>
      <w:r>
        <w:rPr>
          <w:color w:val="2B3D4F"/>
          <w:spacing w:val="-40"/>
          <w:w w:val="85"/>
        </w:rPr>
        <w:t xml:space="preserve"> </w:t>
      </w:r>
      <w:r>
        <w:rPr>
          <w:color w:val="2B3D4F"/>
          <w:w w:val="85"/>
        </w:rPr>
        <w:t>outputs.max(1) total</w:t>
      </w:r>
      <w:r>
        <w:rPr>
          <w:color w:val="2B3D4F"/>
          <w:spacing w:val="-40"/>
          <w:w w:val="85"/>
        </w:rPr>
        <w:t xml:space="preserve"> </w:t>
      </w:r>
      <w:r>
        <w:rPr>
          <w:color w:val="2B3D4F"/>
          <w:w w:val="85"/>
        </w:rPr>
        <w:t>+=</w:t>
      </w:r>
      <w:r>
        <w:rPr>
          <w:color w:val="2B3D4F"/>
          <w:spacing w:val="-39"/>
          <w:w w:val="85"/>
        </w:rPr>
        <w:t xml:space="preserve"> </w:t>
      </w:r>
      <w:r>
        <w:rPr>
          <w:color w:val="2B3D4F"/>
          <w:w w:val="85"/>
        </w:rPr>
        <w:t>labels.size(0)</w:t>
      </w:r>
    </w:p>
    <w:p w14:paraId="3D1F8DD1">
      <w:pPr>
        <w:pStyle w:val="9"/>
        <w:spacing w:line="312" w:lineRule="auto"/>
        <w:ind w:left="1320" w:right="6221" w:firstLine="149"/>
      </w:pPr>
      <w:r>
        <w:rPr>
          <w:color w:val="2B3D4F"/>
          <w:w w:val="80"/>
        </w:rPr>
        <w:t>correct</w:t>
      </w:r>
      <w:r>
        <w:rPr>
          <w:color w:val="2B3D4F"/>
          <w:spacing w:val="-19"/>
          <w:w w:val="80"/>
        </w:rPr>
        <w:t xml:space="preserve"> </w:t>
      </w:r>
      <w:r>
        <w:rPr>
          <w:color w:val="2B3D4F"/>
          <w:w w:val="80"/>
        </w:rPr>
        <w:t>+=</w:t>
      </w:r>
      <w:r>
        <w:rPr>
          <w:color w:val="2B3D4F"/>
          <w:spacing w:val="-19"/>
          <w:w w:val="80"/>
        </w:rPr>
        <w:t xml:space="preserve"> </w:t>
      </w:r>
      <w:r>
        <w:rPr>
          <w:color w:val="2B3D4F"/>
          <w:w w:val="80"/>
        </w:rPr>
        <w:t xml:space="preserve">predicted.eq(labels).sum().item() </w:t>
      </w:r>
      <w:r>
        <w:rPr>
          <w:color w:val="2B3D4F"/>
          <w:w w:val="75"/>
        </w:rPr>
        <w:t>return</w:t>
      </w:r>
      <w:r>
        <w:rPr>
          <w:color w:val="2B3D4F"/>
          <w:spacing w:val="-18"/>
          <w:w w:val="75"/>
        </w:rPr>
        <w:t xml:space="preserve"> </w:t>
      </w:r>
      <w:r>
        <w:rPr>
          <w:color w:val="2B3D4F"/>
          <w:w w:val="75"/>
        </w:rPr>
        <w:t>running_loss</w:t>
      </w:r>
      <w:r>
        <w:rPr>
          <w:color w:val="2B3D4F"/>
          <w:spacing w:val="-16"/>
          <w:w w:val="75"/>
        </w:rPr>
        <w:t xml:space="preserve"> </w:t>
      </w:r>
      <w:r>
        <w:rPr>
          <w:color w:val="2B3D4F"/>
          <w:w w:val="75"/>
        </w:rPr>
        <w:t>/</w:t>
      </w:r>
      <w:r>
        <w:rPr>
          <w:color w:val="2B3D4F"/>
          <w:spacing w:val="-16"/>
          <w:w w:val="75"/>
        </w:rPr>
        <w:t xml:space="preserve"> </w:t>
      </w:r>
      <w:r>
        <w:rPr>
          <w:color w:val="2B3D4F"/>
          <w:w w:val="75"/>
        </w:rPr>
        <w:t>total,</w:t>
      </w:r>
      <w:r>
        <w:rPr>
          <w:color w:val="2B3D4F"/>
          <w:spacing w:val="-16"/>
          <w:w w:val="75"/>
        </w:rPr>
        <w:t xml:space="preserve"> </w:t>
      </w:r>
      <w:r>
        <w:rPr>
          <w:color w:val="2B3D4F"/>
          <w:w w:val="75"/>
        </w:rPr>
        <w:t>100.0</w:t>
      </w:r>
      <w:r>
        <w:rPr>
          <w:color w:val="2B3D4F"/>
          <w:spacing w:val="-16"/>
          <w:w w:val="75"/>
        </w:rPr>
        <w:t xml:space="preserve"> </w:t>
      </w:r>
      <w:r>
        <w:rPr>
          <w:color w:val="2B3D4F"/>
          <w:w w:val="75"/>
        </w:rPr>
        <w:t>*</w:t>
      </w:r>
      <w:r>
        <w:rPr>
          <w:color w:val="2B3D4F"/>
          <w:spacing w:val="-16"/>
          <w:w w:val="75"/>
        </w:rPr>
        <w:t xml:space="preserve"> </w:t>
      </w:r>
      <w:r>
        <w:rPr>
          <w:color w:val="2B3D4F"/>
          <w:w w:val="75"/>
        </w:rPr>
        <w:t>correct</w:t>
      </w:r>
      <w:r>
        <w:rPr>
          <w:color w:val="2B3D4F"/>
          <w:spacing w:val="-16"/>
          <w:w w:val="75"/>
        </w:rPr>
        <w:t xml:space="preserve"> </w:t>
      </w:r>
      <w:r>
        <w:rPr>
          <w:color w:val="2B3D4F"/>
          <w:w w:val="75"/>
        </w:rPr>
        <w:t>/</w:t>
      </w:r>
      <w:r>
        <w:rPr>
          <w:color w:val="2B3D4F"/>
          <w:spacing w:val="-15"/>
          <w:w w:val="75"/>
        </w:rPr>
        <w:t xml:space="preserve"> </w:t>
      </w:r>
      <w:r>
        <w:rPr>
          <w:color w:val="2B3D4F"/>
          <w:spacing w:val="-5"/>
          <w:w w:val="75"/>
        </w:rPr>
        <w:t>total</w:t>
      </w:r>
    </w:p>
    <w:p w14:paraId="5DCA22E6">
      <w:pPr>
        <w:pStyle w:val="9"/>
        <w:spacing w:before="70"/>
      </w:pPr>
    </w:p>
    <w:p w14:paraId="221B03ED">
      <w:pPr>
        <w:pStyle w:val="9"/>
        <w:ind w:left="1171"/>
      </w:pPr>
      <w:r>
        <w:rPr>
          <w:color w:val="2B3D4F"/>
          <w:spacing w:val="-10"/>
        </w:rPr>
        <w:t># 最佳模型保存逻辑</w:t>
      </w:r>
    </w:p>
    <w:p w14:paraId="2365137A">
      <w:pPr>
        <w:pStyle w:val="9"/>
        <w:spacing w:before="69"/>
        <w:ind w:left="1171"/>
      </w:pPr>
      <w:r>
        <w:rPr>
          <w:color w:val="2B3D4F"/>
          <w:w w:val="75"/>
        </w:rPr>
        <w:t>if</w:t>
      </w:r>
      <w:r>
        <w:rPr>
          <w:color w:val="2B3D4F"/>
          <w:spacing w:val="-20"/>
          <w:w w:val="75"/>
        </w:rPr>
        <w:t xml:space="preserve"> </w:t>
      </w:r>
      <w:r>
        <w:rPr>
          <w:color w:val="2B3D4F"/>
          <w:w w:val="75"/>
        </w:rPr>
        <w:t>val_acc</w:t>
      </w:r>
      <w:r>
        <w:rPr>
          <w:color w:val="2B3D4F"/>
          <w:spacing w:val="-19"/>
          <w:w w:val="75"/>
        </w:rPr>
        <w:t xml:space="preserve"> </w:t>
      </w:r>
      <w:r>
        <w:rPr>
          <w:color w:val="2B3D4F"/>
          <w:w w:val="75"/>
        </w:rPr>
        <w:t>&gt;</w:t>
      </w:r>
      <w:r>
        <w:rPr>
          <w:color w:val="2B3D4F"/>
          <w:spacing w:val="-19"/>
          <w:w w:val="75"/>
        </w:rPr>
        <w:t xml:space="preserve"> </w:t>
      </w:r>
      <w:r>
        <w:rPr>
          <w:color w:val="2B3D4F"/>
          <w:spacing w:val="-2"/>
          <w:w w:val="75"/>
        </w:rPr>
        <w:t>best_val_acc:</w:t>
      </w:r>
    </w:p>
    <w:p w14:paraId="15649771">
      <w:pPr>
        <w:pStyle w:val="9"/>
        <w:spacing w:before="70" w:line="312" w:lineRule="auto"/>
        <w:ind w:left="1320" w:right="7985"/>
      </w:pPr>
      <w:r>
        <w:rPr>
          <w:color w:val="2B3D4F"/>
          <w:spacing w:val="-2"/>
          <w:w w:val="85"/>
        </w:rPr>
        <w:t>best_val_acc</w:t>
      </w:r>
      <w:r>
        <w:rPr>
          <w:color w:val="2B3D4F"/>
          <w:spacing w:val="-40"/>
          <w:w w:val="85"/>
        </w:rPr>
        <w:t xml:space="preserve"> </w:t>
      </w:r>
      <w:r>
        <w:rPr>
          <w:color w:val="2B3D4F"/>
          <w:spacing w:val="-2"/>
          <w:w w:val="85"/>
        </w:rPr>
        <w:t>=</w:t>
      </w:r>
      <w:r>
        <w:rPr>
          <w:color w:val="2B3D4F"/>
          <w:spacing w:val="-39"/>
          <w:w w:val="85"/>
        </w:rPr>
        <w:t xml:space="preserve"> </w:t>
      </w:r>
      <w:r>
        <w:rPr>
          <w:color w:val="2B3D4F"/>
          <w:spacing w:val="-2"/>
          <w:w w:val="85"/>
        </w:rPr>
        <w:t xml:space="preserve">val_acc </w:t>
      </w:r>
      <w:r>
        <w:rPr>
          <w:color w:val="2B3D4F"/>
          <w:spacing w:val="-4"/>
        </w:rPr>
        <w:t>torch.save({</w:t>
      </w:r>
    </w:p>
    <w:p w14:paraId="3EC39779">
      <w:pPr>
        <w:pStyle w:val="9"/>
        <w:ind w:left="1469"/>
      </w:pPr>
      <w:r>
        <w:rPr>
          <w:color w:val="2B3D4F"/>
          <w:w w:val="75"/>
        </w:rPr>
        <w:t>'epoch':</w:t>
      </w:r>
      <w:r>
        <w:rPr>
          <w:color w:val="2B3D4F"/>
          <w:spacing w:val="-9"/>
          <w:w w:val="75"/>
        </w:rPr>
        <w:t xml:space="preserve"> </w:t>
      </w:r>
      <w:r>
        <w:rPr>
          <w:color w:val="2B3D4F"/>
          <w:spacing w:val="-2"/>
          <w:w w:val="95"/>
        </w:rPr>
        <w:t>epoch,</w:t>
      </w:r>
    </w:p>
    <w:p w14:paraId="43E5225B">
      <w:pPr>
        <w:pStyle w:val="9"/>
        <w:spacing w:before="69" w:line="312" w:lineRule="auto"/>
        <w:ind w:left="1469" w:right="5943"/>
      </w:pPr>
      <w:r>
        <w:rPr>
          <w:color w:val="2B3D4F"/>
          <w:w w:val="80"/>
        </w:rPr>
        <w:t>'model_state_dict':</w:t>
      </w:r>
      <w:r>
        <w:rPr>
          <w:color w:val="2B3D4F"/>
          <w:spacing w:val="-35"/>
          <w:w w:val="80"/>
        </w:rPr>
        <w:t xml:space="preserve"> </w:t>
      </w:r>
      <w:r>
        <w:rPr>
          <w:color w:val="2B3D4F"/>
          <w:w w:val="80"/>
        </w:rPr>
        <w:t xml:space="preserve">model.state_dict(), </w:t>
      </w:r>
      <w:r>
        <w:rPr>
          <w:color w:val="2B3D4F"/>
          <w:w w:val="75"/>
        </w:rPr>
        <w:t>'optimizer_state_dict':</w:t>
      </w:r>
      <w:r>
        <w:rPr>
          <w:color w:val="2B3D4F"/>
          <w:spacing w:val="-31"/>
          <w:w w:val="75"/>
        </w:rPr>
        <w:t xml:space="preserve"> </w:t>
      </w:r>
      <w:r>
        <w:rPr>
          <w:color w:val="2B3D4F"/>
          <w:w w:val="75"/>
        </w:rPr>
        <w:t xml:space="preserve">optimizer.state_dict(), </w:t>
      </w:r>
      <w:r>
        <w:rPr>
          <w:color w:val="2B3D4F"/>
          <w:w w:val="85"/>
        </w:rPr>
        <w:t>'val_acc':</w:t>
      </w:r>
      <w:r>
        <w:rPr>
          <w:color w:val="2B3D4F"/>
          <w:spacing w:val="-40"/>
          <w:w w:val="85"/>
        </w:rPr>
        <w:t xml:space="preserve"> </w:t>
      </w:r>
      <w:r>
        <w:rPr>
          <w:color w:val="2B3D4F"/>
          <w:w w:val="85"/>
        </w:rPr>
        <w:t>val_acc,</w:t>
      </w:r>
    </w:p>
    <w:p w14:paraId="57242F71">
      <w:pPr>
        <w:pStyle w:val="9"/>
        <w:spacing w:before="1"/>
        <w:ind w:left="1320"/>
      </w:pPr>
      <w:r>
        <w:rPr>
          <w:color w:val="2B3D4F"/>
          <w:w w:val="60"/>
        </w:rPr>
        <w:t>},</w:t>
      </w:r>
      <w:r>
        <w:rPr>
          <w:color w:val="2B3D4F"/>
          <w:spacing w:val="-17"/>
          <w:w w:val="60"/>
        </w:rPr>
        <w:t xml:space="preserve"> </w:t>
      </w:r>
      <w:r>
        <w:rPr>
          <w:color w:val="2B3D4F"/>
          <w:spacing w:val="-2"/>
          <w:w w:val="85"/>
        </w:rPr>
        <w:t>'models/best_model.pth')</w:t>
      </w:r>
    </w:p>
    <w:p w14:paraId="2C9B81C5">
      <w:pPr>
        <w:pStyle w:val="9"/>
      </w:pPr>
    </w:p>
    <w:p w14:paraId="0F9C9D2E">
      <w:pPr>
        <w:pStyle w:val="9"/>
        <w:spacing w:before="88"/>
      </w:pPr>
    </w:p>
    <w:p w14:paraId="5FA14930">
      <w:pPr>
        <w:pStyle w:val="5"/>
      </w:pPr>
      <w:r>
        <w:rPr>
          <w:color w:val="2B3D4F"/>
          <w:spacing w:val="-2"/>
        </w:rPr>
        <w:t>训练流程解释：</w:t>
      </w:r>
    </w:p>
    <w:p w14:paraId="1C1C8E15">
      <w:pPr>
        <w:pStyle w:val="7"/>
        <w:numPr>
          <w:ilvl w:val="0"/>
          <w:numId w:val="20"/>
        </w:numPr>
        <w:tabs>
          <w:tab w:val="left" w:pos="1512"/>
        </w:tabs>
        <w:spacing w:before="187" w:after="0" w:line="340" w:lineRule="auto"/>
        <w:ind w:left="971" w:right="1512" w:firstLine="0"/>
        <w:jc w:val="left"/>
      </w:pPr>
      <w:r>
        <w:rPr>
          <w:w w:val="81"/>
        </w:rPr>
        <w:t>model.train()</w:t>
      </w:r>
      <w:r>
        <w:rPr>
          <w:w w:val="99"/>
        </w:rPr>
        <w:t>：设置训练模式，Dropout</w:t>
      </w:r>
      <w:r>
        <w:rPr>
          <w:spacing w:val="-44"/>
        </w:rPr>
        <w:t xml:space="preserve"> 和 </w:t>
      </w:r>
      <w:r>
        <w:rPr>
          <w:w w:val="102"/>
        </w:rPr>
        <w:t>BatchNorm</w:t>
      </w:r>
      <w:r>
        <w:rPr>
          <w:spacing w:val="-15"/>
        </w:rPr>
        <w:t xml:space="preserve"> 生效。验证时必须用 </w:t>
      </w:r>
      <w:r>
        <w:rPr>
          <w:spacing w:val="-2"/>
          <w:w w:val="83"/>
        </w:rPr>
        <w:t>model.eval()</w:t>
      </w:r>
      <w:r>
        <w:rPr>
          <w:spacing w:val="-22"/>
        </w:rPr>
        <w:t xml:space="preserve">关闭 </w:t>
      </w:r>
      <w:r>
        <w:rPr>
          <w:w w:val="99"/>
        </w:rPr>
        <w:t>Dropout，否则验证结果会波动。</w:t>
      </w:r>
    </w:p>
    <w:p w14:paraId="2BE59DA2">
      <w:pPr>
        <w:pStyle w:val="7"/>
        <w:numPr>
          <w:ilvl w:val="0"/>
          <w:numId w:val="20"/>
        </w:numPr>
        <w:tabs>
          <w:tab w:val="left" w:pos="1512"/>
        </w:tabs>
        <w:spacing w:before="119" w:after="0" w:line="240" w:lineRule="auto"/>
        <w:ind w:left="1512" w:right="0" w:hanging="541"/>
        <w:jc w:val="left"/>
      </w:pPr>
      <w:r>
        <w:rPr>
          <w:w w:val="90"/>
        </w:rPr>
        <w:t>optimizer.zero_grad()：每轮迭代前清零梯度。</w:t>
      </w:r>
      <w:r>
        <w:rPr>
          <w:spacing w:val="-2"/>
          <w:w w:val="90"/>
        </w:rPr>
        <w:t>PyTorch</w:t>
      </w:r>
    </w:p>
    <w:p w14:paraId="63417E5B">
      <w:pPr>
        <w:pStyle w:val="7"/>
        <w:spacing w:before="118"/>
      </w:pPr>
      <w:r>
        <w:rPr>
          <w:spacing w:val="-1"/>
        </w:rPr>
        <w:t>默认梯度累加，不清零的话梯度会越积越大，导致训练异常。</w:t>
      </w:r>
    </w:p>
    <w:p w14:paraId="7CFB8629">
      <w:pPr>
        <w:pStyle w:val="7"/>
        <w:numPr>
          <w:ilvl w:val="0"/>
          <w:numId w:val="20"/>
        </w:numPr>
        <w:tabs>
          <w:tab w:val="left" w:pos="1512"/>
        </w:tabs>
        <w:spacing w:before="239" w:after="0" w:line="240" w:lineRule="auto"/>
        <w:ind w:left="1512" w:right="0" w:hanging="541"/>
        <w:jc w:val="left"/>
      </w:pPr>
      <w:r>
        <w:rPr>
          <w:spacing w:val="-8"/>
        </w:rPr>
        <w:t>loss.backward()</w:t>
      </w:r>
      <w:r>
        <w:rPr>
          <w:spacing w:val="-9"/>
        </w:rPr>
        <w:t>：反向传播，自动计算每个参数的梯度。这是深度学习框架的核心优势</w:t>
      </w:r>
    </w:p>
    <w:p w14:paraId="3524A865">
      <w:pPr>
        <w:pStyle w:val="7"/>
        <w:spacing w:before="118"/>
      </w:pPr>
      <w:r>
        <w:rPr>
          <w:spacing w:val="-1"/>
        </w:rPr>
        <w:t>，不需要手动推导梯度公式。</w:t>
      </w:r>
    </w:p>
    <w:p w14:paraId="57382D1F">
      <w:pPr>
        <w:pStyle w:val="7"/>
        <w:spacing w:after="0"/>
        <w:sectPr>
          <w:pgSz w:w="11910" w:h="16840"/>
          <w:pgMar w:top="1180" w:right="141" w:bottom="820" w:left="566" w:header="526" w:footer="635" w:gutter="0"/>
          <w:cols w:space="720" w:num="1"/>
        </w:sectPr>
      </w:pPr>
    </w:p>
    <w:p w14:paraId="63E73C43">
      <w:pPr>
        <w:pStyle w:val="7"/>
        <w:numPr>
          <w:ilvl w:val="0"/>
          <w:numId w:val="20"/>
        </w:numPr>
        <w:tabs>
          <w:tab w:val="left" w:pos="1512"/>
        </w:tabs>
        <w:spacing w:before="64" w:after="0" w:line="240" w:lineRule="auto"/>
        <w:ind w:left="1512" w:right="0" w:hanging="541"/>
        <w:jc w:val="left"/>
      </w:pPr>
      <w:r>
        <w:rPr>
          <w:spacing w:val="-8"/>
        </w:rPr>
        <w:t>optimizer.step()：根据梯度更新参数。Adam</w:t>
      </w:r>
      <w:r>
        <w:rPr>
          <w:spacing w:val="-9"/>
        </w:rPr>
        <w:t xml:space="preserve"> 优化器会自适应调整每个参数的学习率。</w:t>
      </w:r>
    </w:p>
    <w:p w14:paraId="0EDA5F90">
      <w:pPr>
        <w:pStyle w:val="7"/>
        <w:numPr>
          <w:ilvl w:val="0"/>
          <w:numId w:val="20"/>
        </w:numPr>
        <w:tabs>
          <w:tab w:val="left" w:pos="1512"/>
        </w:tabs>
        <w:spacing w:before="239" w:after="0" w:line="340" w:lineRule="auto"/>
        <w:ind w:left="971" w:right="1543" w:firstLine="0"/>
        <w:jc w:val="left"/>
      </w:pPr>
      <w:r>
        <w:rPr>
          <w:spacing w:val="-2"/>
        </w:rPr>
        <w:t>最佳模型保存：只保存验证准确率最高的模型权重，而不是最后一轮的模型。因为最后一轮可能过拟合，验证准确率最高的模型泛化能力最好。</w:t>
      </w:r>
    </w:p>
    <w:p w14:paraId="4BE2439B">
      <w:pPr>
        <w:pStyle w:val="7"/>
      </w:pPr>
      <w:r>
        <w:t>实际训练结果（</w:t>
      </w:r>
      <w:r>
        <w:rPr>
          <w:spacing w:val="-22"/>
        </w:rPr>
        <w:t xml:space="preserve">来自 </w:t>
      </w:r>
      <w:r>
        <w:rPr>
          <w:spacing w:val="-2"/>
          <w:w w:val="90"/>
        </w:rPr>
        <w:t>history.json）：</w:t>
      </w:r>
    </w:p>
    <w:p w14:paraId="7930557F">
      <w:pPr>
        <w:pStyle w:val="9"/>
        <w:spacing w:before="2"/>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2835"/>
        <w:gridCol w:w="6237"/>
      </w:tblGrid>
      <w:tr w14:paraId="65E54E40">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shd w:val="clear" w:color="auto" w:fill="1A5275"/>
          </w:tcPr>
          <w:p w14:paraId="6B0FDAC7">
            <w:pPr>
              <w:pStyle w:val="17"/>
              <w:rPr>
                <w:sz w:val="20"/>
              </w:rPr>
            </w:pPr>
            <w:r>
              <w:rPr>
                <w:color w:val="FFFFFF"/>
                <w:spacing w:val="-5"/>
                <w:sz w:val="20"/>
              </w:rPr>
              <w:t>指标</w:t>
            </w:r>
          </w:p>
        </w:tc>
        <w:tc>
          <w:tcPr>
            <w:tcW w:w="6237" w:type="dxa"/>
            <w:shd w:val="clear" w:color="auto" w:fill="1A5275"/>
          </w:tcPr>
          <w:p w14:paraId="34770CFF">
            <w:pPr>
              <w:pStyle w:val="17"/>
              <w:ind w:left="8"/>
              <w:rPr>
                <w:sz w:val="20"/>
              </w:rPr>
            </w:pPr>
            <w:r>
              <w:rPr>
                <w:color w:val="FFFFFF"/>
                <w:spacing w:val="-5"/>
                <w:sz w:val="20"/>
              </w:rPr>
              <w:t>数值</w:t>
            </w:r>
          </w:p>
        </w:tc>
      </w:tr>
      <w:tr w14:paraId="1FDBE503">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02DBA824">
            <w:pPr>
              <w:pStyle w:val="17"/>
              <w:rPr>
                <w:sz w:val="20"/>
              </w:rPr>
            </w:pPr>
            <w:r>
              <w:rPr>
                <w:spacing w:val="-2"/>
                <w:sz w:val="20"/>
              </w:rPr>
              <w:t>模型总参数量</w:t>
            </w:r>
          </w:p>
        </w:tc>
        <w:tc>
          <w:tcPr>
            <w:tcW w:w="6237" w:type="dxa"/>
          </w:tcPr>
          <w:p w14:paraId="0C1478C9">
            <w:pPr>
              <w:pStyle w:val="17"/>
              <w:ind w:left="8"/>
              <w:rPr>
                <w:sz w:val="20"/>
              </w:rPr>
            </w:pPr>
            <w:r>
              <w:rPr>
                <w:w w:val="85"/>
                <w:sz w:val="20"/>
              </w:rPr>
              <w:t>101,766（</w:t>
            </w:r>
            <w:r>
              <w:rPr>
                <w:spacing w:val="-2"/>
                <w:w w:val="85"/>
                <w:sz w:val="20"/>
              </w:rPr>
              <w:t xml:space="preserve">约 </w:t>
            </w:r>
            <w:r>
              <w:rPr>
                <w:w w:val="85"/>
                <w:sz w:val="20"/>
              </w:rPr>
              <w:t>10.2</w:t>
            </w:r>
            <w:r>
              <w:rPr>
                <w:spacing w:val="-2"/>
                <w:w w:val="85"/>
                <w:sz w:val="20"/>
              </w:rPr>
              <w:t xml:space="preserve"> 万</w:t>
            </w:r>
            <w:r>
              <w:rPr>
                <w:spacing w:val="-10"/>
                <w:w w:val="85"/>
                <w:sz w:val="20"/>
              </w:rPr>
              <w:t>）</w:t>
            </w:r>
          </w:p>
        </w:tc>
      </w:tr>
      <w:tr w14:paraId="2CFE8301">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011DBA9E">
            <w:pPr>
              <w:pStyle w:val="17"/>
              <w:rPr>
                <w:sz w:val="20"/>
              </w:rPr>
            </w:pPr>
            <w:r>
              <w:rPr>
                <w:spacing w:val="-3"/>
                <w:sz w:val="20"/>
              </w:rPr>
              <w:t>训练轮数</w:t>
            </w:r>
          </w:p>
        </w:tc>
        <w:tc>
          <w:tcPr>
            <w:tcW w:w="6237" w:type="dxa"/>
          </w:tcPr>
          <w:p w14:paraId="0A8213A2">
            <w:pPr>
              <w:pStyle w:val="17"/>
              <w:ind w:left="8"/>
              <w:rPr>
                <w:sz w:val="20"/>
              </w:rPr>
            </w:pPr>
            <w:r>
              <w:rPr>
                <w:w w:val="90"/>
                <w:sz w:val="20"/>
              </w:rPr>
              <w:t>10</w:t>
            </w:r>
            <w:r>
              <w:rPr>
                <w:spacing w:val="-45"/>
                <w:w w:val="90"/>
                <w:sz w:val="20"/>
              </w:rPr>
              <w:t xml:space="preserve"> </w:t>
            </w:r>
            <w:r>
              <w:rPr>
                <w:spacing w:val="-10"/>
                <w:sz w:val="20"/>
              </w:rPr>
              <w:t>轮</w:t>
            </w:r>
          </w:p>
        </w:tc>
      </w:tr>
      <w:tr w14:paraId="686B6BEB">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643401DB">
            <w:pPr>
              <w:pStyle w:val="17"/>
              <w:rPr>
                <w:sz w:val="20"/>
              </w:rPr>
            </w:pPr>
            <w:r>
              <w:rPr>
                <w:spacing w:val="-2"/>
                <w:sz w:val="20"/>
              </w:rPr>
              <w:t>最佳验证准确率</w:t>
            </w:r>
          </w:p>
        </w:tc>
        <w:tc>
          <w:tcPr>
            <w:tcW w:w="6237" w:type="dxa"/>
          </w:tcPr>
          <w:p w14:paraId="1DA08103">
            <w:pPr>
              <w:pStyle w:val="17"/>
              <w:ind w:left="8"/>
              <w:rPr>
                <w:sz w:val="20"/>
              </w:rPr>
            </w:pPr>
            <w:r>
              <w:rPr>
                <w:spacing w:val="-4"/>
                <w:sz w:val="20"/>
              </w:rPr>
              <w:t>100.00%（</w:t>
            </w:r>
            <w:r>
              <w:rPr>
                <w:spacing w:val="-31"/>
                <w:sz w:val="20"/>
              </w:rPr>
              <w:t xml:space="preserve">第 </w:t>
            </w:r>
            <w:r>
              <w:rPr>
                <w:spacing w:val="-4"/>
                <w:sz w:val="20"/>
              </w:rPr>
              <w:t>4</w:t>
            </w:r>
            <w:r>
              <w:rPr>
                <w:spacing w:val="-31"/>
                <w:sz w:val="20"/>
              </w:rPr>
              <w:t xml:space="preserve"> 轮</w:t>
            </w:r>
            <w:r>
              <w:rPr>
                <w:spacing w:val="-10"/>
                <w:sz w:val="20"/>
              </w:rPr>
              <w:t>）</w:t>
            </w:r>
          </w:p>
        </w:tc>
      </w:tr>
      <w:tr w14:paraId="372A017D">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40E3B8F0">
            <w:pPr>
              <w:pStyle w:val="17"/>
              <w:rPr>
                <w:sz w:val="20"/>
              </w:rPr>
            </w:pPr>
            <w:r>
              <w:rPr>
                <w:spacing w:val="-2"/>
                <w:sz w:val="20"/>
              </w:rPr>
              <w:t>最终训练准确率</w:t>
            </w:r>
          </w:p>
        </w:tc>
        <w:tc>
          <w:tcPr>
            <w:tcW w:w="6237" w:type="dxa"/>
          </w:tcPr>
          <w:p w14:paraId="38412973">
            <w:pPr>
              <w:pStyle w:val="17"/>
              <w:ind w:left="8"/>
              <w:rPr>
                <w:sz w:val="20"/>
              </w:rPr>
            </w:pPr>
            <w:r>
              <w:rPr>
                <w:spacing w:val="-2"/>
                <w:sz w:val="20"/>
              </w:rPr>
              <w:t>89.60%</w:t>
            </w:r>
          </w:p>
        </w:tc>
      </w:tr>
      <w:tr w14:paraId="5A104296">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2F09C866">
            <w:pPr>
              <w:pStyle w:val="17"/>
              <w:rPr>
                <w:sz w:val="20"/>
              </w:rPr>
            </w:pPr>
            <w:r>
              <w:rPr>
                <w:spacing w:val="-2"/>
                <w:sz w:val="20"/>
              </w:rPr>
              <w:t>最终验证准确率</w:t>
            </w:r>
          </w:p>
        </w:tc>
        <w:tc>
          <w:tcPr>
            <w:tcW w:w="6237" w:type="dxa"/>
          </w:tcPr>
          <w:p w14:paraId="74EB08D2">
            <w:pPr>
              <w:pStyle w:val="17"/>
              <w:ind w:left="8"/>
              <w:rPr>
                <w:sz w:val="20"/>
              </w:rPr>
            </w:pPr>
            <w:r>
              <w:rPr>
                <w:spacing w:val="-2"/>
                <w:sz w:val="20"/>
              </w:rPr>
              <w:t>100.00%</w:t>
            </w:r>
          </w:p>
        </w:tc>
      </w:tr>
      <w:tr w14:paraId="2CB8FD9B">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49527A08">
            <w:pPr>
              <w:pStyle w:val="17"/>
              <w:rPr>
                <w:sz w:val="20"/>
              </w:rPr>
            </w:pPr>
            <w:r>
              <w:rPr>
                <w:spacing w:val="-2"/>
                <w:sz w:val="20"/>
              </w:rPr>
              <w:t>最佳模型文件</w:t>
            </w:r>
          </w:p>
        </w:tc>
        <w:tc>
          <w:tcPr>
            <w:tcW w:w="6237" w:type="dxa"/>
          </w:tcPr>
          <w:p w14:paraId="4551C33E">
            <w:pPr>
              <w:pStyle w:val="17"/>
              <w:ind w:left="8"/>
              <w:rPr>
                <w:sz w:val="20"/>
              </w:rPr>
            </w:pPr>
            <w:r>
              <w:rPr>
                <w:spacing w:val="-2"/>
                <w:w w:val="95"/>
                <w:sz w:val="20"/>
              </w:rPr>
              <w:t>models/best_model.pth</w:t>
            </w:r>
          </w:p>
        </w:tc>
      </w:tr>
    </w:tbl>
    <w:p w14:paraId="0811757A">
      <w:pPr>
        <w:pStyle w:val="8"/>
        <w:spacing w:before="75"/>
        <w:ind w:left="0" w:right="424"/>
        <w:jc w:val="center"/>
      </w:pPr>
      <w:r>
        <w:rPr>
          <w:color w:val="545454"/>
          <w:spacing w:val="-31"/>
        </w:rPr>
        <w:t xml:space="preserve">表 </w:t>
      </w:r>
      <w:r>
        <w:rPr>
          <w:color w:val="545454"/>
          <w:spacing w:val="-6"/>
        </w:rPr>
        <w:t>4-5</w:t>
      </w:r>
      <w:r>
        <w:rPr>
          <w:color w:val="545454"/>
          <w:spacing w:val="-15"/>
        </w:rPr>
        <w:t xml:space="preserve"> 训练结果汇总</w:t>
      </w:r>
    </w:p>
    <w:p w14:paraId="3F5728C4">
      <w:pPr>
        <w:pStyle w:val="9"/>
        <w:spacing w:before="47"/>
        <w:rPr>
          <w:sz w:val="20"/>
        </w:rPr>
      </w:pPr>
    </w:p>
    <w:p w14:paraId="45F8B842">
      <w:pPr>
        <w:pStyle w:val="7"/>
        <w:spacing w:before="0"/>
      </w:pPr>
      <w:r>
        <w:rPr>
          <w:spacing w:val="-2"/>
        </w:rPr>
        <w:t>训练准确率曲线：</w:t>
      </w:r>
    </w:p>
    <w:p w14:paraId="47132D68">
      <w:pPr>
        <w:pStyle w:val="9"/>
        <w:spacing w:before="88"/>
        <w:rPr>
          <w:sz w:val="20"/>
        </w:rPr>
      </w:pPr>
      <w:r>
        <w:rPr>
          <w:sz w:val="20"/>
        </w:rPr>
        <w:drawing>
          <wp:anchor distT="0" distB="0" distL="0" distR="0" simplePos="0" relativeHeight="251676672" behindDoc="1" locked="0" layoutInCell="1" allowOverlap="1">
            <wp:simplePos x="0" y="0"/>
            <wp:positionH relativeFrom="page">
              <wp:posOffset>1525270</wp:posOffset>
            </wp:positionH>
            <wp:positionV relativeFrom="paragraph">
              <wp:posOffset>233680</wp:posOffset>
            </wp:positionV>
            <wp:extent cx="4476750" cy="26225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4477046" cy="2622613"/>
                    </a:xfrm>
                    <a:prstGeom prst="rect">
                      <a:avLst/>
                    </a:prstGeom>
                  </pic:spPr>
                </pic:pic>
              </a:graphicData>
            </a:graphic>
          </wp:anchor>
        </w:drawing>
      </w:r>
    </w:p>
    <w:p w14:paraId="41F52649">
      <w:pPr>
        <w:pStyle w:val="8"/>
        <w:spacing w:before="242"/>
        <w:ind w:left="0" w:right="424"/>
        <w:jc w:val="center"/>
      </w:pPr>
      <w:r>
        <w:rPr>
          <w:color w:val="545454"/>
          <w:spacing w:val="-30"/>
        </w:rPr>
        <w:t xml:space="preserve">图 </w:t>
      </w:r>
      <w:r>
        <w:rPr>
          <w:color w:val="545454"/>
          <w:spacing w:val="-4"/>
        </w:rPr>
        <w:t>4-1</w:t>
      </w:r>
      <w:r>
        <w:rPr>
          <w:color w:val="545454"/>
          <w:spacing w:val="-12"/>
        </w:rPr>
        <w:t xml:space="preserve"> 训练与验证准确率曲线</w:t>
      </w:r>
    </w:p>
    <w:p w14:paraId="6911D9E9">
      <w:pPr>
        <w:pStyle w:val="9"/>
        <w:spacing w:before="47"/>
        <w:rPr>
          <w:sz w:val="20"/>
        </w:rPr>
      </w:pPr>
    </w:p>
    <w:p w14:paraId="473EDB81">
      <w:pPr>
        <w:pStyle w:val="7"/>
        <w:spacing w:before="0"/>
      </w:pPr>
      <w:r>
        <w:rPr>
          <w:spacing w:val="-2"/>
        </w:rPr>
        <w:t>训练损失曲线：</w:t>
      </w:r>
    </w:p>
    <w:p w14:paraId="1EB9E8D1">
      <w:pPr>
        <w:pStyle w:val="7"/>
        <w:spacing w:after="0"/>
        <w:sectPr>
          <w:pgSz w:w="11910" w:h="16840"/>
          <w:pgMar w:top="1180" w:right="141" w:bottom="820" w:left="566" w:header="526" w:footer="635" w:gutter="0"/>
          <w:cols w:space="720" w:num="1"/>
        </w:sectPr>
      </w:pPr>
    </w:p>
    <w:p w14:paraId="318CD570">
      <w:pPr>
        <w:pStyle w:val="9"/>
        <w:spacing w:before="2"/>
        <w:rPr>
          <w:sz w:val="15"/>
        </w:rPr>
      </w:pPr>
    </w:p>
    <w:p w14:paraId="56590C15">
      <w:pPr>
        <w:spacing w:line="240" w:lineRule="auto"/>
        <w:ind w:left="1842" w:right="0" w:firstLine="0"/>
        <w:rPr>
          <w:sz w:val="20"/>
        </w:rPr>
      </w:pPr>
      <w:r>
        <w:rPr>
          <w:sz w:val="20"/>
        </w:rPr>
        <w:drawing>
          <wp:inline distT="0" distB="0" distL="0" distR="0">
            <wp:extent cx="4472940" cy="262255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4473176" cy="2622613"/>
                    </a:xfrm>
                    <a:prstGeom prst="rect">
                      <a:avLst/>
                    </a:prstGeom>
                  </pic:spPr>
                </pic:pic>
              </a:graphicData>
            </a:graphic>
          </wp:inline>
        </w:drawing>
      </w:r>
    </w:p>
    <w:p w14:paraId="279E6C79">
      <w:pPr>
        <w:pStyle w:val="8"/>
        <w:spacing w:before="241"/>
        <w:ind w:left="0" w:right="424"/>
        <w:jc w:val="center"/>
      </w:pPr>
      <w:r>
        <w:rPr>
          <w:color w:val="545454"/>
          <w:spacing w:val="-30"/>
        </w:rPr>
        <w:t xml:space="preserve">图 </w:t>
      </w:r>
      <w:r>
        <w:rPr>
          <w:color w:val="545454"/>
          <w:spacing w:val="-4"/>
        </w:rPr>
        <w:t>4-2</w:t>
      </w:r>
      <w:r>
        <w:rPr>
          <w:color w:val="545454"/>
          <w:spacing w:val="-12"/>
        </w:rPr>
        <w:t xml:space="preserve"> 训练与验证损失曲线</w:t>
      </w:r>
    </w:p>
    <w:p w14:paraId="154C9B17">
      <w:pPr>
        <w:pStyle w:val="9"/>
        <w:spacing w:before="4"/>
        <w:rPr>
          <w:sz w:val="9"/>
        </w:rPr>
      </w:pPr>
      <w:r>
        <w:rPr>
          <w:sz w:val="9"/>
        </w:rPr>
        <mc:AlternateContent>
          <mc:Choice Requires="wps">
            <w:drawing>
              <wp:anchor distT="0" distB="0" distL="0" distR="0" simplePos="0" relativeHeight="251677696" behindDoc="1" locked="0" layoutInCell="1" allowOverlap="1">
                <wp:simplePos x="0" y="0"/>
                <wp:positionH relativeFrom="page">
                  <wp:posOffset>1001395</wp:posOffset>
                </wp:positionH>
                <wp:positionV relativeFrom="paragraph">
                  <wp:posOffset>91440</wp:posOffset>
                </wp:positionV>
                <wp:extent cx="5556885" cy="1066800"/>
                <wp:effectExtent l="0" t="0" r="0" b="0"/>
                <wp:wrapTopAndBottom/>
                <wp:docPr id="32" name="Textbox 32"/>
                <wp:cNvGraphicFramePr/>
                <a:graphic xmlns:a="http://schemas.openxmlformats.org/drawingml/2006/main">
                  <a:graphicData uri="http://schemas.microsoft.com/office/word/2010/wordprocessingShape">
                    <wps:wsp>
                      <wps:cNvSpPr txBox="1"/>
                      <wps:spPr>
                        <a:xfrm>
                          <a:off x="0" y="0"/>
                          <a:ext cx="5556885" cy="1066800"/>
                        </a:xfrm>
                        <a:prstGeom prst="rect">
                          <a:avLst/>
                        </a:prstGeom>
                        <a:solidFill>
                          <a:srgbClr val="FDF9E6"/>
                        </a:solidFill>
                      </wps:spPr>
                      <wps:txbx>
                        <w:txbxContent>
                          <w:p w14:paraId="373B3667">
                            <w:pPr>
                              <w:spacing w:before="160" w:line="319" w:lineRule="auto"/>
                              <w:ind w:left="160" w:right="521" w:firstLine="0"/>
                              <w:jc w:val="left"/>
                              <w:rPr>
                                <w:color w:val="000000"/>
                                <w:sz w:val="20"/>
                              </w:rPr>
                            </w:pPr>
                            <w:r>
                              <w:rPr>
                                <w:color w:val="7C6608"/>
                                <w:spacing w:val="-5"/>
                                <w:sz w:val="20"/>
                              </w:rPr>
                              <w:t xml:space="preserve">【提示】从曲线可以看出：训练准确率从 </w:t>
                            </w:r>
                            <w:r>
                              <w:rPr>
                                <w:color w:val="7C6608"/>
                                <w:spacing w:val="-2"/>
                                <w:sz w:val="20"/>
                              </w:rPr>
                              <w:t>37.6%</w:t>
                            </w:r>
                            <w:r>
                              <w:rPr>
                                <w:color w:val="7C6608"/>
                                <w:spacing w:val="-19"/>
                                <w:sz w:val="20"/>
                              </w:rPr>
                              <w:t xml:space="preserve"> 逐步提升到 </w:t>
                            </w:r>
                            <w:r>
                              <w:rPr>
                                <w:color w:val="7C6608"/>
                                <w:spacing w:val="-2"/>
                                <w:sz w:val="20"/>
                              </w:rPr>
                              <w:t>89.6%，</w:t>
                            </w:r>
                            <w:r>
                              <w:rPr>
                                <w:color w:val="7C6608"/>
                                <w:spacing w:val="-9"/>
                                <w:sz w:val="20"/>
                              </w:rPr>
                              <w:t xml:space="preserve">验证准确率在第 </w:t>
                            </w:r>
                            <w:r>
                              <w:rPr>
                                <w:color w:val="7C6608"/>
                                <w:spacing w:val="-2"/>
                                <w:sz w:val="20"/>
                              </w:rPr>
                              <w:t>4</w:t>
                            </w:r>
                            <w:r>
                              <w:rPr>
                                <w:color w:val="7C6608"/>
                                <w:spacing w:val="-17"/>
                                <w:sz w:val="20"/>
                              </w:rPr>
                              <w:t xml:space="preserve"> 轮达到</w:t>
                            </w:r>
                            <w:r>
                              <w:rPr>
                                <w:color w:val="7C6608"/>
                                <w:spacing w:val="-2"/>
                                <w:sz w:val="20"/>
                              </w:rPr>
                              <w:t xml:space="preserve"> </w:t>
                            </w:r>
                            <w:r>
                              <w:rPr>
                                <w:color w:val="7C6608"/>
                                <w:sz w:val="20"/>
                              </w:rPr>
                              <w:t>100%</w:t>
                            </w:r>
                            <w:r>
                              <w:rPr>
                                <w:color w:val="7C6608"/>
                                <w:spacing w:val="-3"/>
                                <w:sz w:val="20"/>
                              </w:rPr>
                              <w:t xml:space="preserve">。验证准确率高于训练准确率是因为验证时 </w:t>
                            </w:r>
                            <w:r>
                              <w:rPr>
                                <w:color w:val="7C6608"/>
                                <w:sz w:val="20"/>
                              </w:rPr>
                              <w:t>Dropout</w:t>
                            </w:r>
                          </w:p>
                          <w:p w14:paraId="7AEFAC8A">
                            <w:pPr>
                              <w:spacing w:before="0" w:line="319" w:lineRule="auto"/>
                              <w:ind w:left="160" w:right="2120" w:firstLine="0"/>
                              <w:jc w:val="left"/>
                              <w:rPr>
                                <w:color w:val="000000"/>
                                <w:sz w:val="20"/>
                              </w:rPr>
                            </w:pPr>
                            <w:r>
                              <w:rPr>
                                <w:color w:val="7C6608"/>
                                <w:spacing w:val="-3"/>
                                <w:sz w:val="20"/>
                              </w:rPr>
                              <w:t xml:space="preserve">关闭、模型处于评估模式，且验证集数据较简单。如果使用真实 </w:t>
                            </w:r>
                            <w:r>
                              <w:rPr>
                                <w:color w:val="7C6608"/>
                                <w:sz w:val="20"/>
                              </w:rPr>
                              <w:t>NEU-CLS</w:t>
                            </w:r>
                            <w:r>
                              <w:rPr>
                                <w:color w:val="7C6608"/>
                                <w:spacing w:val="-2"/>
                                <w:sz w:val="20"/>
                              </w:rPr>
                              <w:t>数据集（1800张），准确率会更具参考价值。</w:t>
                            </w:r>
                          </w:p>
                        </w:txbxContent>
                      </wps:txbx>
                      <wps:bodyPr wrap="square" lIns="0" tIns="0" rIns="0" bIns="0" rtlCol="0">
                        <a:noAutofit/>
                      </wps:bodyPr>
                    </wps:wsp>
                  </a:graphicData>
                </a:graphic>
              </wp:anchor>
            </w:drawing>
          </mc:Choice>
          <mc:Fallback>
            <w:pict>
              <v:shape id="Textbox 32" o:spid="_x0000_s1026" o:spt="202" type="#_x0000_t202" style="position:absolute;left:0pt;margin-left:78.85pt;margin-top:7.2pt;height:84pt;width:437.55pt;mso-position-horizontal-relative:page;mso-wrap-distance-bottom:0pt;mso-wrap-distance-top:0pt;z-index:-251638784;mso-width-relative:page;mso-height-relative:page;" fillcolor="#FDF9E6" filled="t" stroked="f" coordsize="21600,21600" o:gfxdata="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jUic/XAAAACwEAAA8AAAAAAAAAAQAgAAAA&#10;IgAAAGRycy9kb3ducmV2LnhtbFBLAQIUABQAAAAIAIdO4kBTlld/0wEAAKsDAAAOAAAAAAAAAAEA&#10;IAAAACYBAABkcnMvZTJvRG9jLnhtbFBLBQYAAAAABgAGAFkBAABrBQAAAAA=&#10;">
                <v:fill on="t" focussize="0,0"/>
                <v:stroke on="f"/>
                <v:imagedata o:title=""/>
                <o:lock v:ext="edit" aspectratio="f"/>
                <v:textbox inset="0mm,0mm,0mm,0mm">
                  <w:txbxContent>
                    <w:p w14:paraId="373B3667">
                      <w:pPr>
                        <w:spacing w:before="160" w:line="319" w:lineRule="auto"/>
                        <w:ind w:left="160" w:right="521" w:firstLine="0"/>
                        <w:jc w:val="left"/>
                        <w:rPr>
                          <w:color w:val="000000"/>
                          <w:sz w:val="20"/>
                        </w:rPr>
                      </w:pPr>
                      <w:r>
                        <w:rPr>
                          <w:color w:val="7C6608"/>
                          <w:spacing w:val="-5"/>
                          <w:sz w:val="20"/>
                        </w:rPr>
                        <w:t xml:space="preserve">【提示】从曲线可以看出：训练准确率从 </w:t>
                      </w:r>
                      <w:r>
                        <w:rPr>
                          <w:color w:val="7C6608"/>
                          <w:spacing w:val="-2"/>
                          <w:sz w:val="20"/>
                        </w:rPr>
                        <w:t>37.6%</w:t>
                      </w:r>
                      <w:r>
                        <w:rPr>
                          <w:color w:val="7C6608"/>
                          <w:spacing w:val="-19"/>
                          <w:sz w:val="20"/>
                        </w:rPr>
                        <w:t xml:space="preserve"> 逐步提升到 </w:t>
                      </w:r>
                      <w:r>
                        <w:rPr>
                          <w:color w:val="7C6608"/>
                          <w:spacing w:val="-2"/>
                          <w:sz w:val="20"/>
                        </w:rPr>
                        <w:t>89.6%，</w:t>
                      </w:r>
                      <w:r>
                        <w:rPr>
                          <w:color w:val="7C6608"/>
                          <w:spacing w:val="-9"/>
                          <w:sz w:val="20"/>
                        </w:rPr>
                        <w:t xml:space="preserve">验证准确率在第 </w:t>
                      </w:r>
                      <w:r>
                        <w:rPr>
                          <w:color w:val="7C6608"/>
                          <w:spacing w:val="-2"/>
                          <w:sz w:val="20"/>
                        </w:rPr>
                        <w:t>4</w:t>
                      </w:r>
                      <w:r>
                        <w:rPr>
                          <w:color w:val="7C6608"/>
                          <w:spacing w:val="-17"/>
                          <w:sz w:val="20"/>
                        </w:rPr>
                        <w:t xml:space="preserve"> 轮达到</w:t>
                      </w:r>
                      <w:r>
                        <w:rPr>
                          <w:color w:val="7C6608"/>
                          <w:spacing w:val="-2"/>
                          <w:sz w:val="20"/>
                        </w:rPr>
                        <w:t xml:space="preserve"> </w:t>
                      </w:r>
                      <w:r>
                        <w:rPr>
                          <w:color w:val="7C6608"/>
                          <w:sz w:val="20"/>
                        </w:rPr>
                        <w:t>100%</w:t>
                      </w:r>
                      <w:r>
                        <w:rPr>
                          <w:color w:val="7C6608"/>
                          <w:spacing w:val="-3"/>
                          <w:sz w:val="20"/>
                        </w:rPr>
                        <w:t xml:space="preserve">。验证准确率高于训练准确率是因为验证时 </w:t>
                      </w:r>
                      <w:r>
                        <w:rPr>
                          <w:color w:val="7C6608"/>
                          <w:sz w:val="20"/>
                        </w:rPr>
                        <w:t>Dropout</w:t>
                      </w:r>
                    </w:p>
                    <w:p w14:paraId="7AEFAC8A">
                      <w:pPr>
                        <w:spacing w:before="0" w:line="319" w:lineRule="auto"/>
                        <w:ind w:left="160" w:right="2120" w:firstLine="0"/>
                        <w:jc w:val="left"/>
                        <w:rPr>
                          <w:color w:val="000000"/>
                          <w:sz w:val="20"/>
                        </w:rPr>
                      </w:pPr>
                      <w:r>
                        <w:rPr>
                          <w:color w:val="7C6608"/>
                          <w:spacing w:val="-3"/>
                          <w:sz w:val="20"/>
                        </w:rPr>
                        <w:t xml:space="preserve">关闭、模型处于评估模式，且验证集数据较简单。如果使用真实 </w:t>
                      </w:r>
                      <w:r>
                        <w:rPr>
                          <w:color w:val="7C6608"/>
                          <w:sz w:val="20"/>
                        </w:rPr>
                        <w:t>NEU-CLS</w:t>
                      </w:r>
                      <w:r>
                        <w:rPr>
                          <w:color w:val="7C6608"/>
                          <w:spacing w:val="-2"/>
                          <w:sz w:val="20"/>
                        </w:rPr>
                        <w:t>数据集（1800张），准确率会更具参考价值。</w:t>
                      </w:r>
                    </w:p>
                  </w:txbxContent>
                </v:textbox>
                <w10:wrap type="topAndBottom"/>
              </v:shape>
            </w:pict>
          </mc:Fallback>
        </mc:AlternateContent>
      </w:r>
    </w:p>
    <w:p w14:paraId="0AE9BE15">
      <w:pPr>
        <w:pStyle w:val="3"/>
        <w:numPr>
          <w:ilvl w:val="1"/>
          <w:numId w:val="15"/>
        </w:numPr>
        <w:tabs>
          <w:tab w:val="left" w:pos="1381"/>
        </w:tabs>
        <w:spacing w:before="120" w:after="0" w:line="240" w:lineRule="auto"/>
        <w:ind w:left="1381" w:right="0" w:hanging="410"/>
        <w:jc w:val="left"/>
      </w:pPr>
      <w:bookmarkStart w:id="20" w:name="_TOC_250010"/>
      <w:bookmarkEnd w:id="20"/>
      <w:r>
        <w:rPr>
          <w:color w:val="2880B8"/>
          <w:spacing w:val="-1"/>
        </w:rPr>
        <w:t>算法模块层——推理封装</w:t>
      </w:r>
    </w:p>
    <w:p w14:paraId="565BFD0C">
      <w:pPr>
        <w:pStyle w:val="7"/>
        <w:spacing w:before="255" w:line="340" w:lineRule="auto"/>
        <w:ind w:right="1912" w:firstLine="440"/>
      </w:pPr>
      <w:r>
        <w:rPr>
          <w:spacing w:val="-8"/>
        </w:rPr>
        <w:t xml:space="preserve">推理封装模块（inference.py）将模型加载、图像预处理、推理、结果后处理封装为 </w:t>
      </w:r>
      <w:r>
        <w:rPr>
          <w:spacing w:val="-6"/>
        </w:rPr>
        <w:t>DefectPredictor</w:t>
      </w:r>
      <w:r>
        <w:rPr>
          <w:spacing w:val="-27"/>
        </w:rPr>
        <w:t xml:space="preserve"> 类，供 </w:t>
      </w:r>
      <w:r>
        <w:rPr>
          <w:spacing w:val="-6"/>
        </w:rPr>
        <w:t>Flask</w:t>
      </w:r>
      <w:r>
        <w:rPr>
          <w:spacing w:val="-14"/>
        </w:rPr>
        <w:t xml:space="preserve"> 后端调用。这是算法模块与后端服务之间的接口层。</w:t>
      </w:r>
    </w:p>
    <w:p w14:paraId="62A3ABB7">
      <w:pPr>
        <w:pStyle w:val="8"/>
        <w:ind w:left="971"/>
      </w:pPr>
      <w:r>
        <w:rPr>
          <w:color w:val="1A5275"/>
          <w:spacing w:val="-12"/>
          <w:w w:val="90"/>
        </w:rPr>
        <w:t xml:space="preserve">代码 </w:t>
      </w:r>
      <w:r>
        <w:rPr>
          <w:color w:val="1A5275"/>
          <w:w w:val="90"/>
        </w:rPr>
        <w:t>4-7</w:t>
      </w:r>
      <w:r>
        <w:rPr>
          <w:color w:val="1A5275"/>
          <w:spacing w:val="-7"/>
          <w:w w:val="90"/>
        </w:rPr>
        <w:t xml:space="preserve"> 推理封装类</w:t>
      </w:r>
      <w:r>
        <w:rPr>
          <w:color w:val="1A5275"/>
          <w:spacing w:val="-2"/>
          <w:w w:val="90"/>
        </w:rPr>
        <w:t>（inference.py）</w:t>
      </w:r>
    </w:p>
    <w:p w14:paraId="0D681927">
      <w:pPr>
        <w:pStyle w:val="9"/>
        <w:spacing w:before="144"/>
        <w:ind w:left="1171"/>
      </w:pPr>
      <w:r>
        <w:rPr>
          <w:color w:val="2B3D4F"/>
          <w:w w:val="65"/>
        </w:rPr>
        <w:t>class</w:t>
      </w:r>
      <w:r>
        <w:rPr>
          <w:color w:val="2B3D4F"/>
          <w:spacing w:val="-4"/>
          <w:w w:val="65"/>
        </w:rPr>
        <w:t xml:space="preserve"> </w:t>
      </w:r>
      <w:r>
        <w:rPr>
          <w:color w:val="2B3D4F"/>
          <w:spacing w:val="-2"/>
          <w:w w:val="85"/>
        </w:rPr>
        <w:t>DefectPredictor:</w:t>
      </w:r>
    </w:p>
    <w:p w14:paraId="540EBED4">
      <w:pPr>
        <w:pStyle w:val="9"/>
        <w:spacing w:before="69"/>
        <w:ind w:left="1320"/>
      </w:pPr>
      <w:r>
        <w:rPr>
          <w:color w:val="2B3D4F"/>
          <w:w w:val="80"/>
        </w:rPr>
        <w:t>def</w:t>
      </w:r>
      <w:r>
        <w:rPr>
          <w:color w:val="2B3D4F"/>
          <w:spacing w:val="-35"/>
          <w:w w:val="80"/>
        </w:rPr>
        <w:t xml:space="preserve"> </w:t>
      </w:r>
      <w:r>
        <w:rPr>
          <w:color w:val="2B3D4F"/>
          <w:spacing w:val="48"/>
          <w:u w:val="single" w:color="2A3C4E"/>
        </w:rPr>
        <w:t xml:space="preserve"> </w:t>
      </w:r>
      <w:r>
        <w:rPr>
          <w:color w:val="2B3D4F"/>
          <w:w w:val="80"/>
        </w:rPr>
        <w:t>init</w:t>
      </w:r>
      <w:r>
        <w:rPr>
          <w:color w:val="2B3D4F"/>
          <w:spacing w:val="64"/>
          <w:u w:val="single" w:color="2A3C4E"/>
        </w:rPr>
        <w:t xml:space="preserve"> </w:t>
      </w:r>
      <w:r>
        <w:rPr>
          <w:color w:val="2B3D4F"/>
          <w:w w:val="80"/>
        </w:rPr>
        <w:t>(self,</w:t>
      </w:r>
      <w:r>
        <w:rPr>
          <w:color w:val="2B3D4F"/>
          <w:spacing w:val="-35"/>
          <w:w w:val="80"/>
        </w:rPr>
        <w:t xml:space="preserve"> </w:t>
      </w:r>
      <w:r>
        <w:rPr>
          <w:color w:val="2B3D4F"/>
          <w:w w:val="80"/>
        </w:rPr>
        <w:t>model_path,</w:t>
      </w:r>
      <w:r>
        <w:rPr>
          <w:color w:val="2B3D4F"/>
          <w:spacing w:val="-35"/>
          <w:w w:val="80"/>
        </w:rPr>
        <w:t xml:space="preserve"> </w:t>
      </w:r>
      <w:r>
        <w:rPr>
          <w:color w:val="2B3D4F"/>
          <w:spacing w:val="-2"/>
          <w:w w:val="80"/>
        </w:rPr>
        <w:t>device=None):</w:t>
      </w:r>
    </w:p>
    <w:p w14:paraId="05ACAFFE">
      <w:pPr>
        <w:pStyle w:val="9"/>
        <w:spacing w:before="69"/>
        <w:ind w:left="1469"/>
      </w:pPr>
      <w:r>
        <w:rPr>
          <w:color w:val="2B3D4F"/>
          <w:w w:val="75"/>
        </w:rPr>
        <w:t>self.device</w:t>
      </w:r>
      <w:r>
        <w:rPr>
          <w:color w:val="2B3D4F"/>
          <w:spacing w:val="-16"/>
          <w:w w:val="75"/>
        </w:rPr>
        <w:t xml:space="preserve"> </w:t>
      </w:r>
      <w:r>
        <w:rPr>
          <w:color w:val="2B3D4F"/>
          <w:w w:val="75"/>
        </w:rPr>
        <w:t>=</w:t>
      </w:r>
      <w:r>
        <w:rPr>
          <w:color w:val="2B3D4F"/>
          <w:spacing w:val="-16"/>
          <w:w w:val="75"/>
        </w:rPr>
        <w:t xml:space="preserve"> </w:t>
      </w:r>
      <w:r>
        <w:rPr>
          <w:color w:val="2B3D4F"/>
          <w:w w:val="75"/>
        </w:rPr>
        <w:t>device</w:t>
      </w:r>
      <w:r>
        <w:rPr>
          <w:color w:val="2B3D4F"/>
          <w:spacing w:val="-15"/>
          <w:w w:val="75"/>
        </w:rPr>
        <w:t xml:space="preserve"> </w:t>
      </w:r>
      <w:r>
        <w:rPr>
          <w:color w:val="2B3D4F"/>
          <w:w w:val="75"/>
        </w:rPr>
        <w:t>or</w:t>
      </w:r>
      <w:r>
        <w:rPr>
          <w:color w:val="2B3D4F"/>
          <w:spacing w:val="-16"/>
          <w:w w:val="75"/>
        </w:rPr>
        <w:t xml:space="preserve"> </w:t>
      </w:r>
      <w:r>
        <w:rPr>
          <w:color w:val="2B3D4F"/>
          <w:spacing w:val="-2"/>
          <w:w w:val="75"/>
        </w:rPr>
        <w:t>torch.device(</w:t>
      </w:r>
    </w:p>
    <w:p w14:paraId="75AB3E55">
      <w:pPr>
        <w:pStyle w:val="9"/>
        <w:spacing w:before="70" w:line="312" w:lineRule="auto"/>
        <w:ind w:left="1469" w:right="6516" w:firstLine="149"/>
      </w:pPr>
      <w:r>
        <w:rPr>
          <w:color w:val="2B3D4F"/>
          <w:w w:val="75"/>
        </w:rPr>
        <w:t>'cuda'</w:t>
      </w:r>
      <w:r>
        <w:rPr>
          <w:color w:val="2B3D4F"/>
          <w:spacing w:val="-31"/>
          <w:w w:val="75"/>
        </w:rPr>
        <w:t xml:space="preserve"> </w:t>
      </w:r>
      <w:r>
        <w:rPr>
          <w:color w:val="2B3D4F"/>
          <w:w w:val="75"/>
        </w:rPr>
        <w:t>if</w:t>
      </w:r>
      <w:r>
        <w:rPr>
          <w:color w:val="2B3D4F"/>
          <w:spacing w:val="-30"/>
          <w:w w:val="75"/>
        </w:rPr>
        <w:t xml:space="preserve"> </w:t>
      </w:r>
      <w:r>
        <w:rPr>
          <w:color w:val="2B3D4F"/>
          <w:w w:val="75"/>
        </w:rPr>
        <w:t>torch.cuda.is_available()</w:t>
      </w:r>
      <w:r>
        <w:rPr>
          <w:color w:val="2B3D4F"/>
          <w:spacing w:val="-31"/>
          <w:w w:val="75"/>
        </w:rPr>
        <w:t xml:space="preserve"> </w:t>
      </w:r>
      <w:r>
        <w:rPr>
          <w:color w:val="2B3D4F"/>
          <w:w w:val="75"/>
        </w:rPr>
        <w:t>else</w:t>
      </w:r>
      <w:r>
        <w:rPr>
          <w:color w:val="2B3D4F"/>
          <w:spacing w:val="-30"/>
          <w:w w:val="75"/>
        </w:rPr>
        <w:t xml:space="preserve"> </w:t>
      </w:r>
      <w:r>
        <w:rPr>
          <w:color w:val="2B3D4F"/>
          <w:w w:val="75"/>
        </w:rPr>
        <w:t xml:space="preserve">'cpu') </w:t>
      </w:r>
      <w:r>
        <w:rPr>
          <w:color w:val="2B3D4F"/>
          <w:spacing w:val="-3"/>
          <w:w w:val="90"/>
        </w:rPr>
        <w:t># 创建模型并加载训练好的权重</w:t>
      </w:r>
    </w:p>
    <w:p w14:paraId="23E10B24">
      <w:pPr>
        <w:pStyle w:val="9"/>
        <w:spacing w:line="312" w:lineRule="auto"/>
        <w:ind w:left="1469" w:right="4923"/>
      </w:pPr>
      <w:r>
        <w:rPr>
          <w:color w:val="2B3D4F"/>
          <w:w w:val="85"/>
        </w:rPr>
        <w:t>self.model</w:t>
      </w:r>
      <w:r>
        <w:rPr>
          <w:color w:val="2B3D4F"/>
          <w:spacing w:val="-23"/>
          <w:w w:val="85"/>
        </w:rPr>
        <w:t xml:space="preserve"> </w:t>
      </w:r>
      <w:r>
        <w:rPr>
          <w:color w:val="2B3D4F"/>
          <w:w w:val="85"/>
        </w:rPr>
        <w:t>=</w:t>
      </w:r>
      <w:r>
        <w:rPr>
          <w:color w:val="2B3D4F"/>
          <w:spacing w:val="-23"/>
          <w:w w:val="85"/>
        </w:rPr>
        <w:t xml:space="preserve"> </w:t>
      </w:r>
      <w:r>
        <w:rPr>
          <w:color w:val="2B3D4F"/>
          <w:w w:val="85"/>
        </w:rPr>
        <w:t xml:space="preserve">LightweightCNN(num_classes=6).to(self.device) </w:t>
      </w:r>
      <w:r>
        <w:rPr>
          <w:color w:val="2B3D4F"/>
          <w:spacing w:val="-2"/>
          <w:w w:val="85"/>
        </w:rPr>
        <w:t>checkpoint</w:t>
      </w:r>
      <w:r>
        <w:rPr>
          <w:color w:val="2B3D4F"/>
          <w:spacing w:val="-19"/>
          <w:w w:val="85"/>
        </w:rPr>
        <w:t xml:space="preserve"> </w:t>
      </w:r>
      <w:r>
        <w:rPr>
          <w:color w:val="2B3D4F"/>
          <w:spacing w:val="-2"/>
          <w:w w:val="85"/>
        </w:rPr>
        <w:t>=</w:t>
      </w:r>
      <w:r>
        <w:rPr>
          <w:color w:val="2B3D4F"/>
          <w:spacing w:val="-19"/>
          <w:w w:val="85"/>
        </w:rPr>
        <w:t xml:space="preserve"> </w:t>
      </w:r>
      <w:r>
        <w:rPr>
          <w:color w:val="2B3D4F"/>
          <w:spacing w:val="-2"/>
          <w:w w:val="85"/>
        </w:rPr>
        <w:t>torch.load(model_path,</w:t>
      </w:r>
      <w:r>
        <w:rPr>
          <w:color w:val="2B3D4F"/>
          <w:spacing w:val="-19"/>
          <w:w w:val="85"/>
        </w:rPr>
        <w:t xml:space="preserve"> </w:t>
      </w:r>
      <w:r>
        <w:rPr>
          <w:color w:val="2B3D4F"/>
          <w:spacing w:val="-2"/>
          <w:w w:val="85"/>
        </w:rPr>
        <w:t>map_location=self.device,</w:t>
      </w:r>
    </w:p>
    <w:p w14:paraId="0419BE7B">
      <w:pPr>
        <w:pStyle w:val="9"/>
        <w:spacing w:line="312" w:lineRule="auto"/>
        <w:ind w:left="1469" w:right="5429" w:firstLine="894"/>
      </w:pPr>
      <w:r>
        <w:rPr>
          <w:color w:val="2B3D4F"/>
          <w:spacing w:val="-6"/>
        </w:rPr>
        <w:t xml:space="preserve">weights_only=False) </w:t>
      </w:r>
      <w:r>
        <w:rPr>
          <w:color w:val="2B3D4F"/>
          <w:spacing w:val="-2"/>
          <w:w w:val="75"/>
        </w:rPr>
        <w:t>self.model.load_state_dict(checkpoint['model_state_dict'])</w:t>
      </w:r>
      <w:r>
        <w:rPr>
          <w:color w:val="2B3D4F"/>
          <w:spacing w:val="80"/>
          <w:w w:val="150"/>
        </w:rPr>
        <w:t xml:space="preserve"> </w:t>
      </w:r>
      <w:r>
        <w:rPr>
          <w:color w:val="2B3D4F"/>
          <w:w w:val="90"/>
        </w:rPr>
        <w:t>self.model.eval()</w:t>
      </w:r>
      <w:r>
        <w:rPr>
          <w:color w:val="2B3D4F"/>
          <w:spacing w:val="-7"/>
          <w:w w:val="90"/>
        </w:rPr>
        <w:t xml:space="preserve"> # 评估模式：关闭 </w:t>
      </w:r>
      <w:r>
        <w:rPr>
          <w:color w:val="2B3D4F"/>
          <w:w w:val="90"/>
        </w:rPr>
        <w:t>Dropout</w:t>
      </w:r>
    </w:p>
    <w:p w14:paraId="582A805D">
      <w:pPr>
        <w:pStyle w:val="9"/>
        <w:spacing w:before="1" w:line="312" w:lineRule="auto"/>
        <w:ind w:left="1469" w:right="5943"/>
      </w:pPr>
      <w:r>
        <w:rPr>
          <w:color w:val="2B3D4F"/>
          <w:spacing w:val="-5"/>
          <w:w w:val="90"/>
        </w:rPr>
        <w:t># 预处理变换</w:t>
      </w:r>
      <w:r>
        <w:rPr>
          <w:color w:val="2B3D4F"/>
          <w:w w:val="90"/>
        </w:rPr>
        <w:t>（</w:t>
      </w:r>
      <w:r>
        <w:rPr>
          <w:color w:val="2B3D4F"/>
          <w:spacing w:val="-5"/>
          <w:w w:val="90"/>
        </w:rPr>
        <w:t xml:space="preserve">与训练时 </w:t>
      </w:r>
      <w:r>
        <w:rPr>
          <w:color w:val="2B3D4F"/>
          <w:w w:val="90"/>
        </w:rPr>
        <w:t>eval_transform</w:t>
      </w:r>
      <w:r>
        <w:rPr>
          <w:color w:val="2B3D4F"/>
          <w:spacing w:val="-8"/>
          <w:w w:val="90"/>
        </w:rPr>
        <w:t xml:space="preserve"> 一致</w:t>
      </w:r>
      <w:r>
        <w:rPr>
          <w:color w:val="2B3D4F"/>
          <w:w w:val="90"/>
        </w:rPr>
        <w:t>） self.transform</w:t>
      </w:r>
      <w:r>
        <w:rPr>
          <w:color w:val="2B3D4F"/>
          <w:spacing w:val="-30"/>
          <w:w w:val="90"/>
        </w:rPr>
        <w:t xml:space="preserve"> = </w:t>
      </w:r>
      <w:r>
        <w:rPr>
          <w:color w:val="2B3D4F"/>
          <w:w w:val="90"/>
        </w:rPr>
        <w:t>transforms.Compose([</w:t>
      </w:r>
    </w:p>
    <w:p w14:paraId="56AE6CAF">
      <w:pPr>
        <w:pStyle w:val="9"/>
        <w:spacing w:line="312" w:lineRule="auto"/>
        <w:ind w:left="1618" w:right="6003"/>
      </w:pPr>
      <w:r>
        <w:rPr>
          <w:color w:val="2B3D4F"/>
          <w:spacing w:val="-2"/>
          <w:w w:val="90"/>
        </w:rPr>
        <w:t xml:space="preserve">transforms.ToPILImage(), </w:t>
      </w:r>
      <w:r>
        <w:rPr>
          <w:color w:val="2B3D4F"/>
          <w:w w:val="85"/>
        </w:rPr>
        <w:t>transforms.Resize((200,</w:t>
      </w:r>
      <w:r>
        <w:rPr>
          <w:color w:val="2B3D4F"/>
          <w:spacing w:val="-40"/>
          <w:w w:val="85"/>
        </w:rPr>
        <w:t xml:space="preserve"> </w:t>
      </w:r>
      <w:r>
        <w:rPr>
          <w:color w:val="2B3D4F"/>
          <w:w w:val="85"/>
        </w:rPr>
        <w:t xml:space="preserve">200)), </w:t>
      </w:r>
      <w:r>
        <w:rPr>
          <w:color w:val="2B3D4F"/>
          <w:spacing w:val="-2"/>
          <w:w w:val="90"/>
        </w:rPr>
        <w:t xml:space="preserve">transforms.ToTensor(), </w:t>
      </w:r>
      <w:r>
        <w:rPr>
          <w:color w:val="2B3D4F"/>
          <w:w w:val="80"/>
        </w:rPr>
        <w:t>transforms.Normalize(mean=[0.5],</w:t>
      </w:r>
      <w:r>
        <w:rPr>
          <w:color w:val="2B3D4F"/>
          <w:spacing w:val="-35"/>
          <w:w w:val="80"/>
        </w:rPr>
        <w:t xml:space="preserve"> </w:t>
      </w:r>
      <w:r>
        <w:rPr>
          <w:color w:val="2B3D4F"/>
          <w:w w:val="80"/>
        </w:rPr>
        <w:t>std=[0.5]),</w:t>
      </w:r>
    </w:p>
    <w:p w14:paraId="6A9F3647">
      <w:pPr>
        <w:spacing w:before="1"/>
        <w:ind w:left="1469" w:right="0" w:firstLine="0"/>
        <w:jc w:val="left"/>
        <w:rPr>
          <w:sz w:val="18"/>
        </w:rPr>
      </w:pPr>
      <w:r>
        <w:rPr>
          <w:color w:val="2B3D4F"/>
          <w:spacing w:val="-5"/>
          <w:w w:val="85"/>
          <w:sz w:val="18"/>
        </w:rPr>
        <w:t>])</w:t>
      </w:r>
    </w:p>
    <w:p w14:paraId="1976B183">
      <w:pPr>
        <w:pStyle w:val="9"/>
        <w:spacing w:before="229"/>
        <w:ind w:left="1320"/>
      </w:pPr>
      <w:r>
        <w:rPr>
          <w:color w:val="2B3D4F"/>
          <w:w w:val="70"/>
        </w:rPr>
        <w:t>def</w:t>
      </w:r>
      <w:r>
        <w:rPr>
          <w:color w:val="2B3D4F"/>
          <w:spacing w:val="-9"/>
          <w:w w:val="70"/>
        </w:rPr>
        <w:t xml:space="preserve"> </w:t>
      </w:r>
      <w:r>
        <w:rPr>
          <w:color w:val="2B3D4F"/>
          <w:w w:val="70"/>
        </w:rPr>
        <w:t>predict(self,</w:t>
      </w:r>
      <w:r>
        <w:rPr>
          <w:color w:val="2B3D4F"/>
          <w:spacing w:val="-9"/>
          <w:w w:val="70"/>
        </w:rPr>
        <w:t xml:space="preserve"> </w:t>
      </w:r>
      <w:r>
        <w:rPr>
          <w:color w:val="2B3D4F"/>
          <w:spacing w:val="-2"/>
          <w:w w:val="70"/>
        </w:rPr>
        <w:t>image_path):</w:t>
      </w:r>
    </w:p>
    <w:p w14:paraId="5B779654">
      <w:pPr>
        <w:pStyle w:val="9"/>
        <w:spacing w:after="0"/>
        <w:sectPr>
          <w:pgSz w:w="11910" w:h="16840"/>
          <w:pgMar w:top="1180" w:right="141" w:bottom="820" w:left="566" w:header="526" w:footer="635" w:gutter="0"/>
          <w:cols w:space="720" w:num="1"/>
        </w:sectPr>
      </w:pPr>
    </w:p>
    <w:p w14:paraId="1D11F733">
      <w:pPr>
        <w:pStyle w:val="9"/>
        <w:spacing w:before="64"/>
        <w:ind w:left="1469"/>
      </w:pPr>
      <w:r>
        <w:rPr>
          <w:color w:val="2B3D4F"/>
          <w:spacing w:val="-8"/>
        </w:rPr>
        <w:t># 安全读取图片</w:t>
      </w:r>
      <w:r>
        <w:rPr>
          <w:color w:val="2B3D4F"/>
          <w:spacing w:val="-2"/>
        </w:rPr>
        <w:t>（支持中文路径</w:t>
      </w:r>
      <w:r>
        <w:rPr>
          <w:color w:val="2B3D4F"/>
          <w:spacing w:val="-12"/>
        </w:rPr>
        <w:t>）</w:t>
      </w:r>
    </w:p>
    <w:p w14:paraId="76E0B3D4">
      <w:pPr>
        <w:pStyle w:val="9"/>
        <w:spacing w:before="70" w:line="312" w:lineRule="auto"/>
        <w:ind w:left="2177" w:right="3574" w:hanging="708"/>
      </w:pPr>
      <w:r>
        <w:rPr>
          <w:color w:val="2B3D4F"/>
          <w:w w:val="85"/>
        </w:rPr>
        <w:t>img</w:t>
      </w:r>
      <w:r>
        <w:rPr>
          <w:color w:val="2B3D4F"/>
          <w:spacing w:val="-30"/>
          <w:w w:val="85"/>
        </w:rPr>
        <w:t xml:space="preserve"> </w:t>
      </w:r>
      <w:r>
        <w:rPr>
          <w:color w:val="2B3D4F"/>
          <w:w w:val="85"/>
        </w:rPr>
        <w:t>=</w:t>
      </w:r>
      <w:r>
        <w:rPr>
          <w:color w:val="2B3D4F"/>
          <w:spacing w:val="-30"/>
          <w:w w:val="85"/>
        </w:rPr>
        <w:t xml:space="preserve"> </w:t>
      </w:r>
      <w:r>
        <w:rPr>
          <w:color w:val="2B3D4F"/>
          <w:w w:val="85"/>
        </w:rPr>
        <w:t>cv2.imdecode(np.fromfile(image_path,</w:t>
      </w:r>
      <w:r>
        <w:rPr>
          <w:color w:val="2B3D4F"/>
          <w:spacing w:val="-30"/>
          <w:w w:val="85"/>
        </w:rPr>
        <w:t xml:space="preserve"> </w:t>
      </w:r>
      <w:r>
        <w:rPr>
          <w:color w:val="2B3D4F"/>
          <w:w w:val="85"/>
        </w:rPr>
        <w:t xml:space="preserve">dtype=np.uint8), </w:t>
      </w:r>
      <w:r>
        <w:rPr>
          <w:color w:val="2B3D4F"/>
          <w:spacing w:val="-2"/>
        </w:rPr>
        <w:t>cv2.IMREAD_GRAYSCALE)</w:t>
      </w:r>
    </w:p>
    <w:p w14:paraId="6DE0F1BE">
      <w:pPr>
        <w:pStyle w:val="9"/>
        <w:spacing w:line="312" w:lineRule="auto"/>
        <w:ind w:left="1469" w:right="6635"/>
      </w:pPr>
      <w:r>
        <w:rPr>
          <w:color w:val="2B3D4F"/>
          <w:spacing w:val="-8"/>
        </w:rPr>
        <w:t># 预处理：与训练时保持一致</w:t>
      </w:r>
      <w:r>
        <w:rPr>
          <w:color w:val="2B3D4F"/>
        </w:rPr>
        <w:t xml:space="preserve"> </w:t>
      </w:r>
      <w:r>
        <w:rPr>
          <w:color w:val="2B3D4F"/>
          <w:w w:val="90"/>
        </w:rPr>
        <w:t>img_tensor</w:t>
      </w:r>
      <w:r>
        <w:rPr>
          <w:color w:val="2B3D4F"/>
          <w:spacing w:val="-30"/>
          <w:w w:val="90"/>
        </w:rPr>
        <w:t xml:space="preserve"> = </w:t>
      </w:r>
      <w:r>
        <w:rPr>
          <w:color w:val="2B3D4F"/>
          <w:w w:val="90"/>
        </w:rPr>
        <w:t xml:space="preserve">self.transform(img) </w:t>
      </w:r>
      <w:r>
        <w:rPr>
          <w:color w:val="2B3D4F"/>
          <w:w w:val="85"/>
        </w:rPr>
        <w:t>img_tensor</w:t>
      </w:r>
      <w:r>
        <w:rPr>
          <w:color w:val="2B3D4F"/>
          <w:spacing w:val="-27"/>
          <w:w w:val="85"/>
        </w:rPr>
        <w:t xml:space="preserve"> = </w:t>
      </w:r>
      <w:r>
        <w:rPr>
          <w:color w:val="2B3D4F"/>
          <w:w w:val="85"/>
        </w:rPr>
        <w:t>img_tensor[0:1,</w:t>
      </w:r>
      <w:r>
        <w:rPr>
          <w:color w:val="2B3D4F"/>
          <w:spacing w:val="-13"/>
          <w:w w:val="85"/>
        </w:rPr>
        <w:t xml:space="preserve"> :, :] # 单通道</w:t>
      </w:r>
    </w:p>
    <w:p w14:paraId="65B71C6B">
      <w:pPr>
        <w:pStyle w:val="9"/>
        <w:spacing w:before="1" w:line="312" w:lineRule="auto"/>
        <w:ind w:left="1469" w:right="4741"/>
      </w:pPr>
      <w:r>
        <w:rPr>
          <w:color w:val="2B3D4F"/>
          <w:spacing w:val="-2"/>
          <w:w w:val="85"/>
        </w:rPr>
        <w:t>img_tensor</w:t>
      </w:r>
      <w:r>
        <w:rPr>
          <w:color w:val="2B3D4F"/>
          <w:spacing w:val="-21"/>
          <w:w w:val="85"/>
        </w:rPr>
        <w:t xml:space="preserve"> = </w:t>
      </w:r>
      <w:r>
        <w:rPr>
          <w:color w:val="2B3D4F"/>
          <w:spacing w:val="-2"/>
          <w:w w:val="85"/>
        </w:rPr>
        <w:t>img_tensor.unsqueeze(0).to(self.device)</w:t>
      </w:r>
      <w:r>
        <w:rPr>
          <w:color w:val="2B3D4F"/>
          <w:spacing w:val="-14"/>
          <w:w w:val="85"/>
        </w:rPr>
        <w:t xml:space="preserve"> # 加 </w:t>
      </w:r>
      <w:r>
        <w:rPr>
          <w:color w:val="2B3D4F"/>
          <w:spacing w:val="-2"/>
          <w:w w:val="85"/>
        </w:rPr>
        <w:t>batch</w:t>
      </w:r>
      <w:r>
        <w:rPr>
          <w:color w:val="2B3D4F"/>
          <w:spacing w:val="-12"/>
          <w:w w:val="85"/>
        </w:rPr>
        <w:t xml:space="preserve"> 维度</w:t>
      </w:r>
      <w:r>
        <w:rPr>
          <w:color w:val="2B3D4F"/>
          <w:spacing w:val="-2"/>
          <w:w w:val="85"/>
        </w:rPr>
        <w:t xml:space="preserve"> </w:t>
      </w:r>
      <w:r>
        <w:rPr>
          <w:color w:val="2B3D4F"/>
          <w:spacing w:val="-14"/>
        </w:rPr>
        <w:t># 推理</w:t>
      </w:r>
      <w:r>
        <w:rPr>
          <w:color w:val="2B3D4F"/>
        </w:rPr>
        <w:t>（不计算梯度，节省内存、加速）</w:t>
      </w:r>
    </w:p>
    <w:p w14:paraId="4D02464C">
      <w:pPr>
        <w:pStyle w:val="9"/>
        <w:ind w:left="1469"/>
      </w:pPr>
      <w:r>
        <w:rPr>
          <w:color w:val="2B3D4F"/>
          <w:w w:val="80"/>
        </w:rPr>
        <w:t>with</w:t>
      </w:r>
      <w:r>
        <w:rPr>
          <w:color w:val="2B3D4F"/>
          <w:spacing w:val="-21"/>
          <w:w w:val="80"/>
        </w:rPr>
        <w:t xml:space="preserve"> </w:t>
      </w:r>
      <w:r>
        <w:rPr>
          <w:color w:val="2B3D4F"/>
          <w:spacing w:val="-2"/>
          <w:w w:val="95"/>
        </w:rPr>
        <w:t>torch.no_grad():</w:t>
      </w:r>
    </w:p>
    <w:p w14:paraId="22A6B05F">
      <w:pPr>
        <w:pStyle w:val="9"/>
        <w:spacing w:before="69"/>
        <w:ind w:left="1618"/>
      </w:pPr>
      <w:r>
        <w:rPr>
          <w:color w:val="2B3D4F"/>
          <w:w w:val="85"/>
        </w:rPr>
        <w:t>outputs</w:t>
      </w:r>
      <w:r>
        <w:rPr>
          <w:color w:val="2B3D4F"/>
          <w:spacing w:val="-27"/>
          <w:w w:val="85"/>
        </w:rPr>
        <w:t xml:space="preserve"> </w:t>
      </w:r>
      <w:r>
        <w:rPr>
          <w:color w:val="2B3D4F"/>
          <w:w w:val="85"/>
        </w:rPr>
        <w:t>=</w:t>
      </w:r>
      <w:r>
        <w:rPr>
          <w:color w:val="2B3D4F"/>
          <w:spacing w:val="-26"/>
          <w:w w:val="85"/>
        </w:rPr>
        <w:t xml:space="preserve"> </w:t>
      </w:r>
      <w:r>
        <w:rPr>
          <w:color w:val="2B3D4F"/>
          <w:spacing w:val="-2"/>
          <w:w w:val="85"/>
        </w:rPr>
        <w:t>self.model(img_tensor)</w:t>
      </w:r>
    </w:p>
    <w:p w14:paraId="29678794">
      <w:pPr>
        <w:pStyle w:val="9"/>
        <w:spacing w:before="70" w:line="312" w:lineRule="auto"/>
        <w:ind w:left="1469" w:right="4994" w:firstLine="149"/>
      </w:pPr>
      <w:r>
        <w:rPr>
          <w:color w:val="2B3D4F"/>
          <w:w w:val="80"/>
        </w:rPr>
        <w:t>probabilities</w:t>
      </w:r>
      <w:r>
        <w:rPr>
          <w:color w:val="2B3D4F"/>
          <w:spacing w:val="-8"/>
          <w:w w:val="80"/>
        </w:rPr>
        <w:t xml:space="preserve"> = </w:t>
      </w:r>
      <w:r>
        <w:rPr>
          <w:color w:val="2B3D4F"/>
          <w:w w:val="80"/>
        </w:rPr>
        <w:t>torch.softmax(outputs,</w:t>
      </w:r>
      <w:r>
        <w:rPr>
          <w:color w:val="2B3D4F"/>
          <w:spacing w:val="-12"/>
          <w:w w:val="80"/>
        </w:rPr>
        <w:t xml:space="preserve"> </w:t>
      </w:r>
      <w:r>
        <w:rPr>
          <w:color w:val="2B3D4F"/>
          <w:w w:val="80"/>
        </w:rPr>
        <w:t>dim=1)[0].cpu().numpy()</w:t>
      </w:r>
      <w:r>
        <w:rPr>
          <w:color w:val="2B3D4F"/>
          <w:spacing w:val="40"/>
        </w:rPr>
        <w:t xml:space="preserve"> </w:t>
      </w:r>
      <w:r>
        <w:rPr>
          <w:color w:val="2B3D4F"/>
          <w:spacing w:val="-8"/>
        </w:rPr>
        <w:t># 取概率最大的类别</w:t>
      </w:r>
    </w:p>
    <w:p w14:paraId="4EE79616">
      <w:pPr>
        <w:pStyle w:val="9"/>
        <w:spacing w:line="312" w:lineRule="auto"/>
        <w:ind w:left="1469" w:right="5943"/>
      </w:pPr>
      <w:r>
        <w:rPr>
          <w:color w:val="2B3D4F"/>
          <w:w w:val="80"/>
        </w:rPr>
        <w:t>predicted_class</w:t>
      </w:r>
      <w:r>
        <w:rPr>
          <w:color w:val="2B3D4F"/>
          <w:spacing w:val="-19"/>
          <w:w w:val="80"/>
        </w:rPr>
        <w:t xml:space="preserve"> </w:t>
      </w:r>
      <w:r>
        <w:rPr>
          <w:color w:val="2B3D4F"/>
          <w:w w:val="80"/>
        </w:rPr>
        <w:t>=</w:t>
      </w:r>
      <w:r>
        <w:rPr>
          <w:color w:val="2B3D4F"/>
          <w:spacing w:val="-19"/>
          <w:w w:val="80"/>
        </w:rPr>
        <w:t xml:space="preserve"> </w:t>
      </w:r>
      <w:r>
        <w:rPr>
          <w:color w:val="2B3D4F"/>
          <w:w w:val="80"/>
        </w:rPr>
        <w:t xml:space="preserve">int(np.argmax(probabilities)) </w:t>
      </w:r>
      <w:r>
        <w:rPr>
          <w:color w:val="2B3D4F"/>
          <w:w w:val="75"/>
        </w:rPr>
        <w:t>confidence</w:t>
      </w:r>
      <w:r>
        <w:rPr>
          <w:color w:val="2B3D4F"/>
          <w:spacing w:val="-14"/>
          <w:w w:val="75"/>
        </w:rPr>
        <w:t xml:space="preserve"> </w:t>
      </w:r>
      <w:r>
        <w:rPr>
          <w:color w:val="2B3D4F"/>
          <w:w w:val="75"/>
        </w:rPr>
        <w:t>=</w:t>
      </w:r>
      <w:r>
        <w:rPr>
          <w:color w:val="2B3D4F"/>
          <w:spacing w:val="-14"/>
          <w:w w:val="75"/>
        </w:rPr>
        <w:t xml:space="preserve"> </w:t>
      </w:r>
      <w:r>
        <w:rPr>
          <w:color w:val="2B3D4F"/>
          <w:w w:val="75"/>
        </w:rPr>
        <w:t xml:space="preserve">float(probabilities[predicted_class]) </w:t>
      </w:r>
      <w:r>
        <w:rPr>
          <w:color w:val="2B3D4F"/>
          <w:w w:val="95"/>
        </w:rPr>
        <w:t>return</w:t>
      </w:r>
      <w:r>
        <w:rPr>
          <w:color w:val="2B3D4F"/>
          <w:spacing w:val="-49"/>
          <w:w w:val="95"/>
        </w:rPr>
        <w:t xml:space="preserve"> </w:t>
      </w:r>
      <w:r>
        <w:rPr>
          <w:color w:val="2B3D4F"/>
          <w:w w:val="95"/>
        </w:rPr>
        <w:t>{</w:t>
      </w:r>
    </w:p>
    <w:p w14:paraId="73CF8082">
      <w:pPr>
        <w:pStyle w:val="9"/>
        <w:spacing w:before="1"/>
        <w:ind w:left="1618"/>
      </w:pPr>
      <w:r>
        <w:rPr>
          <w:color w:val="2B3D4F"/>
          <w:spacing w:val="2"/>
          <w:w w:val="70"/>
        </w:rPr>
        <w:t>'predicted_class':</w:t>
      </w:r>
      <w:r>
        <w:rPr>
          <w:color w:val="2B3D4F"/>
          <w:spacing w:val="-14"/>
          <w:w w:val="70"/>
        </w:rPr>
        <w:t xml:space="preserve"> </w:t>
      </w:r>
      <w:r>
        <w:rPr>
          <w:color w:val="2B3D4F"/>
          <w:spacing w:val="-2"/>
          <w:w w:val="85"/>
        </w:rPr>
        <w:t>predicted_class,</w:t>
      </w:r>
    </w:p>
    <w:p w14:paraId="7A56BE2F">
      <w:pPr>
        <w:pStyle w:val="9"/>
        <w:spacing w:before="69" w:line="312" w:lineRule="auto"/>
        <w:ind w:left="1618" w:right="4923"/>
      </w:pPr>
      <w:r>
        <w:rPr>
          <w:color w:val="2B3D4F"/>
          <w:spacing w:val="-4"/>
        </w:rPr>
        <w:t>'predicted_name':</w:t>
      </w:r>
      <w:r>
        <w:rPr>
          <w:color w:val="2B3D4F"/>
          <w:spacing w:val="-53"/>
        </w:rPr>
        <w:t xml:space="preserve"> </w:t>
      </w:r>
      <w:r>
        <w:rPr>
          <w:color w:val="2B3D4F"/>
          <w:spacing w:val="-4"/>
        </w:rPr>
        <w:t xml:space="preserve">DEFECT_NAMES[predicted_class], </w:t>
      </w:r>
      <w:r>
        <w:rPr>
          <w:color w:val="2B3D4F"/>
          <w:w w:val="90"/>
        </w:rPr>
        <w:t>'predicted_name_cn':</w:t>
      </w:r>
      <w:r>
        <w:rPr>
          <w:color w:val="2B3D4F"/>
          <w:spacing w:val="-44"/>
          <w:w w:val="90"/>
        </w:rPr>
        <w:t xml:space="preserve"> </w:t>
      </w:r>
      <w:r>
        <w:rPr>
          <w:color w:val="2B3D4F"/>
          <w:w w:val="90"/>
        </w:rPr>
        <w:t xml:space="preserve">DEFECT_NAMES_CN[predicted_class], </w:t>
      </w:r>
      <w:r>
        <w:rPr>
          <w:color w:val="2B3D4F"/>
          <w:w w:val="85"/>
        </w:rPr>
        <w:t>'confidence':</w:t>
      </w:r>
      <w:r>
        <w:rPr>
          <w:color w:val="2B3D4F"/>
          <w:spacing w:val="-40"/>
          <w:w w:val="85"/>
        </w:rPr>
        <w:t xml:space="preserve"> </w:t>
      </w:r>
      <w:r>
        <w:rPr>
          <w:color w:val="2B3D4F"/>
          <w:w w:val="85"/>
        </w:rPr>
        <w:t>confidence,</w:t>
      </w:r>
    </w:p>
    <w:p w14:paraId="5B99FCCC">
      <w:pPr>
        <w:pStyle w:val="9"/>
        <w:spacing w:before="1" w:line="312" w:lineRule="auto"/>
        <w:ind w:left="1618" w:right="5429"/>
      </w:pPr>
      <w:r>
        <w:rPr>
          <w:color w:val="2B3D4F"/>
          <w:w w:val="85"/>
        </w:rPr>
        <w:t>'confidence_percent':</w:t>
      </w:r>
      <w:r>
        <w:rPr>
          <w:color w:val="2B3D4F"/>
          <w:spacing w:val="-21"/>
          <w:w w:val="85"/>
        </w:rPr>
        <w:t xml:space="preserve"> </w:t>
      </w:r>
      <w:r>
        <w:rPr>
          <w:color w:val="2B3D4F"/>
          <w:w w:val="85"/>
        </w:rPr>
        <w:t>round(confidence</w:t>
      </w:r>
      <w:r>
        <w:rPr>
          <w:color w:val="2B3D4F"/>
          <w:spacing w:val="-21"/>
          <w:w w:val="85"/>
        </w:rPr>
        <w:t xml:space="preserve"> </w:t>
      </w:r>
      <w:r>
        <w:rPr>
          <w:color w:val="2B3D4F"/>
          <w:w w:val="85"/>
        </w:rPr>
        <w:t>*</w:t>
      </w:r>
      <w:r>
        <w:rPr>
          <w:color w:val="2B3D4F"/>
          <w:spacing w:val="-21"/>
          <w:w w:val="85"/>
        </w:rPr>
        <w:t xml:space="preserve"> </w:t>
      </w:r>
      <w:r>
        <w:rPr>
          <w:color w:val="2B3D4F"/>
          <w:w w:val="85"/>
        </w:rPr>
        <w:t>100,</w:t>
      </w:r>
      <w:r>
        <w:rPr>
          <w:color w:val="2B3D4F"/>
          <w:spacing w:val="-21"/>
          <w:w w:val="85"/>
        </w:rPr>
        <w:t xml:space="preserve"> </w:t>
      </w:r>
      <w:r>
        <w:rPr>
          <w:color w:val="2B3D4F"/>
          <w:w w:val="85"/>
        </w:rPr>
        <w:t xml:space="preserve">2), </w:t>
      </w:r>
      <w:r>
        <w:rPr>
          <w:color w:val="2B3D4F"/>
          <w:spacing w:val="-2"/>
          <w:w w:val="75"/>
        </w:rPr>
        <w:t>'probabilities':</w:t>
      </w:r>
      <w:r>
        <w:rPr>
          <w:color w:val="2B3D4F"/>
          <w:spacing w:val="-20"/>
          <w:w w:val="75"/>
        </w:rPr>
        <w:t xml:space="preserve"> </w:t>
      </w:r>
      <w:r>
        <w:rPr>
          <w:color w:val="2B3D4F"/>
          <w:spacing w:val="-2"/>
          <w:w w:val="75"/>
        </w:rPr>
        <w:t>[round(float(p),</w:t>
      </w:r>
      <w:r>
        <w:rPr>
          <w:color w:val="2B3D4F"/>
          <w:spacing w:val="-20"/>
          <w:w w:val="75"/>
        </w:rPr>
        <w:t xml:space="preserve"> </w:t>
      </w:r>
      <w:r>
        <w:rPr>
          <w:color w:val="2B3D4F"/>
          <w:spacing w:val="-2"/>
          <w:w w:val="75"/>
        </w:rPr>
        <w:t>4)</w:t>
      </w:r>
      <w:r>
        <w:rPr>
          <w:color w:val="2B3D4F"/>
          <w:spacing w:val="-20"/>
          <w:w w:val="75"/>
        </w:rPr>
        <w:t xml:space="preserve"> </w:t>
      </w:r>
      <w:r>
        <w:rPr>
          <w:color w:val="2B3D4F"/>
          <w:spacing w:val="-2"/>
          <w:w w:val="75"/>
        </w:rPr>
        <w:t>for</w:t>
      </w:r>
      <w:r>
        <w:rPr>
          <w:color w:val="2B3D4F"/>
          <w:spacing w:val="-20"/>
          <w:w w:val="75"/>
        </w:rPr>
        <w:t xml:space="preserve"> </w:t>
      </w:r>
      <w:r>
        <w:rPr>
          <w:color w:val="2B3D4F"/>
          <w:spacing w:val="-2"/>
          <w:w w:val="75"/>
        </w:rPr>
        <w:t>p</w:t>
      </w:r>
      <w:r>
        <w:rPr>
          <w:color w:val="2B3D4F"/>
          <w:spacing w:val="-20"/>
          <w:w w:val="75"/>
        </w:rPr>
        <w:t xml:space="preserve"> </w:t>
      </w:r>
      <w:r>
        <w:rPr>
          <w:color w:val="2B3D4F"/>
          <w:spacing w:val="-2"/>
          <w:w w:val="75"/>
        </w:rPr>
        <w:t>in</w:t>
      </w:r>
      <w:r>
        <w:rPr>
          <w:color w:val="2B3D4F"/>
          <w:spacing w:val="-20"/>
          <w:w w:val="75"/>
        </w:rPr>
        <w:t xml:space="preserve"> </w:t>
      </w:r>
      <w:r>
        <w:rPr>
          <w:color w:val="2B3D4F"/>
          <w:spacing w:val="-2"/>
          <w:w w:val="75"/>
        </w:rPr>
        <w:t>probabilities],</w:t>
      </w:r>
    </w:p>
    <w:p w14:paraId="1F73B45B">
      <w:pPr>
        <w:spacing w:before="0"/>
        <w:ind w:left="1469" w:right="0" w:firstLine="0"/>
        <w:jc w:val="left"/>
        <w:rPr>
          <w:sz w:val="18"/>
        </w:rPr>
      </w:pPr>
      <w:r>
        <w:rPr>
          <w:color w:val="2B3D4F"/>
          <w:spacing w:val="-10"/>
          <w:w w:val="85"/>
          <w:sz w:val="18"/>
        </w:rPr>
        <w:t>}</w:t>
      </w:r>
    </w:p>
    <w:p w14:paraId="5C5DBD6C">
      <w:pPr>
        <w:pStyle w:val="9"/>
      </w:pPr>
    </w:p>
    <w:p w14:paraId="3422564C">
      <w:pPr>
        <w:pStyle w:val="9"/>
        <w:spacing w:before="88"/>
      </w:pPr>
    </w:p>
    <w:p w14:paraId="79E19088">
      <w:pPr>
        <w:pStyle w:val="5"/>
      </w:pPr>
      <w:r>
        <w:rPr>
          <w:color w:val="2B3D4F"/>
          <w:spacing w:val="-2"/>
        </w:rPr>
        <w:t>推理流程解释：</w:t>
      </w:r>
    </w:p>
    <w:p w14:paraId="5B0A52C6">
      <w:pPr>
        <w:pStyle w:val="7"/>
        <w:numPr>
          <w:ilvl w:val="0"/>
          <w:numId w:val="21"/>
        </w:numPr>
        <w:tabs>
          <w:tab w:val="left" w:pos="1512"/>
        </w:tabs>
        <w:spacing w:before="187" w:after="0" w:line="240" w:lineRule="auto"/>
        <w:ind w:left="1512" w:right="0" w:hanging="541"/>
        <w:jc w:val="both"/>
      </w:pPr>
      <w:r>
        <w:rPr>
          <w:w w:val="95"/>
        </w:rPr>
        <w:t>模型加载：先创建模型结构（LightweightCNN），再用</w:t>
      </w:r>
      <w:r>
        <w:rPr>
          <w:spacing w:val="56"/>
          <w:w w:val="150"/>
        </w:rPr>
        <w:t xml:space="preserve"> </w:t>
      </w:r>
      <w:r>
        <w:rPr>
          <w:spacing w:val="-2"/>
          <w:w w:val="90"/>
        </w:rPr>
        <w:t>load_state_dict</w:t>
      </w:r>
    </w:p>
    <w:p w14:paraId="22F6C4B5">
      <w:pPr>
        <w:pStyle w:val="7"/>
        <w:spacing w:before="118" w:line="340" w:lineRule="auto"/>
        <w:ind w:right="2683"/>
        <w:jc w:val="both"/>
      </w:pPr>
      <w:r>
        <w:rPr>
          <w:spacing w:val="-2"/>
        </w:rPr>
        <w:t>加载训练好的权重。map_location</w:t>
      </w:r>
      <w:r>
        <w:rPr>
          <w:spacing w:val="-9"/>
        </w:rPr>
        <w:t xml:space="preserve"> 参数确保在没有 </w:t>
      </w:r>
      <w:r>
        <w:rPr>
          <w:spacing w:val="-2"/>
        </w:rPr>
        <w:t>GPU</w:t>
      </w:r>
      <w:r>
        <w:rPr>
          <w:spacing w:val="-9"/>
        </w:rPr>
        <w:t xml:space="preserve"> 的机器上也能加载 </w:t>
      </w:r>
      <w:r>
        <w:rPr>
          <w:spacing w:val="-2"/>
        </w:rPr>
        <w:t>GPU训练的模型。</w:t>
      </w:r>
    </w:p>
    <w:p w14:paraId="6DA531AE">
      <w:pPr>
        <w:pStyle w:val="7"/>
        <w:numPr>
          <w:ilvl w:val="0"/>
          <w:numId w:val="21"/>
        </w:numPr>
        <w:tabs>
          <w:tab w:val="left" w:pos="1512"/>
        </w:tabs>
        <w:spacing w:before="120" w:after="0" w:line="340" w:lineRule="auto"/>
        <w:ind w:left="971" w:right="1414" w:firstLine="0"/>
        <w:jc w:val="both"/>
      </w:pPr>
      <w:r>
        <w:rPr>
          <w:spacing w:val="-9"/>
        </w:rPr>
        <w:t xml:space="preserve">预处理一致性：推理时的预处理必须与训练时 </w:t>
      </w:r>
      <w:r>
        <w:rPr>
          <w:spacing w:val="-8"/>
        </w:rPr>
        <w:t>eval_transform</w:t>
      </w:r>
      <w:r>
        <w:rPr>
          <w:spacing w:val="-11"/>
        </w:rPr>
        <w:t xml:space="preserve"> 完全一致</w:t>
      </w:r>
      <w:r>
        <w:rPr>
          <w:spacing w:val="-8"/>
        </w:rPr>
        <w:t xml:space="preserve">（Resize→ToTen </w:t>
      </w:r>
      <w:r>
        <w:rPr>
          <w:spacing w:val="-4"/>
        </w:rPr>
        <w:t>sor→Normalize），</w:t>
      </w:r>
      <w:r>
        <w:rPr>
          <w:spacing w:val="-5"/>
        </w:rPr>
        <w:t xml:space="preserve">否则数据分布不匹配，模型预测会出错。这是开发中实际遇到的 </w:t>
      </w:r>
      <w:r>
        <w:rPr>
          <w:spacing w:val="-4"/>
        </w:rPr>
        <w:t>Bug（AI</w:t>
      </w:r>
      <w:r>
        <w:rPr>
          <w:spacing w:val="-13"/>
        </w:rPr>
        <w:t xml:space="preserve">初版遗漏 </w:t>
      </w:r>
      <w:r>
        <w:t>Normalize，人工修正）。</w:t>
      </w:r>
    </w:p>
    <w:p w14:paraId="65EABBB9">
      <w:pPr>
        <w:pStyle w:val="7"/>
        <w:numPr>
          <w:ilvl w:val="0"/>
          <w:numId w:val="21"/>
        </w:numPr>
        <w:tabs>
          <w:tab w:val="left" w:pos="1512"/>
        </w:tabs>
        <w:spacing w:before="119" w:after="0" w:line="240" w:lineRule="auto"/>
        <w:ind w:left="1512" w:right="0" w:hanging="541"/>
        <w:jc w:val="both"/>
      </w:pPr>
      <w:r>
        <w:rPr>
          <w:w w:val="90"/>
        </w:rPr>
        <w:t>unsqueeze(0)</w:t>
      </w:r>
      <w:r>
        <w:rPr>
          <w:spacing w:val="-4"/>
          <w:w w:val="90"/>
        </w:rPr>
        <w:t xml:space="preserve">：模型输入要求 </w:t>
      </w:r>
      <w:r>
        <w:rPr>
          <w:w w:val="90"/>
        </w:rPr>
        <w:t>[batch,</w:t>
      </w:r>
      <w:r>
        <w:rPr>
          <w:spacing w:val="-30"/>
          <w:w w:val="90"/>
        </w:rPr>
        <w:t xml:space="preserve"> </w:t>
      </w:r>
      <w:r>
        <w:rPr>
          <w:w w:val="90"/>
        </w:rPr>
        <w:t>channel,</w:t>
      </w:r>
      <w:r>
        <w:rPr>
          <w:spacing w:val="-29"/>
          <w:w w:val="90"/>
        </w:rPr>
        <w:t xml:space="preserve"> </w:t>
      </w:r>
      <w:r>
        <w:rPr>
          <w:w w:val="90"/>
        </w:rPr>
        <w:t>H,</w:t>
      </w:r>
      <w:r>
        <w:rPr>
          <w:spacing w:val="-30"/>
          <w:w w:val="90"/>
        </w:rPr>
        <w:t xml:space="preserve"> </w:t>
      </w:r>
      <w:r>
        <w:rPr>
          <w:w w:val="90"/>
        </w:rPr>
        <w:t>W]</w:t>
      </w:r>
      <w:r>
        <w:rPr>
          <w:spacing w:val="-8"/>
          <w:w w:val="90"/>
        </w:rPr>
        <w:t xml:space="preserve"> 四维张量，单张图片是 </w:t>
      </w:r>
      <w:r>
        <w:rPr>
          <w:w w:val="90"/>
        </w:rPr>
        <w:t>[1,</w:t>
      </w:r>
      <w:r>
        <w:rPr>
          <w:spacing w:val="-30"/>
          <w:w w:val="90"/>
        </w:rPr>
        <w:t xml:space="preserve"> </w:t>
      </w:r>
      <w:r>
        <w:rPr>
          <w:w w:val="90"/>
        </w:rPr>
        <w:t>200,</w:t>
      </w:r>
      <w:r>
        <w:rPr>
          <w:spacing w:val="-30"/>
          <w:w w:val="90"/>
        </w:rPr>
        <w:t xml:space="preserve"> </w:t>
      </w:r>
      <w:r>
        <w:rPr>
          <w:spacing w:val="-4"/>
          <w:w w:val="90"/>
        </w:rPr>
        <w:t>200]</w:t>
      </w:r>
    </w:p>
    <w:p w14:paraId="5020A84D">
      <w:pPr>
        <w:pStyle w:val="7"/>
        <w:spacing w:before="118"/>
        <w:jc w:val="both"/>
      </w:pPr>
      <w:r>
        <w:rPr>
          <w:spacing w:val="-5"/>
          <w:w w:val="90"/>
        </w:rPr>
        <w:t xml:space="preserve">三维，需要加一个 </w:t>
      </w:r>
      <w:r>
        <w:rPr>
          <w:w w:val="90"/>
        </w:rPr>
        <w:t>batch</w:t>
      </w:r>
      <w:r>
        <w:rPr>
          <w:spacing w:val="-13"/>
          <w:w w:val="90"/>
        </w:rPr>
        <w:t xml:space="preserve"> 维度变成 </w:t>
      </w:r>
      <w:r>
        <w:rPr>
          <w:w w:val="90"/>
        </w:rPr>
        <w:t>[1,</w:t>
      </w:r>
      <w:r>
        <w:rPr>
          <w:spacing w:val="-37"/>
          <w:w w:val="90"/>
        </w:rPr>
        <w:t xml:space="preserve"> </w:t>
      </w:r>
      <w:r>
        <w:rPr>
          <w:w w:val="90"/>
        </w:rPr>
        <w:t>1,</w:t>
      </w:r>
      <w:r>
        <w:rPr>
          <w:spacing w:val="-38"/>
          <w:w w:val="90"/>
        </w:rPr>
        <w:t xml:space="preserve"> </w:t>
      </w:r>
      <w:r>
        <w:rPr>
          <w:w w:val="90"/>
        </w:rPr>
        <w:t>200,</w:t>
      </w:r>
      <w:r>
        <w:rPr>
          <w:spacing w:val="-37"/>
          <w:w w:val="90"/>
        </w:rPr>
        <w:t xml:space="preserve"> </w:t>
      </w:r>
      <w:r>
        <w:rPr>
          <w:w w:val="90"/>
        </w:rPr>
        <w:t>200]</w:t>
      </w:r>
      <w:r>
        <w:rPr>
          <w:spacing w:val="-10"/>
          <w:w w:val="90"/>
        </w:rPr>
        <w:t>。</w:t>
      </w:r>
    </w:p>
    <w:p w14:paraId="5A1E80D9">
      <w:pPr>
        <w:pStyle w:val="7"/>
        <w:numPr>
          <w:ilvl w:val="0"/>
          <w:numId w:val="21"/>
        </w:numPr>
        <w:tabs>
          <w:tab w:val="left" w:pos="1512"/>
        </w:tabs>
        <w:spacing w:before="238" w:after="0" w:line="340" w:lineRule="auto"/>
        <w:ind w:left="971" w:right="1466" w:firstLine="0"/>
        <w:jc w:val="left"/>
      </w:pPr>
      <w:r>
        <w:rPr>
          <w:spacing w:val="-6"/>
        </w:rPr>
        <w:t>torch.no_grad()：推理时不需要计算梯度，用此上下文管理器禁用梯度计算，节省内存</w:t>
      </w:r>
      <w:r>
        <w:rPr>
          <w:spacing w:val="-2"/>
        </w:rPr>
        <w:t>并加速推理。</w:t>
      </w:r>
    </w:p>
    <w:p w14:paraId="732293E6">
      <w:pPr>
        <w:pStyle w:val="7"/>
        <w:numPr>
          <w:ilvl w:val="0"/>
          <w:numId w:val="21"/>
        </w:numPr>
        <w:tabs>
          <w:tab w:val="left" w:pos="1512"/>
        </w:tabs>
        <w:spacing w:before="120" w:after="0" w:line="340" w:lineRule="auto"/>
        <w:ind w:left="971" w:right="1745" w:firstLine="0"/>
        <w:jc w:val="left"/>
      </w:pPr>
      <w:r>
        <w:rPr>
          <w:w w:val="90"/>
        </w:rPr>
        <w:t>softmax</w:t>
      </w:r>
      <w:r>
        <w:rPr>
          <w:spacing w:val="-3"/>
          <w:w w:val="90"/>
        </w:rPr>
        <w:t xml:space="preserve">：模型输出是 </w:t>
      </w:r>
      <w:r>
        <w:rPr>
          <w:w w:val="90"/>
        </w:rPr>
        <w:t>6</w:t>
      </w:r>
      <w:r>
        <w:rPr>
          <w:spacing w:val="-11"/>
          <w:w w:val="90"/>
        </w:rPr>
        <w:t xml:space="preserve"> 维 </w:t>
      </w:r>
      <w:r>
        <w:rPr>
          <w:w w:val="90"/>
        </w:rPr>
        <w:t>logits（未归一化），</w:t>
      </w:r>
      <w:r>
        <w:rPr>
          <w:spacing w:val="-8"/>
          <w:w w:val="90"/>
        </w:rPr>
        <w:t xml:space="preserve">用 </w:t>
      </w:r>
      <w:r>
        <w:rPr>
          <w:w w:val="90"/>
        </w:rPr>
        <w:t>softmax</w:t>
      </w:r>
      <w:r>
        <w:rPr>
          <w:spacing w:val="-9"/>
          <w:w w:val="90"/>
        </w:rPr>
        <w:t xml:space="preserve"> 转为 </w:t>
      </w:r>
      <w:r>
        <w:rPr>
          <w:w w:val="90"/>
        </w:rPr>
        <w:t>0-1</w:t>
      </w:r>
      <w:r>
        <w:rPr>
          <w:spacing w:val="-6"/>
          <w:w w:val="90"/>
        </w:rPr>
        <w:t xml:space="preserve"> 之间的概率，且 </w:t>
      </w:r>
      <w:r>
        <w:rPr>
          <w:w w:val="90"/>
        </w:rPr>
        <w:t>6</w:t>
      </w:r>
      <w:r>
        <w:rPr>
          <w:spacing w:val="-9"/>
        </w:rPr>
        <w:t xml:space="preserve">个概率之和为 </w:t>
      </w:r>
      <w:r>
        <w:t>1。取概率最大的类别作为预测结果。</w:t>
      </w:r>
    </w:p>
    <w:p w14:paraId="5C47B6AD">
      <w:pPr>
        <w:pStyle w:val="7"/>
        <w:spacing w:after="0" w:line="340" w:lineRule="auto"/>
        <w:jc w:val="left"/>
        <w:sectPr>
          <w:pgSz w:w="11910" w:h="16840"/>
          <w:pgMar w:top="1180" w:right="141" w:bottom="820" w:left="566" w:header="526" w:footer="635" w:gutter="0"/>
          <w:cols w:space="720" w:num="1"/>
        </w:sectPr>
      </w:pPr>
    </w:p>
    <w:p w14:paraId="7D96F237">
      <w:pPr>
        <w:pStyle w:val="2"/>
      </w:pPr>
      <w:bookmarkStart w:id="21" w:name="_TOC_250009"/>
      <w:bookmarkEnd w:id="21"/>
      <w:r>
        <w:rPr>
          <w:color w:val="1A5275"/>
          <w:spacing w:val="-13"/>
        </w:rPr>
        <w:t>第五章 测试与集成调试</w:t>
      </w:r>
    </w:p>
    <w:p w14:paraId="592E6898">
      <w:pPr>
        <w:pStyle w:val="3"/>
        <w:numPr>
          <w:ilvl w:val="1"/>
          <w:numId w:val="22"/>
        </w:numPr>
        <w:tabs>
          <w:tab w:val="left" w:pos="1381"/>
        </w:tabs>
        <w:spacing w:before="379" w:after="0" w:line="240" w:lineRule="auto"/>
        <w:ind w:left="1381" w:right="0" w:hanging="410"/>
        <w:jc w:val="left"/>
      </w:pPr>
      <w:bookmarkStart w:id="22" w:name="_TOC_250008"/>
      <w:bookmarkEnd w:id="22"/>
      <w:r>
        <w:rPr>
          <w:color w:val="2880B8"/>
          <w:spacing w:val="-2"/>
        </w:rPr>
        <w:t>模型评估结果</w:t>
      </w:r>
    </w:p>
    <w:p w14:paraId="271F47BA">
      <w:pPr>
        <w:pStyle w:val="7"/>
        <w:spacing w:before="256" w:line="340" w:lineRule="auto"/>
        <w:ind w:right="1604" w:firstLine="440"/>
      </w:pPr>
      <w:r>
        <w:rPr>
          <w:spacing w:val="-6"/>
        </w:rPr>
        <w:t>模型评估使用独立的测试集数据，计算总体准确率、各类别精确率/召回率/F1-Score，</w:t>
      </w:r>
      <w:r>
        <w:rPr>
          <w:spacing w:val="-8"/>
        </w:rPr>
        <w:t xml:space="preserve">并生成混淆矩阵热力图。评估脚本为 </w:t>
      </w:r>
      <w:r>
        <w:rPr>
          <w:spacing w:val="-4"/>
        </w:rPr>
        <w:t>evaluate.py。</w:t>
      </w:r>
    </w:p>
    <w:p w14:paraId="01FCADF5">
      <w:pPr>
        <w:pStyle w:val="7"/>
      </w:pPr>
      <w:r>
        <w:t>测试集评估结果（</w:t>
      </w:r>
      <w:r>
        <w:rPr>
          <w:spacing w:val="-22"/>
        </w:rPr>
        <w:t xml:space="preserve">来自 </w:t>
      </w:r>
      <w:r>
        <w:rPr>
          <w:spacing w:val="-2"/>
          <w:w w:val="85"/>
        </w:rPr>
        <w:t>evaluation_report.txt）：</w:t>
      </w:r>
    </w:p>
    <w:p w14:paraId="0C28DDBF">
      <w:pPr>
        <w:pStyle w:val="9"/>
        <w:spacing w:before="3"/>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2835"/>
        <w:gridCol w:w="6237"/>
      </w:tblGrid>
      <w:tr w14:paraId="299FA22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shd w:val="clear" w:color="auto" w:fill="1A5275"/>
          </w:tcPr>
          <w:p w14:paraId="3E0B21AD">
            <w:pPr>
              <w:pStyle w:val="17"/>
              <w:rPr>
                <w:sz w:val="20"/>
              </w:rPr>
            </w:pPr>
            <w:r>
              <w:rPr>
                <w:color w:val="FFFFFF"/>
                <w:spacing w:val="-5"/>
                <w:sz w:val="20"/>
              </w:rPr>
              <w:t>指标</w:t>
            </w:r>
          </w:p>
        </w:tc>
        <w:tc>
          <w:tcPr>
            <w:tcW w:w="6237" w:type="dxa"/>
            <w:shd w:val="clear" w:color="auto" w:fill="1A5275"/>
          </w:tcPr>
          <w:p w14:paraId="4D12C780">
            <w:pPr>
              <w:pStyle w:val="17"/>
              <w:ind w:left="8"/>
              <w:rPr>
                <w:sz w:val="20"/>
              </w:rPr>
            </w:pPr>
            <w:r>
              <w:rPr>
                <w:color w:val="FFFFFF"/>
                <w:spacing w:val="-5"/>
                <w:sz w:val="20"/>
              </w:rPr>
              <w:t>数值</w:t>
            </w:r>
          </w:p>
        </w:tc>
      </w:tr>
      <w:tr w14:paraId="69350C1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1082D9F4">
            <w:pPr>
              <w:pStyle w:val="17"/>
              <w:rPr>
                <w:sz w:val="20"/>
              </w:rPr>
            </w:pPr>
            <w:r>
              <w:rPr>
                <w:spacing w:val="-2"/>
                <w:sz w:val="20"/>
              </w:rPr>
              <w:t>测试集样本数</w:t>
            </w:r>
          </w:p>
        </w:tc>
        <w:tc>
          <w:tcPr>
            <w:tcW w:w="6237" w:type="dxa"/>
          </w:tcPr>
          <w:p w14:paraId="3F603DCF">
            <w:pPr>
              <w:pStyle w:val="17"/>
              <w:ind w:left="8"/>
              <w:rPr>
                <w:sz w:val="20"/>
              </w:rPr>
            </w:pPr>
            <w:r>
              <w:rPr>
                <w:w w:val="90"/>
                <w:sz w:val="20"/>
              </w:rPr>
              <w:t>27</w:t>
            </w:r>
            <w:r>
              <w:rPr>
                <w:spacing w:val="-45"/>
                <w:w w:val="90"/>
                <w:sz w:val="20"/>
              </w:rPr>
              <w:t xml:space="preserve"> </w:t>
            </w:r>
            <w:r>
              <w:rPr>
                <w:spacing w:val="-10"/>
                <w:sz w:val="20"/>
              </w:rPr>
              <w:t>张</w:t>
            </w:r>
          </w:p>
        </w:tc>
      </w:tr>
      <w:tr w14:paraId="3DCBD05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730C9E93">
            <w:pPr>
              <w:pStyle w:val="17"/>
              <w:rPr>
                <w:sz w:val="20"/>
              </w:rPr>
            </w:pPr>
            <w:r>
              <w:rPr>
                <w:spacing w:val="-2"/>
                <w:sz w:val="20"/>
              </w:rPr>
              <w:t>总体准确率</w:t>
            </w:r>
          </w:p>
        </w:tc>
        <w:tc>
          <w:tcPr>
            <w:tcW w:w="6237" w:type="dxa"/>
          </w:tcPr>
          <w:p w14:paraId="660FD40D">
            <w:pPr>
              <w:pStyle w:val="17"/>
              <w:ind w:left="8"/>
              <w:rPr>
                <w:sz w:val="20"/>
              </w:rPr>
            </w:pPr>
            <w:r>
              <w:rPr>
                <w:spacing w:val="-2"/>
                <w:sz w:val="20"/>
              </w:rPr>
              <w:t>100.00%</w:t>
            </w:r>
          </w:p>
        </w:tc>
      </w:tr>
      <w:tr w14:paraId="745105B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6D904A1C">
            <w:pPr>
              <w:pStyle w:val="17"/>
              <w:rPr>
                <w:sz w:val="20"/>
              </w:rPr>
            </w:pPr>
            <w:r>
              <w:rPr>
                <w:spacing w:val="-1"/>
                <w:sz w:val="20"/>
              </w:rPr>
              <w:t>单张图片平均推理时间</w:t>
            </w:r>
          </w:p>
        </w:tc>
        <w:tc>
          <w:tcPr>
            <w:tcW w:w="6237" w:type="dxa"/>
          </w:tcPr>
          <w:p w14:paraId="38308F90">
            <w:pPr>
              <w:pStyle w:val="17"/>
              <w:ind w:left="2376"/>
              <w:jc w:val="left"/>
              <w:rPr>
                <w:sz w:val="20"/>
              </w:rPr>
            </w:pPr>
            <w:r>
              <w:rPr>
                <w:w w:val="80"/>
                <w:sz w:val="20"/>
              </w:rPr>
              <w:t>11.95</w:t>
            </w:r>
            <w:r>
              <w:rPr>
                <w:spacing w:val="-24"/>
                <w:w w:val="80"/>
                <w:sz w:val="20"/>
              </w:rPr>
              <w:t xml:space="preserve"> </w:t>
            </w:r>
            <w:r>
              <w:rPr>
                <w:spacing w:val="-2"/>
                <w:sz w:val="20"/>
              </w:rPr>
              <w:t>ms（CPU）</w:t>
            </w:r>
          </w:p>
        </w:tc>
      </w:tr>
      <w:tr w14:paraId="1742753E">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67071246">
            <w:pPr>
              <w:pStyle w:val="17"/>
              <w:rPr>
                <w:sz w:val="20"/>
              </w:rPr>
            </w:pPr>
            <w:r>
              <w:rPr>
                <w:spacing w:val="-2"/>
                <w:sz w:val="20"/>
              </w:rPr>
              <w:t>宏平均精确率</w:t>
            </w:r>
          </w:p>
        </w:tc>
        <w:tc>
          <w:tcPr>
            <w:tcW w:w="6237" w:type="dxa"/>
          </w:tcPr>
          <w:p w14:paraId="0A98CD2B">
            <w:pPr>
              <w:pStyle w:val="17"/>
              <w:ind w:left="8"/>
              <w:rPr>
                <w:sz w:val="20"/>
              </w:rPr>
            </w:pPr>
            <w:r>
              <w:rPr>
                <w:spacing w:val="-2"/>
                <w:sz w:val="20"/>
              </w:rPr>
              <w:t>100.00%</w:t>
            </w:r>
          </w:p>
        </w:tc>
      </w:tr>
      <w:tr w14:paraId="1CD881E0">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48CD8449">
            <w:pPr>
              <w:pStyle w:val="17"/>
              <w:rPr>
                <w:sz w:val="20"/>
              </w:rPr>
            </w:pPr>
            <w:r>
              <w:rPr>
                <w:spacing w:val="-2"/>
                <w:sz w:val="20"/>
              </w:rPr>
              <w:t>宏平均召回率</w:t>
            </w:r>
          </w:p>
        </w:tc>
        <w:tc>
          <w:tcPr>
            <w:tcW w:w="6237" w:type="dxa"/>
          </w:tcPr>
          <w:p w14:paraId="56DC89FB">
            <w:pPr>
              <w:pStyle w:val="17"/>
              <w:ind w:left="8"/>
              <w:rPr>
                <w:sz w:val="20"/>
              </w:rPr>
            </w:pPr>
            <w:r>
              <w:rPr>
                <w:spacing w:val="-2"/>
                <w:sz w:val="20"/>
              </w:rPr>
              <w:t>100.00%</w:t>
            </w:r>
          </w:p>
        </w:tc>
      </w:tr>
      <w:tr w14:paraId="7DC3BFA9">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2835" w:type="dxa"/>
          </w:tcPr>
          <w:p w14:paraId="5478AF9F">
            <w:pPr>
              <w:pStyle w:val="17"/>
              <w:rPr>
                <w:sz w:val="20"/>
              </w:rPr>
            </w:pPr>
            <w:r>
              <w:rPr>
                <w:spacing w:val="-19"/>
                <w:sz w:val="20"/>
              </w:rPr>
              <w:t xml:space="preserve">宏平均 </w:t>
            </w:r>
            <w:r>
              <w:rPr>
                <w:spacing w:val="-8"/>
                <w:sz w:val="20"/>
              </w:rPr>
              <w:t>F1-Score</w:t>
            </w:r>
          </w:p>
        </w:tc>
        <w:tc>
          <w:tcPr>
            <w:tcW w:w="6237" w:type="dxa"/>
          </w:tcPr>
          <w:p w14:paraId="54D52363">
            <w:pPr>
              <w:pStyle w:val="17"/>
              <w:ind w:left="8"/>
              <w:rPr>
                <w:sz w:val="20"/>
              </w:rPr>
            </w:pPr>
            <w:r>
              <w:rPr>
                <w:spacing w:val="-2"/>
                <w:w w:val="95"/>
                <w:sz w:val="20"/>
              </w:rPr>
              <w:t>1.0000</w:t>
            </w:r>
          </w:p>
        </w:tc>
      </w:tr>
    </w:tbl>
    <w:p w14:paraId="7B8E5F3E">
      <w:pPr>
        <w:pStyle w:val="8"/>
        <w:spacing w:before="75"/>
        <w:ind w:left="0" w:right="424"/>
        <w:jc w:val="center"/>
      </w:pPr>
      <w:r>
        <w:rPr>
          <w:color w:val="545454"/>
          <w:spacing w:val="-29"/>
        </w:rPr>
        <w:t xml:space="preserve">表 </w:t>
      </w:r>
      <w:r>
        <w:rPr>
          <w:color w:val="545454"/>
          <w:spacing w:val="-6"/>
        </w:rPr>
        <w:t>5-1</w:t>
      </w:r>
      <w:r>
        <w:rPr>
          <w:color w:val="545454"/>
          <w:spacing w:val="-14"/>
        </w:rPr>
        <w:t xml:space="preserve"> 测试集评估结果</w:t>
      </w:r>
    </w:p>
    <w:p w14:paraId="018FA5AA">
      <w:pPr>
        <w:pStyle w:val="9"/>
        <w:spacing w:before="47"/>
        <w:rPr>
          <w:sz w:val="20"/>
        </w:rPr>
      </w:pPr>
    </w:p>
    <w:p w14:paraId="35325256">
      <w:pPr>
        <w:pStyle w:val="7"/>
        <w:spacing w:before="0"/>
      </w:pPr>
      <w:r>
        <w:rPr>
          <w:spacing w:val="-2"/>
        </w:rPr>
        <w:t>各类别详细指标：</w:t>
      </w:r>
    </w:p>
    <w:p w14:paraId="79AD5848">
      <w:pPr>
        <w:pStyle w:val="9"/>
        <w:spacing w:before="3"/>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701"/>
        <w:gridCol w:w="1701"/>
        <w:gridCol w:w="1701"/>
        <w:gridCol w:w="1701"/>
        <w:gridCol w:w="2268"/>
      </w:tblGrid>
      <w:tr w14:paraId="26AC931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shd w:val="clear" w:color="auto" w:fill="1A5275"/>
          </w:tcPr>
          <w:p w14:paraId="47965026">
            <w:pPr>
              <w:pStyle w:val="17"/>
              <w:rPr>
                <w:sz w:val="20"/>
              </w:rPr>
            </w:pPr>
            <w:r>
              <w:rPr>
                <w:color w:val="FFFFFF"/>
                <w:spacing w:val="-5"/>
                <w:sz w:val="20"/>
              </w:rPr>
              <w:t>类别</w:t>
            </w:r>
          </w:p>
        </w:tc>
        <w:tc>
          <w:tcPr>
            <w:tcW w:w="1701" w:type="dxa"/>
            <w:shd w:val="clear" w:color="auto" w:fill="1A5275"/>
          </w:tcPr>
          <w:p w14:paraId="3E3E9B6D">
            <w:pPr>
              <w:pStyle w:val="17"/>
              <w:rPr>
                <w:sz w:val="20"/>
              </w:rPr>
            </w:pPr>
            <w:r>
              <w:rPr>
                <w:color w:val="FFFFFF"/>
                <w:spacing w:val="-4"/>
                <w:sz w:val="20"/>
              </w:rPr>
              <w:t>精确率</w:t>
            </w:r>
          </w:p>
        </w:tc>
        <w:tc>
          <w:tcPr>
            <w:tcW w:w="1701" w:type="dxa"/>
            <w:shd w:val="clear" w:color="auto" w:fill="1A5275"/>
          </w:tcPr>
          <w:p w14:paraId="0D6C4F79">
            <w:pPr>
              <w:pStyle w:val="17"/>
              <w:ind w:left="8"/>
              <w:rPr>
                <w:sz w:val="20"/>
              </w:rPr>
            </w:pPr>
            <w:r>
              <w:rPr>
                <w:color w:val="FFFFFF"/>
                <w:spacing w:val="-4"/>
                <w:sz w:val="20"/>
              </w:rPr>
              <w:t>召回率</w:t>
            </w:r>
          </w:p>
        </w:tc>
        <w:tc>
          <w:tcPr>
            <w:tcW w:w="1701" w:type="dxa"/>
            <w:shd w:val="clear" w:color="auto" w:fill="1A5275"/>
          </w:tcPr>
          <w:p w14:paraId="701FF17D">
            <w:pPr>
              <w:pStyle w:val="17"/>
              <w:ind w:left="8"/>
              <w:rPr>
                <w:sz w:val="20"/>
              </w:rPr>
            </w:pPr>
            <w:r>
              <w:rPr>
                <w:color w:val="FFFFFF"/>
                <w:w w:val="85"/>
                <w:sz w:val="20"/>
              </w:rPr>
              <w:t>F1-</w:t>
            </w:r>
            <w:r>
              <w:rPr>
                <w:color w:val="FFFFFF"/>
                <w:spacing w:val="-2"/>
                <w:w w:val="95"/>
                <w:sz w:val="20"/>
              </w:rPr>
              <w:t>Score</w:t>
            </w:r>
          </w:p>
        </w:tc>
        <w:tc>
          <w:tcPr>
            <w:tcW w:w="2268" w:type="dxa"/>
            <w:shd w:val="clear" w:color="auto" w:fill="1A5275"/>
          </w:tcPr>
          <w:p w14:paraId="3A3C4EA7">
            <w:pPr>
              <w:pStyle w:val="17"/>
              <w:ind w:right="1"/>
              <w:rPr>
                <w:sz w:val="20"/>
              </w:rPr>
            </w:pPr>
            <w:r>
              <w:rPr>
                <w:color w:val="FFFFFF"/>
                <w:spacing w:val="-4"/>
                <w:sz w:val="20"/>
              </w:rPr>
              <w:t>样本数</w:t>
            </w:r>
          </w:p>
        </w:tc>
      </w:tr>
      <w:tr w14:paraId="297D73C3">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23499D3D">
            <w:pPr>
              <w:pStyle w:val="17"/>
              <w:rPr>
                <w:sz w:val="20"/>
              </w:rPr>
            </w:pPr>
            <w:r>
              <w:rPr>
                <w:spacing w:val="-5"/>
                <w:sz w:val="20"/>
              </w:rPr>
              <w:t>裂纹</w:t>
            </w:r>
          </w:p>
        </w:tc>
        <w:tc>
          <w:tcPr>
            <w:tcW w:w="1701" w:type="dxa"/>
          </w:tcPr>
          <w:p w14:paraId="2D8C6FC6">
            <w:pPr>
              <w:pStyle w:val="17"/>
              <w:rPr>
                <w:sz w:val="20"/>
              </w:rPr>
            </w:pPr>
            <w:r>
              <w:rPr>
                <w:spacing w:val="-2"/>
                <w:sz w:val="20"/>
              </w:rPr>
              <w:t>100.00%</w:t>
            </w:r>
          </w:p>
        </w:tc>
        <w:tc>
          <w:tcPr>
            <w:tcW w:w="1701" w:type="dxa"/>
          </w:tcPr>
          <w:p w14:paraId="5ABDAA84">
            <w:pPr>
              <w:pStyle w:val="17"/>
              <w:ind w:left="8"/>
              <w:rPr>
                <w:sz w:val="20"/>
              </w:rPr>
            </w:pPr>
            <w:r>
              <w:rPr>
                <w:spacing w:val="-2"/>
                <w:sz w:val="20"/>
              </w:rPr>
              <w:t>100.00%</w:t>
            </w:r>
          </w:p>
        </w:tc>
        <w:tc>
          <w:tcPr>
            <w:tcW w:w="1701" w:type="dxa"/>
          </w:tcPr>
          <w:p w14:paraId="2A9CA630">
            <w:pPr>
              <w:pStyle w:val="17"/>
              <w:ind w:left="8"/>
              <w:rPr>
                <w:sz w:val="20"/>
              </w:rPr>
            </w:pPr>
            <w:r>
              <w:rPr>
                <w:spacing w:val="-2"/>
                <w:w w:val="95"/>
                <w:sz w:val="20"/>
              </w:rPr>
              <w:t>1.0000</w:t>
            </w:r>
          </w:p>
        </w:tc>
        <w:tc>
          <w:tcPr>
            <w:tcW w:w="2268" w:type="dxa"/>
          </w:tcPr>
          <w:p w14:paraId="1068828F">
            <w:pPr>
              <w:pStyle w:val="17"/>
              <w:ind w:right="1"/>
              <w:rPr>
                <w:sz w:val="20"/>
              </w:rPr>
            </w:pPr>
            <w:r>
              <w:rPr>
                <w:spacing w:val="-10"/>
                <w:sz w:val="20"/>
              </w:rPr>
              <w:t>4</w:t>
            </w:r>
          </w:p>
        </w:tc>
      </w:tr>
      <w:tr w14:paraId="7BFC695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1599EFD3">
            <w:pPr>
              <w:pStyle w:val="17"/>
              <w:rPr>
                <w:sz w:val="20"/>
              </w:rPr>
            </w:pPr>
            <w:r>
              <w:rPr>
                <w:spacing w:val="-5"/>
                <w:sz w:val="20"/>
              </w:rPr>
              <w:t>夹杂</w:t>
            </w:r>
          </w:p>
        </w:tc>
        <w:tc>
          <w:tcPr>
            <w:tcW w:w="1701" w:type="dxa"/>
          </w:tcPr>
          <w:p w14:paraId="64A43616">
            <w:pPr>
              <w:pStyle w:val="17"/>
              <w:rPr>
                <w:sz w:val="20"/>
              </w:rPr>
            </w:pPr>
            <w:r>
              <w:rPr>
                <w:spacing w:val="-2"/>
                <w:sz w:val="20"/>
              </w:rPr>
              <w:t>100.00%</w:t>
            </w:r>
          </w:p>
        </w:tc>
        <w:tc>
          <w:tcPr>
            <w:tcW w:w="1701" w:type="dxa"/>
          </w:tcPr>
          <w:p w14:paraId="2E3BE2C9">
            <w:pPr>
              <w:pStyle w:val="17"/>
              <w:ind w:left="8"/>
              <w:rPr>
                <w:sz w:val="20"/>
              </w:rPr>
            </w:pPr>
            <w:r>
              <w:rPr>
                <w:spacing w:val="-2"/>
                <w:sz w:val="20"/>
              </w:rPr>
              <w:t>100.00%</w:t>
            </w:r>
          </w:p>
        </w:tc>
        <w:tc>
          <w:tcPr>
            <w:tcW w:w="1701" w:type="dxa"/>
          </w:tcPr>
          <w:p w14:paraId="3EADAFFB">
            <w:pPr>
              <w:pStyle w:val="17"/>
              <w:ind w:left="8"/>
              <w:rPr>
                <w:sz w:val="20"/>
              </w:rPr>
            </w:pPr>
            <w:r>
              <w:rPr>
                <w:spacing w:val="-2"/>
                <w:w w:val="95"/>
                <w:sz w:val="20"/>
              </w:rPr>
              <w:t>1.0000</w:t>
            </w:r>
          </w:p>
        </w:tc>
        <w:tc>
          <w:tcPr>
            <w:tcW w:w="2268" w:type="dxa"/>
          </w:tcPr>
          <w:p w14:paraId="4CBFDC9F">
            <w:pPr>
              <w:pStyle w:val="17"/>
              <w:ind w:right="1"/>
              <w:rPr>
                <w:sz w:val="20"/>
              </w:rPr>
            </w:pPr>
            <w:r>
              <w:rPr>
                <w:spacing w:val="-10"/>
                <w:sz w:val="20"/>
              </w:rPr>
              <w:t>4</w:t>
            </w:r>
          </w:p>
        </w:tc>
      </w:tr>
      <w:tr w14:paraId="19B8671B">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6573593A">
            <w:pPr>
              <w:pStyle w:val="17"/>
              <w:rPr>
                <w:sz w:val="20"/>
              </w:rPr>
            </w:pPr>
            <w:r>
              <w:rPr>
                <w:spacing w:val="-5"/>
                <w:sz w:val="20"/>
              </w:rPr>
              <w:t>斑块</w:t>
            </w:r>
          </w:p>
        </w:tc>
        <w:tc>
          <w:tcPr>
            <w:tcW w:w="1701" w:type="dxa"/>
          </w:tcPr>
          <w:p w14:paraId="3ED3A3BA">
            <w:pPr>
              <w:pStyle w:val="17"/>
              <w:rPr>
                <w:sz w:val="20"/>
              </w:rPr>
            </w:pPr>
            <w:r>
              <w:rPr>
                <w:spacing w:val="-2"/>
                <w:sz w:val="20"/>
              </w:rPr>
              <w:t>100.00%</w:t>
            </w:r>
          </w:p>
        </w:tc>
        <w:tc>
          <w:tcPr>
            <w:tcW w:w="1701" w:type="dxa"/>
          </w:tcPr>
          <w:p w14:paraId="7C0B9243">
            <w:pPr>
              <w:pStyle w:val="17"/>
              <w:ind w:left="8"/>
              <w:rPr>
                <w:sz w:val="20"/>
              </w:rPr>
            </w:pPr>
            <w:r>
              <w:rPr>
                <w:spacing w:val="-2"/>
                <w:sz w:val="20"/>
              </w:rPr>
              <w:t>100.00%</w:t>
            </w:r>
          </w:p>
        </w:tc>
        <w:tc>
          <w:tcPr>
            <w:tcW w:w="1701" w:type="dxa"/>
          </w:tcPr>
          <w:p w14:paraId="3A8A9577">
            <w:pPr>
              <w:pStyle w:val="17"/>
              <w:ind w:left="8"/>
              <w:rPr>
                <w:sz w:val="20"/>
              </w:rPr>
            </w:pPr>
            <w:r>
              <w:rPr>
                <w:spacing w:val="-2"/>
                <w:w w:val="95"/>
                <w:sz w:val="20"/>
              </w:rPr>
              <w:t>1.0000</w:t>
            </w:r>
          </w:p>
        </w:tc>
        <w:tc>
          <w:tcPr>
            <w:tcW w:w="2268" w:type="dxa"/>
          </w:tcPr>
          <w:p w14:paraId="0091C25C">
            <w:pPr>
              <w:pStyle w:val="17"/>
              <w:ind w:right="1"/>
              <w:rPr>
                <w:sz w:val="20"/>
              </w:rPr>
            </w:pPr>
            <w:r>
              <w:rPr>
                <w:spacing w:val="-10"/>
                <w:sz w:val="20"/>
              </w:rPr>
              <w:t>4</w:t>
            </w:r>
          </w:p>
        </w:tc>
      </w:tr>
      <w:tr w14:paraId="0ADDE77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67A97FC4">
            <w:pPr>
              <w:pStyle w:val="17"/>
              <w:rPr>
                <w:sz w:val="20"/>
              </w:rPr>
            </w:pPr>
            <w:r>
              <w:rPr>
                <w:spacing w:val="-5"/>
                <w:sz w:val="20"/>
              </w:rPr>
              <w:t>麻点</w:t>
            </w:r>
          </w:p>
        </w:tc>
        <w:tc>
          <w:tcPr>
            <w:tcW w:w="1701" w:type="dxa"/>
          </w:tcPr>
          <w:p w14:paraId="4C613F9F">
            <w:pPr>
              <w:pStyle w:val="17"/>
              <w:rPr>
                <w:sz w:val="20"/>
              </w:rPr>
            </w:pPr>
            <w:r>
              <w:rPr>
                <w:spacing w:val="-2"/>
                <w:sz w:val="20"/>
              </w:rPr>
              <w:t>100.00%</w:t>
            </w:r>
          </w:p>
        </w:tc>
        <w:tc>
          <w:tcPr>
            <w:tcW w:w="1701" w:type="dxa"/>
          </w:tcPr>
          <w:p w14:paraId="716FDC63">
            <w:pPr>
              <w:pStyle w:val="17"/>
              <w:ind w:left="8"/>
              <w:rPr>
                <w:sz w:val="20"/>
              </w:rPr>
            </w:pPr>
            <w:r>
              <w:rPr>
                <w:spacing w:val="-2"/>
                <w:sz w:val="20"/>
              </w:rPr>
              <w:t>100.00%</w:t>
            </w:r>
          </w:p>
        </w:tc>
        <w:tc>
          <w:tcPr>
            <w:tcW w:w="1701" w:type="dxa"/>
          </w:tcPr>
          <w:p w14:paraId="1E78FC6F">
            <w:pPr>
              <w:pStyle w:val="17"/>
              <w:ind w:left="8"/>
              <w:rPr>
                <w:sz w:val="20"/>
              </w:rPr>
            </w:pPr>
            <w:r>
              <w:rPr>
                <w:spacing w:val="-2"/>
                <w:w w:val="95"/>
                <w:sz w:val="20"/>
              </w:rPr>
              <w:t>1.0000</w:t>
            </w:r>
          </w:p>
        </w:tc>
        <w:tc>
          <w:tcPr>
            <w:tcW w:w="2268" w:type="dxa"/>
          </w:tcPr>
          <w:p w14:paraId="263B2ECA">
            <w:pPr>
              <w:pStyle w:val="17"/>
              <w:ind w:right="1"/>
              <w:rPr>
                <w:sz w:val="20"/>
              </w:rPr>
            </w:pPr>
            <w:r>
              <w:rPr>
                <w:spacing w:val="-10"/>
                <w:sz w:val="20"/>
              </w:rPr>
              <w:t>6</w:t>
            </w:r>
          </w:p>
        </w:tc>
      </w:tr>
      <w:tr w14:paraId="1AE34B7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10B61BEA">
            <w:pPr>
              <w:pStyle w:val="17"/>
              <w:rPr>
                <w:sz w:val="20"/>
              </w:rPr>
            </w:pPr>
            <w:r>
              <w:rPr>
                <w:spacing w:val="-3"/>
                <w:sz w:val="20"/>
              </w:rPr>
              <w:t>氧化铁皮</w:t>
            </w:r>
          </w:p>
        </w:tc>
        <w:tc>
          <w:tcPr>
            <w:tcW w:w="1701" w:type="dxa"/>
          </w:tcPr>
          <w:p w14:paraId="1065F876">
            <w:pPr>
              <w:pStyle w:val="17"/>
              <w:rPr>
                <w:sz w:val="20"/>
              </w:rPr>
            </w:pPr>
            <w:r>
              <w:rPr>
                <w:spacing w:val="-2"/>
                <w:sz w:val="20"/>
              </w:rPr>
              <w:t>100.00%</w:t>
            </w:r>
          </w:p>
        </w:tc>
        <w:tc>
          <w:tcPr>
            <w:tcW w:w="1701" w:type="dxa"/>
          </w:tcPr>
          <w:p w14:paraId="1F2C797A">
            <w:pPr>
              <w:pStyle w:val="17"/>
              <w:ind w:left="8"/>
              <w:rPr>
                <w:sz w:val="20"/>
              </w:rPr>
            </w:pPr>
            <w:r>
              <w:rPr>
                <w:spacing w:val="-2"/>
                <w:sz w:val="20"/>
              </w:rPr>
              <w:t>100.00%</w:t>
            </w:r>
          </w:p>
        </w:tc>
        <w:tc>
          <w:tcPr>
            <w:tcW w:w="1701" w:type="dxa"/>
          </w:tcPr>
          <w:p w14:paraId="51A8F6CB">
            <w:pPr>
              <w:pStyle w:val="17"/>
              <w:ind w:left="8"/>
              <w:rPr>
                <w:sz w:val="20"/>
              </w:rPr>
            </w:pPr>
            <w:r>
              <w:rPr>
                <w:spacing w:val="-2"/>
                <w:w w:val="95"/>
                <w:sz w:val="20"/>
              </w:rPr>
              <w:t>1.0000</w:t>
            </w:r>
          </w:p>
        </w:tc>
        <w:tc>
          <w:tcPr>
            <w:tcW w:w="2268" w:type="dxa"/>
          </w:tcPr>
          <w:p w14:paraId="301176D5">
            <w:pPr>
              <w:pStyle w:val="17"/>
              <w:ind w:right="1"/>
              <w:rPr>
                <w:sz w:val="20"/>
              </w:rPr>
            </w:pPr>
            <w:r>
              <w:rPr>
                <w:spacing w:val="-10"/>
                <w:sz w:val="20"/>
              </w:rPr>
              <w:t>4</w:t>
            </w:r>
          </w:p>
        </w:tc>
      </w:tr>
      <w:tr w14:paraId="440A6FED">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60E1B30C">
            <w:pPr>
              <w:pStyle w:val="17"/>
              <w:rPr>
                <w:sz w:val="20"/>
              </w:rPr>
            </w:pPr>
            <w:r>
              <w:rPr>
                <w:spacing w:val="-5"/>
                <w:sz w:val="20"/>
              </w:rPr>
              <w:t>划痕</w:t>
            </w:r>
          </w:p>
        </w:tc>
        <w:tc>
          <w:tcPr>
            <w:tcW w:w="1701" w:type="dxa"/>
          </w:tcPr>
          <w:p w14:paraId="22F46A09">
            <w:pPr>
              <w:pStyle w:val="17"/>
              <w:rPr>
                <w:sz w:val="20"/>
              </w:rPr>
            </w:pPr>
            <w:r>
              <w:rPr>
                <w:spacing w:val="-2"/>
                <w:sz w:val="20"/>
              </w:rPr>
              <w:t>100.00%</w:t>
            </w:r>
          </w:p>
        </w:tc>
        <w:tc>
          <w:tcPr>
            <w:tcW w:w="1701" w:type="dxa"/>
          </w:tcPr>
          <w:p w14:paraId="119683BB">
            <w:pPr>
              <w:pStyle w:val="17"/>
              <w:ind w:left="8"/>
              <w:rPr>
                <w:sz w:val="20"/>
              </w:rPr>
            </w:pPr>
            <w:r>
              <w:rPr>
                <w:spacing w:val="-2"/>
                <w:sz w:val="20"/>
              </w:rPr>
              <w:t>100.00%</w:t>
            </w:r>
          </w:p>
        </w:tc>
        <w:tc>
          <w:tcPr>
            <w:tcW w:w="1701" w:type="dxa"/>
          </w:tcPr>
          <w:p w14:paraId="17678182">
            <w:pPr>
              <w:pStyle w:val="17"/>
              <w:ind w:left="8"/>
              <w:rPr>
                <w:sz w:val="20"/>
              </w:rPr>
            </w:pPr>
            <w:r>
              <w:rPr>
                <w:spacing w:val="-2"/>
                <w:w w:val="95"/>
                <w:sz w:val="20"/>
              </w:rPr>
              <w:t>1.0000</w:t>
            </w:r>
          </w:p>
        </w:tc>
        <w:tc>
          <w:tcPr>
            <w:tcW w:w="2268" w:type="dxa"/>
          </w:tcPr>
          <w:p w14:paraId="77F26596">
            <w:pPr>
              <w:pStyle w:val="17"/>
              <w:ind w:right="1"/>
              <w:rPr>
                <w:sz w:val="20"/>
              </w:rPr>
            </w:pPr>
            <w:r>
              <w:rPr>
                <w:spacing w:val="-10"/>
                <w:sz w:val="20"/>
              </w:rPr>
              <w:t>5</w:t>
            </w:r>
          </w:p>
        </w:tc>
      </w:tr>
    </w:tbl>
    <w:p w14:paraId="6755E002">
      <w:pPr>
        <w:pStyle w:val="8"/>
        <w:spacing w:before="75"/>
        <w:ind w:left="0" w:right="424"/>
        <w:jc w:val="center"/>
      </w:pPr>
      <w:r>
        <w:rPr>
          <w:color w:val="545454"/>
          <w:spacing w:val="-29"/>
        </w:rPr>
        <w:t xml:space="preserve">表 </w:t>
      </w:r>
      <w:r>
        <w:rPr>
          <w:color w:val="545454"/>
          <w:spacing w:val="-6"/>
        </w:rPr>
        <w:t>5-2</w:t>
      </w:r>
      <w:r>
        <w:rPr>
          <w:color w:val="545454"/>
          <w:spacing w:val="-14"/>
        </w:rPr>
        <w:t xml:space="preserve"> 各类别评估指标</w:t>
      </w:r>
    </w:p>
    <w:p w14:paraId="3567F769">
      <w:pPr>
        <w:pStyle w:val="9"/>
        <w:spacing w:before="47"/>
        <w:rPr>
          <w:sz w:val="20"/>
        </w:rPr>
      </w:pPr>
    </w:p>
    <w:p w14:paraId="6EFD6B00">
      <w:pPr>
        <w:pStyle w:val="7"/>
        <w:spacing w:before="0"/>
      </w:pPr>
      <w:r>
        <w:rPr>
          <w:spacing w:val="-2"/>
        </w:rPr>
        <w:t>混淆矩阵热力图：</w:t>
      </w:r>
    </w:p>
    <w:p w14:paraId="17F2BB65">
      <w:pPr>
        <w:pStyle w:val="7"/>
        <w:spacing w:after="0"/>
        <w:sectPr>
          <w:pgSz w:w="11910" w:h="16840"/>
          <w:pgMar w:top="1180" w:right="141" w:bottom="820" w:left="566" w:header="526" w:footer="635" w:gutter="0"/>
          <w:cols w:space="720" w:num="1"/>
        </w:sectPr>
      </w:pPr>
    </w:p>
    <w:p w14:paraId="50AEEB4E">
      <w:pPr>
        <w:pStyle w:val="9"/>
        <w:rPr>
          <w:sz w:val="12"/>
        </w:rPr>
      </w:pPr>
    </w:p>
    <w:p w14:paraId="4847D0EA">
      <w:pPr>
        <w:spacing w:line="240" w:lineRule="auto"/>
        <w:ind w:left="2458" w:right="0" w:firstLine="0"/>
        <w:rPr>
          <w:sz w:val="20"/>
        </w:rPr>
      </w:pPr>
      <w:r>
        <w:rPr>
          <w:sz w:val="20"/>
        </w:rPr>
        <w:drawing>
          <wp:inline distT="0" distB="0" distL="0" distR="0">
            <wp:extent cx="3781425" cy="248348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3781707" cy="2483929"/>
                    </a:xfrm>
                    <a:prstGeom prst="rect">
                      <a:avLst/>
                    </a:prstGeom>
                  </pic:spPr>
                </pic:pic>
              </a:graphicData>
            </a:graphic>
          </wp:inline>
        </w:drawing>
      </w:r>
    </w:p>
    <w:p w14:paraId="1082545C">
      <w:pPr>
        <w:pStyle w:val="8"/>
        <w:ind w:left="0" w:right="424"/>
        <w:jc w:val="center"/>
      </w:pPr>
      <w:r>
        <w:rPr>
          <w:color w:val="545454"/>
          <w:spacing w:val="-30"/>
        </w:rPr>
        <w:t xml:space="preserve">图 </w:t>
      </w:r>
      <w:r>
        <w:rPr>
          <w:color w:val="545454"/>
          <w:spacing w:val="-4"/>
        </w:rPr>
        <w:t>5-1</w:t>
      </w:r>
      <w:r>
        <w:rPr>
          <w:color w:val="545454"/>
          <w:spacing w:val="-12"/>
        </w:rPr>
        <w:t xml:space="preserve"> 测试集混淆矩阵热力图</w:t>
      </w:r>
    </w:p>
    <w:p w14:paraId="6169F6B4">
      <w:pPr>
        <w:pStyle w:val="9"/>
        <w:spacing w:before="4"/>
        <w:rPr>
          <w:sz w:val="9"/>
        </w:rPr>
      </w:pPr>
      <w:bookmarkStart w:id="31" w:name="_GoBack"/>
      <w:r>
        <w:rPr>
          <w:sz w:val="9"/>
        </w:rPr>
        <mc:AlternateContent>
          <mc:Choice Requires="wpg">
            <w:drawing>
              <wp:anchor distT="0" distB="0" distL="0" distR="0" simplePos="0" relativeHeight="251677696" behindDoc="1" locked="0" layoutInCell="1" allowOverlap="1">
                <wp:simplePos x="0" y="0"/>
                <wp:positionH relativeFrom="page">
                  <wp:posOffset>1001395</wp:posOffset>
                </wp:positionH>
                <wp:positionV relativeFrom="paragraph">
                  <wp:posOffset>91440</wp:posOffset>
                </wp:positionV>
                <wp:extent cx="5556885" cy="1066800"/>
                <wp:effectExtent l="0" t="0" r="5715" b="0"/>
                <wp:wrapTopAndBottom/>
                <wp:docPr id="34" name="Group 34"/>
                <wp:cNvGraphicFramePr/>
                <a:graphic xmlns:a="http://schemas.openxmlformats.org/drawingml/2006/main">
                  <a:graphicData uri="http://schemas.microsoft.com/office/word/2010/wordprocessingGroup">
                    <wpg:wgp>
                      <wpg:cNvGrpSpPr/>
                      <wpg:grpSpPr>
                        <a:xfrm>
                          <a:off x="0" y="0"/>
                          <a:ext cx="5556885" cy="1066800"/>
                          <a:chOff x="0" y="0"/>
                          <a:chExt cx="5556885" cy="1066800"/>
                        </a:xfrm>
                      </wpg:grpSpPr>
                      <wps:wsp>
                        <wps:cNvPr id="35" name="Graphic 35"/>
                        <wps:cNvSpPr/>
                        <wps:spPr>
                          <a:xfrm>
                            <a:off x="0" y="0"/>
                            <a:ext cx="5556885" cy="1066800"/>
                          </a:xfrm>
                          <a:custGeom>
                            <a:avLst/>
                            <a:gdLst/>
                            <a:ahLst/>
                            <a:cxnLst/>
                            <a:rect l="l" t="t" r="r" b="b"/>
                            <a:pathLst>
                              <a:path w="5556885" h="1066800">
                                <a:moveTo>
                                  <a:pt x="5556799" y="0"/>
                                </a:moveTo>
                                <a:lnTo>
                                  <a:pt x="0" y="0"/>
                                </a:lnTo>
                                <a:lnTo>
                                  <a:pt x="0" y="1066800"/>
                                </a:lnTo>
                                <a:lnTo>
                                  <a:pt x="5556799" y="1066800"/>
                                </a:lnTo>
                                <a:lnTo>
                                  <a:pt x="5556799" y="0"/>
                                </a:lnTo>
                                <a:close/>
                              </a:path>
                            </a:pathLst>
                          </a:custGeom>
                          <a:solidFill>
                            <a:srgbClr val="FDF9E6"/>
                          </a:solidFill>
                        </wps:spPr>
                        <wps:bodyPr wrap="square" lIns="0" tIns="0" rIns="0" bIns="0" rtlCol="0">
                          <a:noAutofit/>
                        </wps:bodyPr>
                      </wps:wsp>
                      <wps:wsp>
                        <wps:cNvPr id="38" name="Textbox 38"/>
                        <wps:cNvSpPr txBox="1"/>
                        <wps:spPr>
                          <a:xfrm>
                            <a:off x="0" y="0"/>
                            <a:ext cx="5556885" cy="965200"/>
                          </a:xfrm>
                          <a:prstGeom prst="rect">
                            <a:avLst/>
                          </a:prstGeom>
                          <a:solidFill>
                            <a:srgbClr val="FDF9E6"/>
                          </a:solidFill>
                        </wps:spPr>
                        <wps:txbx>
                          <w:txbxContent>
                            <w:p w14:paraId="12B8A1E8">
                              <w:pPr>
                                <w:spacing w:before="160" w:line="319" w:lineRule="auto"/>
                                <w:ind w:left="160" w:right="188" w:firstLine="0"/>
                                <w:jc w:val="left"/>
                                <w:rPr>
                                  <w:color w:val="000000"/>
                                  <w:sz w:val="20"/>
                                </w:rPr>
                              </w:pPr>
                              <w:r>
                                <w:rPr>
                                  <w:color w:val="7C6608"/>
                                  <w:spacing w:val="-2"/>
                                  <w:sz w:val="20"/>
                                </w:rPr>
                                <w:t xml:space="preserve">【提示】混淆矩阵的对角线元素表示预测正确的样本数，非对角线元素表示误分类。本项目混淆矩阵对角线全为非零、非对角线全为 </w:t>
                              </w:r>
                              <w:r>
                                <w:rPr>
                                  <w:color w:val="7C6608"/>
                                  <w:sz w:val="20"/>
                                </w:rPr>
                                <w:t>0，</w:t>
                              </w:r>
                              <w:r>
                                <w:rPr>
                                  <w:color w:val="7C6608"/>
                                  <w:spacing w:val="-10"/>
                                  <w:sz w:val="20"/>
                                </w:rPr>
                                <w:t xml:space="preserve">说明 </w:t>
                              </w:r>
                              <w:r>
                                <w:rPr>
                                  <w:color w:val="7C6608"/>
                                  <w:sz w:val="20"/>
                                </w:rPr>
                                <w:t>6</w:t>
                              </w:r>
                              <w:r>
                                <w:rPr>
                                  <w:color w:val="7C6608"/>
                                  <w:spacing w:val="-8"/>
                                  <w:sz w:val="20"/>
                                </w:rPr>
                                <w:t xml:space="preserve"> 类缺陷全部正确分类。注意：当前测试集仅 </w:t>
                              </w:r>
                              <w:r>
                                <w:rPr>
                                  <w:color w:val="7C6608"/>
                                  <w:sz w:val="20"/>
                                </w:rPr>
                                <w:t>27</w:t>
                              </w:r>
                            </w:p>
                            <w:p w14:paraId="3AF24F10">
                              <w:pPr>
                                <w:spacing w:before="0" w:line="255" w:lineRule="exact"/>
                                <w:ind w:left="160" w:right="0" w:firstLine="0"/>
                                <w:jc w:val="left"/>
                                <w:rPr>
                                  <w:color w:val="000000"/>
                                  <w:sz w:val="20"/>
                                </w:rPr>
                              </w:pPr>
                              <w:r>
                                <w:rPr>
                                  <w:color w:val="7C6608"/>
                                  <w:spacing w:val="2"/>
                                  <w:sz w:val="20"/>
                                </w:rPr>
                                <w:t>张（合成数据），</w:t>
                              </w:r>
                              <w:r>
                                <w:rPr>
                                  <w:color w:val="7C6608"/>
                                  <w:spacing w:val="-4"/>
                                  <w:sz w:val="20"/>
                                </w:rPr>
                                <w:t xml:space="preserve">如果使用真实 </w:t>
                              </w:r>
                              <w:r>
                                <w:rPr>
                                  <w:color w:val="7C6608"/>
                                  <w:spacing w:val="2"/>
                                  <w:sz w:val="20"/>
                                </w:rPr>
                                <w:t>NEU-CLS</w:t>
                              </w:r>
                              <w:r>
                                <w:rPr>
                                  <w:color w:val="7C6608"/>
                                  <w:spacing w:val="-11"/>
                                  <w:sz w:val="20"/>
                                </w:rPr>
                                <w:t xml:space="preserve"> 数据集的 </w:t>
                              </w:r>
                              <w:r>
                                <w:rPr>
                                  <w:color w:val="7C6608"/>
                                  <w:spacing w:val="-5"/>
                                  <w:sz w:val="20"/>
                                </w:rPr>
                                <w:t>270</w:t>
                              </w:r>
                            </w:p>
                            <w:p w14:paraId="6717C8FD">
                              <w:pPr>
                                <w:spacing w:before="83"/>
                                <w:ind w:left="160" w:right="0" w:firstLine="0"/>
                                <w:jc w:val="left"/>
                                <w:rPr>
                                  <w:color w:val="000000"/>
                                  <w:sz w:val="20"/>
                                </w:rPr>
                              </w:pPr>
                              <w:r>
                                <w:rPr>
                                  <w:color w:val="7C6608"/>
                                  <w:spacing w:val="-1"/>
                                  <w:sz w:val="20"/>
                                </w:rPr>
                                <w:t>张测试集，结果会更具统计意义。请根据实际测试结果替换上表数据。</w:t>
                              </w:r>
                            </w:p>
                          </w:txbxContent>
                        </wps:txbx>
                        <wps:bodyPr wrap="square" lIns="0" tIns="0" rIns="0" bIns="0" rtlCol="0">
                          <a:noAutofit/>
                        </wps:bodyPr>
                      </wps:wsp>
                    </wpg:wgp>
                  </a:graphicData>
                </a:graphic>
              </wp:anchor>
            </w:drawing>
          </mc:Choice>
          <mc:Fallback>
            <w:pict>
              <v:group id="Group 34" o:spid="_x0000_s1026" o:spt="203" style="position:absolute;left:0pt;margin-left:78.85pt;margin-top:7.2pt;height:84pt;width:437.55pt;mso-position-horizontal-relative:page;mso-wrap-distance-bottom:0pt;mso-wrap-distance-top:0pt;z-index:-251638784;mso-width-relative:page;mso-height-relative:page;" coordsize="5556885,1066800" o:gfxdata="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PP7XK2QAAAAsBAAAPAAAAAAAAAAEA&#10;IAAAACIAAABkcnMvZG93bnJldi54bWxQSwECFAAUAAAACACHTuJAzvAwl7kCAADoBwAADgAAAAAA&#10;AAABACAAAAAoAQAAZHJzL2Uyb0RvYy54bWxQSwUGAAAAAAYABgBZAQAAUwYAAAAA&#10;">
                <o:lock v:ext="edit" aspectratio="f"/>
                <v:shape id="Graphic 35" o:spid="_x0000_s1026" o:spt="100" style="position:absolute;left:0;top:0;height:1066800;width:5556885;" fillcolor="#FDF9E6" filled="t" stroked="f" coordsize="5556885,1066800" o:gfxdata="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Djab4A&#10;AADbAAAADwAAAAAAAAABACAAAAAiAAAAZHJzL2Rvd25yZXYueG1sUEsBAhQAFAAAAAgAh07iQDMv&#10;BZ47AAAAOQAAABAAAAAAAAAAAQAgAAAADQEAAGRycy9zaGFwZXhtbC54bWxQSwUGAAAAAAYABgBb&#10;AQAAtwMAAAAA&#10;" path="m5556799,0l0,0,0,1066800,5556799,1066800,5556799,0xe">
                  <v:fill on="t" focussize="0,0"/>
                  <v:stroke on="f"/>
                  <v:imagedata o:title=""/>
                  <o:lock v:ext="edit" aspectratio="f"/>
                  <v:textbox inset="0mm,0mm,0mm,0mm"/>
                </v:shape>
                <v:shape id="Textbox 38" o:spid="_x0000_s1026" o:spt="202" type="#_x0000_t202" style="position:absolute;left:0;top:0;height:965200;width:5556885;" fillcolor="#FDF9E6" filled="t" stroked="f" coordsize="21600,21600" o:gfxdata="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LOviLgAAADbAAAA&#10;DwAAAAAAAAABACAAAAAiAAAAZHJzL2Rvd25yZXYueG1sUEsBAhQAFAAAAAgAh07iQDMvBZ47AAAA&#10;OQAAABAAAAAAAAAAAQAgAAAABwEAAGRycy9zaGFwZXhtbC54bWxQSwUGAAAAAAYABgBbAQAAsQMA&#10;AAAA&#10;">
                  <v:fill on="t" focussize="0,0"/>
                  <v:stroke on="f"/>
                  <v:imagedata o:title=""/>
                  <o:lock v:ext="edit" aspectratio="f"/>
                  <v:textbox inset="0mm,0mm,0mm,0mm">
                    <w:txbxContent>
                      <w:p w14:paraId="12B8A1E8">
                        <w:pPr>
                          <w:spacing w:before="160" w:line="319" w:lineRule="auto"/>
                          <w:ind w:left="160" w:right="188" w:firstLine="0"/>
                          <w:jc w:val="left"/>
                          <w:rPr>
                            <w:color w:val="000000"/>
                            <w:sz w:val="20"/>
                          </w:rPr>
                        </w:pPr>
                        <w:r>
                          <w:rPr>
                            <w:color w:val="7C6608"/>
                            <w:spacing w:val="-2"/>
                            <w:sz w:val="20"/>
                          </w:rPr>
                          <w:t xml:space="preserve">【提示】混淆矩阵的对角线元素表示预测正确的样本数，非对角线元素表示误分类。本项目混淆矩阵对角线全为非零、非对角线全为 </w:t>
                        </w:r>
                        <w:r>
                          <w:rPr>
                            <w:color w:val="7C6608"/>
                            <w:sz w:val="20"/>
                          </w:rPr>
                          <w:t>0，</w:t>
                        </w:r>
                        <w:r>
                          <w:rPr>
                            <w:color w:val="7C6608"/>
                            <w:spacing w:val="-10"/>
                            <w:sz w:val="20"/>
                          </w:rPr>
                          <w:t xml:space="preserve">说明 </w:t>
                        </w:r>
                        <w:r>
                          <w:rPr>
                            <w:color w:val="7C6608"/>
                            <w:sz w:val="20"/>
                          </w:rPr>
                          <w:t>6</w:t>
                        </w:r>
                        <w:r>
                          <w:rPr>
                            <w:color w:val="7C6608"/>
                            <w:spacing w:val="-8"/>
                            <w:sz w:val="20"/>
                          </w:rPr>
                          <w:t xml:space="preserve"> 类缺陷全部正确分类。注意：当前测试集仅 </w:t>
                        </w:r>
                        <w:r>
                          <w:rPr>
                            <w:color w:val="7C6608"/>
                            <w:sz w:val="20"/>
                          </w:rPr>
                          <w:t>27</w:t>
                        </w:r>
                      </w:p>
                      <w:p w14:paraId="3AF24F10">
                        <w:pPr>
                          <w:spacing w:before="0" w:line="255" w:lineRule="exact"/>
                          <w:ind w:left="160" w:right="0" w:firstLine="0"/>
                          <w:jc w:val="left"/>
                          <w:rPr>
                            <w:color w:val="000000"/>
                            <w:sz w:val="20"/>
                          </w:rPr>
                        </w:pPr>
                        <w:r>
                          <w:rPr>
                            <w:color w:val="7C6608"/>
                            <w:spacing w:val="2"/>
                            <w:sz w:val="20"/>
                          </w:rPr>
                          <w:t>张（合成数据），</w:t>
                        </w:r>
                        <w:r>
                          <w:rPr>
                            <w:color w:val="7C6608"/>
                            <w:spacing w:val="-4"/>
                            <w:sz w:val="20"/>
                          </w:rPr>
                          <w:t xml:space="preserve">如果使用真实 </w:t>
                        </w:r>
                        <w:r>
                          <w:rPr>
                            <w:color w:val="7C6608"/>
                            <w:spacing w:val="2"/>
                            <w:sz w:val="20"/>
                          </w:rPr>
                          <w:t>NEU-CLS</w:t>
                        </w:r>
                        <w:r>
                          <w:rPr>
                            <w:color w:val="7C6608"/>
                            <w:spacing w:val="-11"/>
                            <w:sz w:val="20"/>
                          </w:rPr>
                          <w:t xml:space="preserve"> 数据集的 </w:t>
                        </w:r>
                        <w:r>
                          <w:rPr>
                            <w:color w:val="7C6608"/>
                            <w:spacing w:val="-5"/>
                            <w:sz w:val="20"/>
                          </w:rPr>
                          <w:t>270</w:t>
                        </w:r>
                      </w:p>
                      <w:p w14:paraId="6717C8FD">
                        <w:pPr>
                          <w:spacing w:before="83"/>
                          <w:ind w:left="160" w:right="0" w:firstLine="0"/>
                          <w:jc w:val="left"/>
                          <w:rPr>
                            <w:color w:val="000000"/>
                            <w:sz w:val="20"/>
                          </w:rPr>
                        </w:pPr>
                        <w:r>
                          <w:rPr>
                            <w:color w:val="7C6608"/>
                            <w:spacing w:val="-1"/>
                            <w:sz w:val="20"/>
                          </w:rPr>
                          <w:t>张测试集，结果会更具统计意义。请根据实际测试结果替换上表数据。</w:t>
                        </w:r>
                      </w:p>
                    </w:txbxContent>
                  </v:textbox>
                </v:shape>
                <w10:wrap type="topAndBottom"/>
              </v:group>
            </w:pict>
          </mc:Fallback>
        </mc:AlternateContent>
      </w:r>
      <w:bookmarkEnd w:id="31"/>
    </w:p>
    <w:p w14:paraId="53983245">
      <w:pPr>
        <w:pStyle w:val="3"/>
        <w:numPr>
          <w:ilvl w:val="1"/>
          <w:numId w:val="22"/>
        </w:numPr>
        <w:tabs>
          <w:tab w:val="left" w:pos="1381"/>
        </w:tabs>
        <w:spacing w:before="120" w:after="0" w:line="240" w:lineRule="auto"/>
        <w:ind w:left="1381" w:right="0" w:hanging="410"/>
        <w:jc w:val="left"/>
      </w:pPr>
      <w:bookmarkStart w:id="23" w:name="_TOC_250007"/>
      <w:bookmarkEnd w:id="23"/>
      <w:r>
        <w:rPr>
          <w:color w:val="2880B8"/>
          <w:spacing w:val="-2"/>
        </w:rPr>
        <w:t>系统集成测试</w:t>
      </w:r>
    </w:p>
    <w:p w14:paraId="07EC87CD">
      <w:pPr>
        <w:pStyle w:val="7"/>
        <w:spacing w:before="255" w:line="340" w:lineRule="auto"/>
        <w:ind w:right="1425" w:firstLine="440"/>
      </w:pPr>
      <w:r>
        <w:rPr>
          <w:spacing w:val="-2"/>
        </w:rPr>
        <w:t>系统集成测试覆盖从图片上传到历史查询的完整业务流程，确保各模块协同工作正常。</w:t>
      </w:r>
      <w:r>
        <w:rPr>
          <w:spacing w:val="-9"/>
        </w:rPr>
        <w:t xml:space="preserve">测试脚本使用 </w:t>
      </w:r>
      <w:r>
        <w:t>pytest</w:t>
      </w:r>
      <w:r>
        <w:rPr>
          <w:spacing w:val="-20"/>
        </w:rPr>
        <w:t xml:space="preserve"> 框架，包括 </w:t>
      </w:r>
      <w:r>
        <w:t>API</w:t>
      </w:r>
      <w:r>
        <w:rPr>
          <w:spacing w:val="-9"/>
        </w:rPr>
        <w:t xml:space="preserve"> 接口测试和端到端测试。</w:t>
      </w:r>
    </w:p>
    <w:p w14:paraId="1E60FE1F">
      <w:pPr>
        <w:pStyle w:val="7"/>
        <w:spacing w:before="120"/>
      </w:pPr>
      <w:r>
        <w:rPr>
          <w:spacing w:val="-2"/>
        </w:rPr>
        <w:t>测试用例设计：</w:t>
      </w:r>
    </w:p>
    <w:p w14:paraId="0A632A13">
      <w:pPr>
        <w:pStyle w:val="9"/>
        <w:spacing w:before="2"/>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020"/>
        <w:gridCol w:w="1417"/>
        <w:gridCol w:w="3118"/>
        <w:gridCol w:w="3515"/>
      </w:tblGrid>
      <w:tr w14:paraId="5D41D99C">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shd w:val="clear" w:color="auto" w:fill="1A5275"/>
          </w:tcPr>
          <w:p w14:paraId="6A43FEFD">
            <w:pPr>
              <w:pStyle w:val="17"/>
              <w:ind w:left="10"/>
              <w:rPr>
                <w:sz w:val="20"/>
              </w:rPr>
            </w:pPr>
            <w:r>
              <w:rPr>
                <w:color w:val="FFFFFF"/>
                <w:spacing w:val="-3"/>
                <w:sz w:val="20"/>
              </w:rPr>
              <w:t>测试编号</w:t>
            </w:r>
          </w:p>
        </w:tc>
        <w:tc>
          <w:tcPr>
            <w:tcW w:w="1417" w:type="dxa"/>
            <w:shd w:val="clear" w:color="auto" w:fill="1A5275"/>
          </w:tcPr>
          <w:p w14:paraId="1710A446">
            <w:pPr>
              <w:pStyle w:val="17"/>
              <w:ind w:left="11"/>
              <w:rPr>
                <w:sz w:val="20"/>
              </w:rPr>
            </w:pPr>
            <w:r>
              <w:rPr>
                <w:color w:val="FFFFFF"/>
                <w:spacing w:val="-3"/>
                <w:sz w:val="20"/>
              </w:rPr>
              <w:t>测试模块</w:t>
            </w:r>
          </w:p>
        </w:tc>
        <w:tc>
          <w:tcPr>
            <w:tcW w:w="3118" w:type="dxa"/>
            <w:shd w:val="clear" w:color="auto" w:fill="1A5275"/>
          </w:tcPr>
          <w:p w14:paraId="04D9EB71">
            <w:pPr>
              <w:pStyle w:val="17"/>
              <w:ind w:left="11"/>
              <w:rPr>
                <w:sz w:val="20"/>
              </w:rPr>
            </w:pPr>
            <w:r>
              <w:rPr>
                <w:color w:val="FFFFFF"/>
                <w:spacing w:val="-3"/>
                <w:sz w:val="20"/>
              </w:rPr>
              <w:t>测试内容</w:t>
            </w:r>
          </w:p>
        </w:tc>
        <w:tc>
          <w:tcPr>
            <w:tcW w:w="3515" w:type="dxa"/>
            <w:shd w:val="clear" w:color="auto" w:fill="1A5275"/>
          </w:tcPr>
          <w:p w14:paraId="19033CEF">
            <w:pPr>
              <w:pStyle w:val="17"/>
              <w:ind w:left="11"/>
              <w:rPr>
                <w:sz w:val="20"/>
              </w:rPr>
            </w:pPr>
            <w:r>
              <w:rPr>
                <w:color w:val="FFFFFF"/>
                <w:spacing w:val="-3"/>
                <w:sz w:val="20"/>
              </w:rPr>
              <w:t>预期结果</w:t>
            </w:r>
          </w:p>
        </w:tc>
      </w:tr>
      <w:tr w14:paraId="4EC10B85">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69" w:hRule="atLeast"/>
        </w:trPr>
        <w:tc>
          <w:tcPr>
            <w:tcW w:w="1020" w:type="dxa"/>
          </w:tcPr>
          <w:p w14:paraId="4C985AAB">
            <w:pPr>
              <w:pStyle w:val="17"/>
              <w:ind w:left="10"/>
              <w:rPr>
                <w:sz w:val="20"/>
              </w:rPr>
            </w:pPr>
            <w:r>
              <w:rPr>
                <w:spacing w:val="-5"/>
                <w:sz w:val="20"/>
              </w:rPr>
              <w:t>T01</w:t>
            </w:r>
          </w:p>
        </w:tc>
        <w:tc>
          <w:tcPr>
            <w:tcW w:w="1417" w:type="dxa"/>
          </w:tcPr>
          <w:p w14:paraId="3DF4AAAF">
            <w:pPr>
              <w:pStyle w:val="17"/>
              <w:ind w:left="11"/>
              <w:rPr>
                <w:sz w:val="20"/>
              </w:rPr>
            </w:pPr>
            <w:r>
              <w:rPr>
                <w:spacing w:val="-3"/>
                <w:sz w:val="20"/>
              </w:rPr>
              <w:t>模型推理</w:t>
            </w:r>
          </w:p>
        </w:tc>
        <w:tc>
          <w:tcPr>
            <w:tcW w:w="3118" w:type="dxa"/>
          </w:tcPr>
          <w:p w14:paraId="78D07946">
            <w:pPr>
              <w:pStyle w:val="17"/>
              <w:ind w:left="11"/>
              <w:rPr>
                <w:sz w:val="20"/>
              </w:rPr>
            </w:pPr>
            <w:r>
              <w:rPr>
                <w:spacing w:val="-6"/>
                <w:sz w:val="20"/>
              </w:rPr>
              <w:t xml:space="preserve">输入有效图片，调用 </w:t>
            </w:r>
            <w:r>
              <w:rPr>
                <w:spacing w:val="-2"/>
                <w:sz w:val="20"/>
              </w:rPr>
              <w:t>predict()</w:t>
            </w:r>
          </w:p>
        </w:tc>
        <w:tc>
          <w:tcPr>
            <w:tcW w:w="3515" w:type="dxa"/>
          </w:tcPr>
          <w:p w14:paraId="5423D74E">
            <w:pPr>
              <w:pStyle w:val="17"/>
              <w:ind w:left="11"/>
              <w:rPr>
                <w:sz w:val="20"/>
              </w:rPr>
            </w:pPr>
            <w:r>
              <w:rPr>
                <w:spacing w:val="-21"/>
                <w:sz w:val="20"/>
              </w:rPr>
              <w:t xml:space="preserve">返回 </w:t>
            </w:r>
            <w:r>
              <w:rPr>
                <w:spacing w:val="-4"/>
                <w:sz w:val="20"/>
              </w:rPr>
              <w:t>6</w:t>
            </w:r>
            <w:r>
              <w:rPr>
                <w:spacing w:val="-19"/>
                <w:sz w:val="20"/>
              </w:rPr>
              <w:t xml:space="preserve"> 类概率，和为 </w:t>
            </w:r>
            <w:r>
              <w:rPr>
                <w:spacing w:val="-4"/>
                <w:sz w:val="20"/>
              </w:rPr>
              <w:t>1，</w:t>
            </w:r>
            <w:r>
              <w:rPr>
                <w:spacing w:val="-14"/>
                <w:sz w:val="20"/>
              </w:rPr>
              <w:t xml:space="preserve">置信度在 </w:t>
            </w:r>
            <w:r>
              <w:rPr>
                <w:spacing w:val="-4"/>
                <w:sz w:val="20"/>
              </w:rPr>
              <w:t>0-</w:t>
            </w:r>
            <w:r>
              <w:rPr>
                <w:spacing w:val="-10"/>
                <w:sz w:val="20"/>
              </w:rPr>
              <w:t>1</w:t>
            </w:r>
          </w:p>
        </w:tc>
      </w:tr>
      <w:tr w14:paraId="727E5CC6">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40AF5CDC">
            <w:pPr>
              <w:pStyle w:val="17"/>
              <w:ind w:left="10"/>
              <w:rPr>
                <w:sz w:val="20"/>
              </w:rPr>
            </w:pPr>
            <w:r>
              <w:rPr>
                <w:spacing w:val="-5"/>
                <w:sz w:val="20"/>
              </w:rPr>
              <w:t>T02</w:t>
            </w:r>
          </w:p>
        </w:tc>
        <w:tc>
          <w:tcPr>
            <w:tcW w:w="1417" w:type="dxa"/>
          </w:tcPr>
          <w:p w14:paraId="5C7BCE08">
            <w:pPr>
              <w:pStyle w:val="17"/>
              <w:ind w:left="11"/>
              <w:rPr>
                <w:sz w:val="20"/>
              </w:rPr>
            </w:pPr>
            <w:r>
              <w:rPr>
                <w:spacing w:val="-3"/>
                <w:sz w:val="20"/>
              </w:rPr>
              <w:t>模型推理</w:t>
            </w:r>
          </w:p>
        </w:tc>
        <w:tc>
          <w:tcPr>
            <w:tcW w:w="3118" w:type="dxa"/>
          </w:tcPr>
          <w:p w14:paraId="1EEE60A1">
            <w:pPr>
              <w:pStyle w:val="17"/>
              <w:ind w:left="11"/>
              <w:rPr>
                <w:sz w:val="20"/>
              </w:rPr>
            </w:pPr>
            <w:r>
              <w:rPr>
                <w:spacing w:val="-1"/>
                <w:sz w:val="20"/>
              </w:rPr>
              <w:t>输入不存在的图片路径</w:t>
            </w:r>
          </w:p>
        </w:tc>
        <w:tc>
          <w:tcPr>
            <w:tcW w:w="3515" w:type="dxa"/>
          </w:tcPr>
          <w:p w14:paraId="48AD4CF1">
            <w:pPr>
              <w:pStyle w:val="17"/>
              <w:ind w:left="11"/>
              <w:rPr>
                <w:sz w:val="20"/>
              </w:rPr>
            </w:pPr>
            <w:r>
              <w:rPr>
                <w:spacing w:val="-7"/>
                <w:w w:val="90"/>
                <w:sz w:val="20"/>
              </w:rPr>
              <w:t xml:space="preserve">抛出 </w:t>
            </w:r>
            <w:r>
              <w:rPr>
                <w:w w:val="90"/>
                <w:sz w:val="20"/>
              </w:rPr>
              <w:t>FileNotFoundError</w:t>
            </w:r>
            <w:r>
              <w:rPr>
                <w:spacing w:val="-10"/>
                <w:w w:val="90"/>
                <w:sz w:val="20"/>
              </w:rPr>
              <w:t xml:space="preserve"> 异常</w:t>
            </w:r>
          </w:p>
        </w:tc>
      </w:tr>
      <w:tr w14:paraId="0B953BF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34753FF2">
            <w:pPr>
              <w:pStyle w:val="17"/>
              <w:ind w:left="10"/>
              <w:rPr>
                <w:sz w:val="20"/>
              </w:rPr>
            </w:pPr>
            <w:r>
              <w:rPr>
                <w:spacing w:val="-5"/>
                <w:sz w:val="20"/>
              </w:rPr>
              <w:t>T03</w:t>
            </w:r>
          </w:p>
        </w:tc>
        <w:tc>
          <w:tcPr>
            <w:tcW w:w="1417" w:type="dxa"/>
          </w:tcPr>
          <w:p w14:paraId="24948E10">
            <w:pPr>
              <w:pStyle w:val="17"/>
              <w:ind w:left="11"/>
              <w:rPr>
                <w:sz w:val="20"/>
              </w:rPr>
            </w:pPr>
            <w:r>
              <w:rPr>
                <w:sz w:val="20"/>
              </w:rPr>
              <w:t>API</w:t>
            </w:r>
            <w:r>
              <w:rPr>
                <w:spacing w:val="-20"/>
                <w:sz w:val="20"/>
              </w:rPr>
              <w:t xml:space="preserve"> 接口</w:t>
            </w:r>
          </w:p>
        </w:tc>
        <w:tc>
          <w:tcPr>
            <w:tcW w:w="3118" w:type="dxa"/>
          </w:tcPr>
          <w:p w14:paraId="35819F18">
            <w:pPr>
              <w:pStyle w:val="17"/>
              <w:ind w:left="11"/>
              <w:rPr>
                <w:sz w:val="20"/>
              </w:rPr>
            </w:pPr>
            <w:r>
              <w:rPr>
                <w:w w:val="90"/>
                <w:sz w:val="20"/>
              </w:rPr>
              <w:t>POST</w:t>
            </w:r>
            <w:r>
              <w:rPr>
                <w:spacing w:val="-18"/>
                <w:w w:val="90"/>
                <w:sz w:val="20"/>
              </w:rPr>
              <w:t xml:space="preserve"> </w:t>
            </w:r>
            <w:r>
              <w:rPr>
                <w:w w:val="90"/>
                <w:sz w:val="20"/>
              </w:rPr>
              <w:t>/api/detect</w:t>
            </w:r>
            <w:r>
              <w:rPr>
                <w:spacing w:val="-6"/>
                <w:w w:val="90"/>
                <w:sz w:val="20"/>
              </w:rPr>
              <w:t xml:space="preserve"> 上传有效图片</w:t>
            </w:r>
          </w:p>
        </w:tc>
        <w:tc>
          <w:tcPr>
            <w:tcW w:w="3515" w:type="dxa"/>
          </w:tcPr>
          <w:p w14:paraId="2A1A9404">
            <w:pPr>
              <w:pStyle w:val="17"/>
              <w:ind w:left="11"/>
              <w:rPr>
                <w:sz w:val="20"/>
              </w:rPr>
            </w:pPr>
            <w:r>
              <w:rPr>
                <w:spacing w:val="-14"/>
                <w:sz w:val="20"/>
              </w:rPr>
              <w:t xml:space="preserve">返回 </w:t>
            </w:r>
            <w:r>
              <w:rPr>
                <w:sz w:val="20"/>
              </w:rPr>
              <w:t>200，JSON</w:t>
            </w:r>
            <w:r>
              <w:rPr>
                <w:spacing w:val="-8"/>
                <w:sz w:val="20"/>
              </w:rPr>
              <w:t xml:space="preserve"> 含预测类别和置信度</w:t>
            </w:r>
          </w:p>
        </w:tc>
      </w:tr>
      <w:tr w14:paraId="7CC1FB72">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2EDDB857">
            <w:pPr>
              <w:pStyle w:val="17"/>
              <w:ind w:left="10"/>
              <w:rPr>
                <w:sz w:val="20"/>
              </w:rPr>
            </w:pPr>
            <w:r>
              <w:rPr>
                <w:spacing w:val="-5"/>
                <w:sz w:val="20"/>
              </w:rPr>
              <w:t>T04</w:t>
            </w:r>
          </w:p>
        </w:tc>
        <w:tc>
          <w:tcPr>
            <w:tcW w:w="1417" w:type="dxa"/>
          </w:tcPr>
          <w:p w14:paraId="1CAEDD6A">
            <w:pPr>
              <w:pStyle w:val="17"/>
              <w:ind w:left="11"/>
              <w:rPr>
                <w:sz w:val="20"/>
              </w:rPr>
            </w:pPr>
            <w:r>
              <w:rPr>
                <w:sz w:val="20"/>
              </w:rPr>
              <w:t>API</w:t>
            </w:r>
            <w:r>
              <w:rPr>
                <w:spacing w:val="-20"/>
                <w:sz w:val="20"/>
              </w:rPr>
              <w:t xml:space="preserve"> 接口</w:t>
            </w:r>
          </w:p>
        </w:tc>
        <w:tc>
          <w:tcPr>
            <w:tcW w:w="3118" w:type="dxa"/>
          </w:tcPr>
          <w:p w14:paraId="562133C4">
            <w:pPr>
              <w:pStyle w:val="17"/>
              <w:ind w:left="11"/>
              <w:rPr>
                <w:sz w:val="20"/>
              </w:rPr>
            </w:pPr>
            <w:r>
              <w:rPr>
                <w:w w:val="90"/>
                <w:sz w:val="20"/>
              </w:rPr>
              <w:t>POST</w:t>
            </w:r>
            <w:r>
              <w:rPr>
                <w:spacing w:val="-28"/>
                <w:w w:val="90"/>
                <w:sz w:val="20"/>
              </w:rPr>
              <w:t xml:space="preserve"> </w:t>
            </w:r>
            <w:r>
              <w:rPr>
                <w:w w:val="90"/>
                <w:sz w:val="20"/>
              </w:rPr>
              <w:t>/api/detect</w:t>
            </w:r>
            <w:r>
              <w:rPr>
                <w:spacing w:val="-8"/>
                <w:w w:val="90"/>
                <w:sz w:val="20"/>
              </w:rPr>
              <w:t xml:space="preserve"> 不上传文件</w:t>
            </w:r>
          </w:p>
        </w:tc>
        <w:tc>
          <w:tcPr>
            <w:tcW w:w="3515" w:type="dxa"/>
          </w:tcPr>
          <w:p w14:paraId="53414CC2">
            <w:pPr>
              <w:pStyle w:val="17"/>
              <w:ind w:left="11"/>
              <w:rPr>
                <w:sz w:val="20"/>
              </w:rPr>
            </w:pPr>
            <w:r>
              <w:rPr>
                <w:spacing w:val="-21"/>
                <w:sz w:val="20"/>
              </w:rPr>
              <w:t xml:space="preserve">返回 </w:t>
            </w:r>
            <w:r>
              <w:rPr>
                <w:spacing w:val="-4"/>
                <w:sz w:val="20"/>
              </w:rPr>
              <w:t>400</w:t>
            </w:r>
            <w:r>
              <w:rPr>
                <w:spacing w:val="-17"/>
                <w:sz w:val="20"/>
              </w:rPr>
              <w:t xml:space="preserve"> 错误提示</w:t>
            </w:r>
          </w:p>
        </w:tc>
      </w:tr>
      <w:tr w14:paraId="69ED5463">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453AC103">
            <w:pPr>
              <w:pStyle w:val="17"/>
              <w:ind w:left="10"/>
              <w:rPr>
                <w:sz w:val="20"/>
              </w:rPr>
            </w:pPr>
            <w:r>
              <w:rPr>
                <w:spacing w:val="-5"/>
                <w:sz w:val="20"/>
              </w:rPr>
              <w:t>T05</w:t>
            </w:r>
          </w:p>
        </w:tc>
        <w:tc>
          <w:tcPr>
            <w:tcW w:w="1417" w:type="dxa"/>
          </w:tcPr>
          <w:p w14:paraId="7B16D7F2">
            <w:pPr>
              <w:pStyle w:val="17"/>
              <w:ind w:left="11"/>
              <w:rPr>
                <w:sz w:val="20"/>
              </w:rPr>
            </w:pPr>
            <w:r>
              <w:rPr>
                <w:sz w:val="20"/>
              </w:rPr>
              <w:t>API</w:t>
            </w:r>
            <w:r>
              <w:rPr>
                <w:spacing w:val="-20"/>
                <w:sz w:val="20"/>
              </w:rPr>
              <w:t xml:space="preserve"> 接口</w:t>
            </w:r>
          </w:p>
        </w:tc>
        <w:tc>
          <w:tcPr>
            <w:tcW w:w="3118" w:type="dxa"/>
          </w:tcPr>
          <w:p w14:paraId="46D9BAC5">
            <w:pPr>
              <w:pStyle w:val="17"/>
              <w:ind w:left="11"/>
              <w:rPr>
                <w:sz w:val="20"/>
              </w:rPr>
            </w:pPr>
            <w:r>
              <w:rPr>
                <w:w w:val="90"/>
                <w:sz w:val="20"/>
              </w:rPr>
              <w:t>POST</w:t>
            </w:r>
            <w:r>
              <w:rPr>
                <w:spacing w:val="-18"/>
                <w:w w:val="90"/>
                <w:sz w:val="20"/>
              </w:rPr>
              <w:t xml:space="preserve"> </w:t>
            </w:r>
            <w:r>
              <w:rPr>
                <w:w w:val="90"/>
                <w:sz w:val="20"/>
              </w:rPr>
              <w:t>/api/detect</w:t>
            </w:r>
            <w:r>
              <w:rPr>
                <w:spacing w:val="-6"/>
                <w:w w:val="90"/>
                <w:sz w:val="20"/>
              </w:rPr>
              <w:t xml:space="preserve"> 上传超大文件</w:t>
            </w:r>
          </w:p>
        </w:tc>
        <w:tc>
          <w:tcPr>
            <w:tcW w:w="3515" w:type="dxa"/>
          </w:tcPr>
          <w:p w14:paraId="1D305B2F">
            <w:pPr>
              <w:pStyle w:val="17"/>
              <w:ind w:left="11"/>
              <w:rPr>
                <w:sz w:val="20"/>
              </w:rPr>
            </w:pPr>
            <w:r>
              <w:rPr>
                <w:spacing w:val="-22"/>
                <w:sz w:val="20"/>
              </w:rPr>
              <w:t xml:space="preserve">返回 </w:t>
            </w:r>
            <w:r>
              <w:rPr>
                <w:spacing w:val="-2"/>
                <w:sz w:val="20"/>
              </w:rPr>
              <w:t>413</w:t>
            </w:r>
            <w:r>
              <w:rPr>
                <w:spacing w:val="-11"/>
                <w:sz w:val="20"/>
              </w:rPr>
              <w:t xml:space="preserve"> 或文件大小限制提示</w:t>
            </w:r>
          </w:p>
        </w:tc>
      </w:tr>
      <w:tr w14:paraId="2B398175">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4E7D0913">
            <w:pPr>
              <w:pStyle w:val="17"/>
              <w:ind w:left="10"/>
              <w:rPr>
                <w:sz w:val="20"/>
              </w:rPr>
            </w:pPr>
            <w:r>
              <w:rPr>
                <w:spacing w:val="-5"/>
                <w:sz w:val="20"/>
              </w:rPr>
              <w:t>T06</w:t>
            </w:r>
          </w:p>
        </w:tc>
        <w:tc>
          <w:tcPr>
            <w:tcW w:w="1417" w:type="dxa"/>
          </w:tcPr>
          <w:p w14:paraId="0DF42185">
            <w:pPr>
              <w:pStyle w:val="17"/>
              <w:ind w:left="11"/>
              <w:rPr>
                <w:sz w:val="20"/>
              </w:rPr>
            </w:pPr>
            <w:r>
              <w:rPr>
                <w:spacing w:val="-4"/>
                <w:sz w:val="20"/>
              </w:rPr>
              <w:t>数据库</w:t>
            </w:r>
          </w:p>
        </w:tc>
        <w:tc>
          <w:tcPr>
            <w:tcW w:w="3118" w:type="dxa"/>
          </w:tcPr>
          <w:p w14:paraId="53C01539">
            <w:pPr>
              <w:pStyle w:val="17"/>
              <w:ind w:left="11"/>
              <w:rPr>
                <w:sz w:val="20"/>
              </w:rPr>
            </w:pPr>
            <w:r>
              <w:rPr>
                <w:spacing w:val="-2"/>
                <w:sz w:val="20"/>
              </w:rPr>
              <w:t>检测后查询历史记录</w:t>
            </w:r>
          </w:p>
        </w:tc>
        <w:tc>
          <w:tcPr>
            <w:tcW w:w="3515" w:type="dxa"/>
          </w:tcPr>
          <w:p w14:paraId="62984A2B">
            <w:pPr>
              <w:pStyle w:val="17"/>
              <w:ind w:left="11"/>
              <w:rPr>
                <w:sz w:val="20"/>
              </w:rPr>
            </w:pPr>
            <w:r>
              <w:rPr>
                <w:spacing w:val="-1"/>
                <w:sz w:val="20"/>
              </w:rPr>
              <w:t>新记录已写入，字段完整</w:t>
            </w:r>
          </w:p>
        </w:tc>
      </w:tr>
      <w:tr w14:paraId="73DFC958">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550C227E">
            <w:pPr>
              <w:pStyle w:val="17"/>
              <w:ind w:left="10"/>
              <w:rPr>
                <w:sz w:val="20"/>
              </w:rPr>
            </w:pPr>
            <w:r>
              <w:rPr>
                <w:spacing w:val="-5"/>
                <w:sz w:val="20"/>
              </w:rPr>
              <w:t>T07</w:t>
            </w:r>
          </w:p>
        </w:tc>
        <w:tc>
          <w:tcPr>
            <w:tcW w:w="1417" w:type="dxa"/>
          </w:tcPr>
          <w:p w14:paraId="5C5AD4AD">
            <w:pPr>
              <w:pStyle w:val="17"/>
              <w:ind w:left="11"/>
              <w:rPr>
                <w:sz w:val="20"/>
              </w:rPr>
            </w:pPr>
            <w:r>
              <w:rPr>
                <w:sz w:val="20"/>
              </w:rPr>
              <w:t>API</w:t>
            </w:r>
            <w:r>
              <w:rPr>
                <w:spacing w:val="-20"/>
                <w:sz w:val="20"/>
              </w:rPr>
              <w:t xml:space="preserve"> 接口</w:t>
            </w:r>
          </w:p>
        </w:tc>
        <w:tc>
          <w:tcPr>
            <w:tcW w:w="3118" w:type="dxa"/>
          </w:tcPr>
          <w:p w14:paraId="141D6DB2">
            <w:pPr>
              <w:pStyle w:val="17"/>
              <w:ind w:left="11"/>
              <w:rPr>
                <w:sz w:val="20"/>
              </w:rPr>
            </w:pPr>
            <w:r>
              <w:rPr>
                <w:w w:val="85"/>
                <w:sz w:val="20"/>
              </w:rPr>
              <w:t>GET</w:t>
            </w:r>
            <w:r>
              <w:rPr>
                <w:spacing w:val="-13"/>
                <w:sz w:val="20"/>
              </w:rPr>
              <w:t xml:space="preserve"> </w:t>
            </w:r>
            <w:r>
              <w:rPr>
                <w:w w:val="85"/>
                <w:sz w:val="20"/>
              </w:rPr>
              <w:t>/api/history</w:t>
            </w:r>
            <w:r>
              <w:rPr>
                <w:spacing w:val="-12"/>
                <w:sz w:val="20"/>
              </w:rPr>
              <w:t xml:space="preserve"> </w:t>
            </w:r>
            <w:r>
              <w:rPr>
                <w:spacing w:val="-3"/>
                <w:w w:val="85"/>
                <w:sz w:val="20"/>
              </w:rPr>
              <w:t>分页查询</w:t>
            </w:r>
          </w:p>
        </w:tc>
        <w:tc>
          <w:tcPr>
            <w:tcW w:w="3515" w:type="dxa"/>
          </w:tcPr>
          <w:p w14:paraId="6BAB1FC0">
            <w:pPr>
              <w:pStyle w:val="17"/>
              <w:ind w:left="11"/>
              <w:rPr>
                <w:sz w:val="20"/>
              </w:rPr>
            </w:pPr>
            <w:r>
              <w:rPr>
                <w:spacing w:val="-1"/>
                <w:sz w:val="20"/>
              </w:rPr>
              <w:t>返回指定页数的记录列表</w:t>
            </w:r>
          </w:p>
        </w:tc>
      </w:tr>
      <w:tr w14:paraId="1AD2CBCE">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020" w:type="dxa"/>
          </w:tcPr>
          <w:p w14:paraId="3AC211A2">
            <w:pPr>
              <w:pStyle w:val="17"/>
              <w:ind w:left="10"/>
              <w:rPr>
                <w:sz w:val="20"/>
              </w:rPr>
            </w:pPr>
            <w:r>
              <w:rPr>
                <w:spacing w:val="-5"/>
                <w:sz w:val="20"/>
              </w:rPr>
              <w:t>T08</w:t>
            </w:r>
          </w:p>
        </w:tc>
        <w:tc>
          <w:tcPr>
            <w:tcW w:w="1417" w:type="dxa"/>
          </w:tcPr>
          <w:p w14:paraId="72E4DFEF">
            <w:pPr>
              <w:pStyle w:val="17"/>
              <w:ind w:left="11"/>
              <w:rPr>
                <w:sz w:val="20"/>
              </w:rPr>
            </w:pPr>
            <w:r>
              <w:rPr>
                <w:spacing w:val="-4"/>
                <w:sz w:val="20"/>
              </w:rPr>
              <w:t>端到端</w:t>
            </w:r>
          </w:p>
        </w:tc>
        <w:tc>
          <w:tcPr>
            <w:tcW w:w="3118" w:type="dxa"/>
          </w:tcPr>
          <w:p w14:paraId="207740EC">
            <w:pPr>
              <w:pStyle w:val="17"/>
              <w:ind w:left="11"/>
              <w:rPr>
                <w:sz w:val="20"/>
              </w:rPr>
            </w:pPr>
            <w:r>
              <w:rPr>
                <w:spacing w:val="-1"/>
                <w:sz w:val="20"/>
              </w:rPr>
              <w:t>上传→检测→存库→查询全流程</w:t>
            </w:r>
          </w:p>
        </w:tc>
        <w:tc>
          <w:tcPr>
            <w:tcW w:w="3515" w:type="dxa"/>
          </w:tcPr>
          <w:p w14:paraId="2DB1AB0E">
            <w:pPr>
              <w:pStyle w:val="17"/>
              <w:ind w:left="11"/>
              <w:rPr>
                <w:sz w:val="20"/>
              </w:rPr>
            </w:pPr>
            <w:r>
              <w:rPr>
                <w:spacing w:val="-1"/>
                <w:sz w:val="20"/>
              </w:rPr>
              <w:t>全流程无报错，数据一致</w:t>
            </w:r>
          </w:p>
        </w:tc>
      </w:tr>
    </w:tbl>
    <w:p w14:paraId="123E57DA">
      <w:pPr>
        <w:pStyle w:val="17"/>
        <w:spacing w:after="0"/>
        <w:rPr>
          <w:sz w:val="20"/>
        </w:rPr>
        <w:sectPr>
          <w:pgSz w:w="11910" w:h="16840"/>
          <w:pgMar w:top="1180" w:right="141" w:bottom="820" w:left="566" w:header="526" w:footer="635" w:gutter="0"/>
          <w:cols w:space="720" w:num="1"/>
        </w:sectPr>
      </w:pPr>
    </w:p>
    <w:p w14:paraId="119A7FAF">
      <w:pPr>
        <w:pStyle w:val="8"/>
        <w:spacing w:before="64"/>
        <w:ind w:left="0" w:right="424"/>
        <w:jc w:val="center"/>
      </w:pPr>
      <w:r>
        <w:rPr>
          <w:color w:val="545454"/>
          <w:spacing w:val="-31"/>
        </w:rPr>
        <w:t xml:space="preserve">表 </w:t>
      </w:r>
      <w:r>
        <w:rPr>
          <w:color w:val="545454"/>
          <w:spacing w:val="-6"/>
        </w:rPr>
        <w:t>5-3</w:t>
      </w:r>
      <w:r>
        <w:rPr>
          <w:color w:val="545454"/>
          <w:spacing w:val="-15"/>
        </w:rPr>
        <w:t xml:space="preserve"> 集成测试用例</w:t>
      </w:r>
    </w:p>
    <w:p w14:paraId="77423A20">
      <w:pPr>
        <w:pStyle w:val="9"/>
        <w:spacing w:before="22"/>
        <w:rPr>
          <w:sz w:val="22"/>
        </w:rPr>
      </w:pPr>
    </w:p>
    <w:p w14:paraId="2261FB3E">
      <w:pPr>
        <w:pStyle w:val="7"/>
        <w:spacing w:before="0"/>
      </w:pPr>
      <w:r>
        <w:rPr>
          <w:w w:val="90"/>
        </w:rPr>
        <w:t>API</w:t>
      </w:r>
      <w:r>
        <w:rPr>
          <w:spacing w:val="-9"/>
        </w:rPr>
        <w:t xml:space="preserve"> </w:t>
      </w:r>
      <w:r>
        <w:rPr>
          <w:w w:val="90"/>
        </w:rPr>
        <w:t>测试核心代码</w:t>
      </w:r>
      <w:r>
        <w:rPr>
          <w:spacing w:val="-2"/>
          <w:w w:val="90"/>
        </w:rPr>
        <w:t>（test_api.py）：</w:t>
      </w:r>
    </w:p>
    <w:p w14:paraId="6D041821">
      <w:pPr>
        <w:pStyle w:val="8"/>
        <w:spacing w:before="278"/>
        <w:ind w:left="971"/>
      </w:pPr>
      <w:r>
        <w:rPr>
          <w:color w:val="1A5275"/>
          <w:spacing w:val="-21"/>
        </w:rPr>
        <w:t xml:space="preserve">代码 </w:t>
      </w:r>
      <w:r>
        <w:rPr>
          <w:color w:val="1A5275"/>
          <w:spacing w:val="-4"/>
        </w:rPr>
        <w:t>5-1</w:t>
      </w:r>
      <w:r>
        <w:rPr>
          <w:color w:val="1A5275"/>
          <w:spacing w:val="-53"/>
        </w:rPr>
        <w:t xml:space="preserve"> </w:t>
      </w:r>
      <w:r>
        <w:rPr>
          <w:color w:val="1A5275"/>
          <w:spacing w:val="-4"/>
        </w:rPr>
        <w:t>API</w:t>
      </w:r>
      <w:r>
        <w:rPr>
          <w:color w:val="1A5275"/>
          <w:spacing w:val="-13"/>
        </w:rPr>
        <w:t xml:space="preserve"> 接口测试代码</w:t>
      </w:r>
    </w:p>
    <w:p w14:paraId="64E53C4A">
      <w:pPr>
        <w:pStyle w:val="9"/>
        <w:spacing w:before="144" w:line="312" w:lineRule="auto"/>
        <w:ind w:left="1171" w:right="9081"/>
      </w:pPr>
      <w:r>
        <w:rPr>
          <w:color w:val="2B3D4F"/>
          <w:spacing w:val="-2"/>
          <w:w w:val="85"/>
        </w:rPr>
        <w:t>import</w:t>
      </w:r>
      <w:r>
        <w:rPr>
          <w:color w:val="2B3D4F"/>
          <w:spacing w:val="-40"/>
          <w:w w:val="85"/>
        </w:rPr>
        <w:t xml:space="preserve"> </w:t>
      </w:r>
      <w:r>
        <w:rPr>
          <w:color w:val="2B3D4F"/>
          <w:spacing w:val="-2"/>
          <w:w w:val="85"/>
        </w:rPr>
        <w:t xml:space="preserve">pytest </w:t>
      </w:r>
      <w:r>
        <w:rPr>
          <w:color w:val="2B3D4F"/>
          <w:w w:val="95"/>
        </w:rPr>
        <w:t>import</w:t>
      </w:r>
      <w:r>
        <w:rPr>
          <w:color w:val="2B3D4F"/>
          <w:spacing w:val="-49"/>
          <w:w w:val="95"/>
        </w:rPr>
        <w:t xml:space="preserve"> </w:t>
      </w:r>
      <w:r>
        <w:rPr>
          <w:color w:val="2B3D4F"/>
          <w:w w:val="95"/>
        </w:rPr>
        <w:t>io</w:t>
      </w:r>
    </w:p>
    <w:p w14:paraId="4B60C8AA">
      <w:pPr>
        <w:pStyle w:val="9"/>
        <w:spacing w:before="1"/>
        <w:ind w:left="1171"/>
      </w:pPr>
      <w:r>
        <w:rPr>
          <w:color w:val="2B3D4F"/>
          <w:w w:val="90"/>
        </w:rPr>
        <w:t>from</w:t>
      </w:r>
      <w:r>
        <w:rPr>
          <w:color w:val="2B3D4F"/>
          <w:spacing w:val="-34"/>
          <w:w w:val="90"/>
        </w:rPr>
        <w:t xml:space="preserve"> </w:t>
      </w:r>
      <w:r>
        <w:rPr>
          <w:color w:val="2B3D4F"/>
          <w:w w:val="90"/>
        </w:rPr>
        <w:t>app</w:t>
      </w:r>
      <w:r>
        <w:rPr>
          <w:color w:val="2B3D4F"/>
          <w:spacing w:val="-33"/>
          <w:w w:val="90"/>
        </w:rPr>
        <w:t xml:space="preserve"> </w:t>
      </w:r>
      <w:r>
        <w:rPr>
          <w:color w:val="2B3D4F"/>
          <w:w w:val="90"/>
        </w:rPr>
        <w:t>import</w:t>
      </w:r>
      <w:r>
        <w:rPr>
          <w:color w:val="2B3D4F"/>
          <w:spacing w:val="-34"/>
          <w:w w:val="90"/>
        </w:rPr>
        <w:t xml:space="preserve"> </w:t>
      </w:r>
      <w:r>
        <w:rPr>
          <w:color w:val="2B3D4F"/>
          <w:spacing w:val="-5"/>
          <w:w w:val="90"/>
        </w:rPr>
        <w:t>app</w:t>
      </w:r>
    </w:p>
    <w:p w14:paraId="71970A25">
      <w:pPr>
        <w:pStyle w:val="9"/>
        <w:spacing w:before="138"/>
      </w:pPr>
    </w:p>
    <w:p w14:paraId="3284BB2A">
      <w:pPr>
        <w:pStyle w:val="9"/>
        <w:spacing w:line="312" w:lineRule="auto"/>
        <w:ind w:left="1171" w:right="8840"/>
      </w:pPr>
      <w:r>
        <w:rPr>
          <w:color w:val="2B3D4F"/>
          <w:spacing w:val="-2"/>
          <w:w w:val="75"/>
        </w:rPr>
        <w:t xml:space="preserve">@pytest.fixture </w:t>
      </w:r>
      <w:r>
        <w:rPr>
          <w:color w:val="2B3D4F"/>
          <w:w w:val="85"/>
        </w:rPr>
        <w:t>def</w:t>
      </w:r>
      <w:r>
        <w:rPr>
          <w:color w:val="2B3D4F"/>
          <w:spacing w:val="-40"/>
          <w:w w:val="85"/>
        </w:rPr>
        <w:t xml:space="preserve"> </w:t>
      </w:r>
      <w:r>
        <w:rPr>
          <w:color w:val="2B3D4F"/>
          <w:w w:val="85"/>
        </w:rPr>
        <w:t>client():</w:t>
      </w:r>
    </w:p>
    <w:p w14:paraId="42790D33">
      <w:pPr>
        <w:pStyle w:val="9"/>
        <w:spacing w:before="1" w:line="312" w:lineRule="auto"/>
        <w:ind w:left="1320" w:right="7455"/>
      </w:pPr>
      <w:r>
        <w:rPr>
          <w:color w:val="2B3D4F"/>
          <w:spacing w:val="-16"/>
        </w:rPr>
        <w:t xml:space="preserve">"""创建 </w:t>
      </w:r>
      <w:r>
        <w:rPr>
          <w:color w:val="2B3D4F"/>
          <w:spacing w:val="-8"/>
        </w:rPr>
        <w:t>Flask</w:t>
      </w:r>
      <w:r>
        <w:rPr>
          <w:color w:val="2B3D4F"/>
          <w:spacing w:val="-14"/>
        </w:rPr>
        <w:t xml:space="preserve"> 测试客户端"""</w:t>
      </w:r>
      <w:r>
        <w:rPr>
          <w:color w:val="2B3D4F"/>
          <w:spacing w:val="-8"/>
        </w:rPr>
        <w:t xml:space="preserve"> </w:t>
      </w:r>
      <w:r>
        <w:rPr>
          <w:color w:val="2B3D4F"/>
          <w:w w:val="90"/>
        </w:rPr>
        <w:t>app.config['TESTING']</w:t>
      </w:r>
      <w:r>
        <w:rPr>
          <w:color w:val="2B3D4F"/>
          <w:spacing w:val="-30"/>
          <w:w w:val="90"/>
        </w:rPr>
        <w:t xml:space="preserve"> = </w:t>
      </w:r>
      <w:r>
        <w:rPr>
          <w:color w:val="2B3D4F"/>
          <w:w w:val="90"/>
        </w:rPr>
        <w:t xml:space="preserve">True </w:t>
      </w:r>
      <w:r>
        <w:rPr>
          <w:color w:val="2B3D4F"/>
          <w:w w:val="75"/>
        </w:rPr>
        <w:t>with</w:t>
      </w:r>
      <w:r>
        <w:rPr>
          <w:color w:val="2B3D4F"/>
          <w:spacing w:val="-16"/>
          <w:w w:val="75"/>
        </w:rPr>
        <w:t xml:space="preserve"> </w:t>
      </w:r>
      <w:r>
        <w:rPr>
          <w:color w:val="2B3D4F"/>
          <w:w w:val="75"/>
        </w:rPr>
        <w:t>app.test_client()</w:t>
      </w:r>
      <w:r>
        <w:rPr>
          <w:color w:val="2B3D4F"/>
          <w:spacing w:val="-16"/>
          <w:w w:val="75"/>
        </w:rPr>
        <w:t xml:space="preserve"> </w:t>
      </w:r>
      <w:r>
        <w:rPr>
          <w:color w:val="2B3D4F"/>
          <w:w w:val="75"/>
        </w:rPr>
        <w:t>as</w:t>
      </w:r>
      <w:r>
        <w:rPr>
          <w:color w:val="2B3D4F"/>
          <w:spacing w:val="-16"/>
          <w:w w:val="75"/>
        </w:rPr>
        <w:t xml:space="preserve"> </w:t>
      </w:r>
      <w:r>
        <w:rPr>
          <w:color w:val="2B3D4F"/>
          <w:w w:val="75"/>
        </w:rPr>
        <w:t>client:</w:t>
      </w:r>
    </w:p>
    <w:p w14:paraId="463FD532">
      <w:pPr>
        <w:pStyle w:val="9"/>
        <w:ind w:left="1469"/>
      </w:pPr>
      <w:r>
        <w:rPr>
          <w:color w:val="2B3D4F"/>
          <w:w w:val="70"/>
        </w:rPr>
        <w:t>yield</w:t>
      </w:r>
      <w:r>
        <w:rPr>
          <w:color w:val="2B3D4F"/>
          <w:spacing w:val="-8"/>
          <w:w w:val="70"/>
        </w:rPr>
        <w:t xml:space="preserve"> </w:t>
      </w:r>
      <w:r>
        <w:rPr>
          <w:color w:val="2B3D4F"/>
          <w:spacing w:val="-2"/>
          <w:w w:val="75"/>
        </w:rPr>
        <w:t>client</w:t>
      </w:r>
    </w:p>
    <w:p w14:paraId="6C3E676F">
      <w:pPr>
        <w:pStyle w:val="9"/>
        <w:spacing w:before="139"/>
      </w:pPr>
    </w:p>
    <w:p w14:paraId="28243321">
      <w:pPr>
        <w:pStyle w:val="9"/>
        <w:spacing w:line="312" w:lineRule="auto"/>
        <w:ind w:left="1320" w:right="7272" w:hanging="150"/>
      </w:pPr>
      <w:r>
        <w:rPr>
          <w:color w:val="2B3D4F"/>
          <w:w w:val="75"/>
        </w:rPr>
        <w:t>def</w:t>
      </w:r>
      <w:r>
        <w:rPr>
          <w:color w:val="2B3D4F"/>
          <w:spacing w:val="-31"/>
          <w:w w:val="75"/>
        </w:rPr>
        <w:t xml:space="preserve"> </w:t>
      </w:r>
      <w:r>
        <w:rPr>
          <w:color w:val="2B3D4F"/>
          <w:w w:val="75"/>
        </w:rPr>
        <w:t xml:space="preserve">test_detect_api_valid_image(client): </w:t>
      </w:r>
      <w:r>
        <w:rPr>
          <w:color w:val="2B3D4F"/>
          <w:spacing w:val="-2"/>
        </w:rPr>
        <w:t>"""测试有效图片上传检测"""</w:t>
      </w:r>
    </w:p>
    <w:p w14:paraId="554328C0">
      <w:pPr>
        <w:pStyle w:val="9"/>
        <w:spacing w:line="312" w:lineRule="auto"/>
        <w:ind w:left="1320" w:right="7055"/>
      </w:pPr>
      <w:r>
        <w:rPr>
          <w:color w:val="2B3D4F"/>
          <w:spacing w:val="-7"/>
          <w:w w:val="90"/>
        </w:rPr>
        <w:t># 构造一张测试图片</w:t>
      </w:r>
      <w:r>
        <w:rPr>
          <w:color w:val="2B3D4F"/>
          <w:w w:val="90"/>
        </w:rPr>
        <w:t>（二进制数据）</w:t>
      </w:r>
      <w:r>
        <w:rPr>
          <w:color w:val="2B3D4F"/>
          <w:spacing w:val="40"/>
        </w:rPr>
        <w:t xml:space="preserve"> </w:t>
      </w:r>
      <w:r>
        <w:rPr>
          <w:color w:val="2B3D4F"/>
          <w:w w:val="80"/>
        </w:rPr>
        <w:t>with</w:t>
      </w:r>
      <w:r>
        <w:rPr>
          <w:color w:val="2B3D4F"/>
          <w:spacing w:val="-23"/>
          <w:w w:val="80"/>
        </w:rPr>
        <w:t xml:space="preserve"> </w:t>
      </w:r>
      <w:r>
        <w:rPr>
          <w:color w:val="2B3D4F"/>
          <w:w w:val="80"/>
        </w:rPr>
        <w:t>open('test_sample.png',</w:t>
      </w:r>
      <w:r>
        <w:rPr>
          <w:color w:val="2B3D4F"/>
          <w:spacing w:val="-23"/>
          <w:w w:val="80"/>
        </w:rPr>
        <w:t xml:space="preserve"> </w:t>
      </w:r>
      <w:r>
        <w:rPr>
          <w:color w:val="2B3D4F"/>
          <w:w w:val="80"/>
        </w:rPr>
        <w:t>'rb')</w:t>
      </w:r>
      <w:r>
        <w:rPr>
          <w:color w:val="2B3D4F"/>
          <w:spacing w:val="-23"/>
          <w:w w:val="80"/>
        </w:rPr>
        <w:t xml:space="preserve"> </w:t>
      </w:r>
      <w:r>
        <w:rPr>
          <w:color w:val="2B3D4F"/>
          <w:w w:val="80"/>
        </w:rPr>
        <w:t>as</w:t>
      </w:r>
      <w:r>
        <w:rPr>
          <w:color w:val="2B3D4F"/>
          <w:spacing w:val="-23"/>
          <w:w w:val="80"/>
        </w:rPr>
        <w:t xml:space="preserve"> </w:t>
      </w:r>
      <w:r>
        <w:rPr>
          <w:color w:val="2B3D4F"/>
          <w:w w:val="80"/>
        </w:rPr>
        <w:t>f:</w:t>
      </w:r>
    </w:p>
    <w:p w14:paraId="1F862BC1">
      <w:pPr>
        <w:pStyle w:val="9"/>
        <w:spacing w:before="1" w:line="312" w:lineRule="auto"/>
        <w:ind w:left="1320" w:right="7985" w:firstLine="149"/>
      </w:pPr>
      <w:r>
        <w:rPr>
          <w:color w:val="2B3D4F"/>
          <w:spacing w:val="-2"/>
          <w:w w:val="85"/>
        </w:rPr>
        <w:t>image_data</w:t>
      </w:r>
      <w:r>
        <w:rPr>
          <w:color w:val="2B3D4F"/>
          <w:spacing w:val="-42"/>
          <w:w w:val="85"/>
        </w:rPr>
        <w:t xml:space="preserve"> </w:t>
      </w:r>
      <w:r>
        <w:rPr>
          <w:color w:val="2B3D4F"/>
          <w:spacing w:val="-2"/>
          <w:w w:val="85"/>
        </w:rPr>
        <w:t>=</w:t>
      </w:r>
      <w:r>
        <w:rPr>
          <w:color w:val="2B3D4F"/>
          <w:spacing w:val="-39"/>
          <w:w w:val="85"/>
        </w:rPr>
        <w:t xml:space="preserve"> </w:t>
      </w:r>
      <w:r>
        <w:rPr>
          <w:color w:val="2B3D4F"/>
          <w:spacing w:val="-2"/>
          <w:w w:val="85"/>
        </w:rPr>
        <w:t xml:space="preserve">f.read() </w:t>
      </w:r>
      <w:r>
        <w:rPr>
          <w:color w:val="2B3D4F"/>
          <w:w w:val="80"/>
        </w:rPr>
        <w:t>response</w:t>
      </w:r>
      <w:r>
        <w:rPr>
          <w:color w:val="2B3D4F"/>
          <w:spacing w:val="-19"/>
          <w:w w:val="80"/>
        </w:rPr>
        <w:t xml:space="preserve"> </w:t>
      </w:r>
      <w:r>
        <w:rPr>
          <w:color w:val="2B3D4F"/>
          <w:w w:val="80"/>
        </w:rPr>
        <w:t>=</w:t>
      </w:r>
      <w:r>
        <w:rPr>
          <w:color w:val="2B3D4F"/>
          <w:spacing w:val="-19"/>
          <w:w w:val="80"/>
        </w:rPr>
        <w:t xml:space="preserve"> </w:t>
      </w:r>
      <w:r>
        <w:rPr>
          <w:color w:val="2B3D4F"/>
          <w:w w:val="80"/>
        </w:rPr>
        <w:t>client.post(</w:t>
      </w:r>
    </w:p>
    <w:p w14:paraId="76D65094">
      <w:pPr>
        <w:pStyle w:val="9"/>
        <w:ind w:left="1469"/>
      </w:pPr>
      <w:r>
        <w:rPr>
          <w:color w:val="2B3D4F"/>
          <w:spacing w:val="-2"/>
          <w:w w:val="80"/>
        </w:rPr>
        <w:t>'/api/detect',</w:t>
      </w:r>
    </w:p>
    <w:p w14:paraId="0F50EAD9">
      <w:pPr>
        <w:pStyle w:val="9"/>
        <w:spacing w:before="69" w:line="312" w:lineRule="auto"/>
        <w:ind w:left="1469" w:right="6037"/>
      </w:pPr>
      <w:r>
        <w:rPr>
          <w:color w:val="2B3D4F"/>
          <w:w w:val="75"/>
        </w:rPr>
        <w:t>data={'image':</w:t>
      </w:r>
      <w:r>
        <w:rPr>
          <w:color w:val="2B3D4F"/>
          <w:spacing w:val="-14"/>
          <w:w w:val="75"/>
        </w:rPr>
        <w:t xml:space="preserve"> </w:t>
      </w:r>
      <w:r>
        <w:rPr>
          <w:color w:val="2B3D4F"/>
          <w:w w:val="75"/>
        </w:rPr>
        <w:t>(io.BytesIO(image_data),</w:t>
      </w:r>
      <w:r>
        <w:rPr>
          <w:color w:val="2B3D4F"/>
          <w:spacing w:val="-14"/>
          <w:w w:val="75"/>
        </w:rPr>
        <w:t xml:space="preserve"> </w:t>
      </w:r>
      <w:r>
        <w:rPr>
          <w:color w:val="2B3D4F"/>
          <w:w w:val="75"/>
        </w:rPr>
        <w:t xml:space="preserve">'test.png')}, </w:t>
      </w:r>
      <w:r>
        <w:rPr>
          <w:color w:val="2B3D4F"/>
          <w:spacing w:val="-2"/>
          <w:w w:val="85"/>
        </w:rPr>
        <w:t>content_type='multipart/form-data'</w:t>
      </w:r>
    </w:p>
    <w:p w14:paraId="6DAEA44A">
      <w:pPr>
        <w:spacing w:before="1"/>
        <w:ind w:left="1320" w:right="0" w:firstLine="0"/>
        <w:jc w:val="left"/>
        <w:rPr>
          <w:sz w:val="18"/>
        </w:rPr>
      </w:pPr>
      <w:r>
        <w:rPr>
          <w:color w:val="2B3D4F"/>
          <w:spacing w:val="-10"/>
          <w:w w:val="85"/>
          <w:sz w:val="18"/>
        </w:rPr>
        <w:t>)</w:t>
      </w:r>
    </w:p>
    <w:p w14:paraId="6EE8CC48">
      <w:pPr>
        <w:pStyle w:val="9"/>
        <w:spacing w:before="69" w:line="312" w:lineRule="auto"/>
        <w:ind w:left="1320" w:right="7272"/>
      </w:pPr>
      <w:r>
        <w:rPr>
          <w:color w:val="2B3D4F"/>
          <w:w w:val="80"/>
        </w:rPr>
        <w:t>assert</w:t>
      </w:r>
      <w:r>
        <w:rPr>
          <w:color w:val="2B3D4F"/>
          <w:spacing w:val="-15"/>
          <w:w w:val="80"/>
        </w:rPr>
        <w:t xml:space="preserve"> </w:t>
      </w:r>
      <w:r>
        <w:rPr>
          <w:color w:val="2B3D4F"/>
          <w:w w:val="80"/>
        </w:rPr>
        <w:t>response.status_code</w:t>
      </w:r>
      <w:r>
        <w:rPr>
          <w:color w:val="2B3D4F"/>
          <w:spacing w:val="-15"/>
          <w:w w:val="80"/>
        </w:rPr>
        <w:t xml:space="preserve"> </w:t>
      </w:r>
      <w:r>
        <w:rPr>
          <w:color w:val="2B3D4F"/>
          <w:w w:val="80"/>
        </w:rPr>
        <w:t>==</w:t>
      </w:r>
      <w:r>
        <w:rPr>
          <w:color w:val="2B3D4F"/>
          <w:spacing w:val="-15"/>
          <w:w w:val="80"/>
        </w:rPr>
        <w:t xml:space="preserve"> </w:t>
      </w:r>
      <w:r>
        <w:rPr>
          <w:color w:val="2B3D4F"/>
          <w:w w:val="80"/>
        </w:rPr>
        <w:t xml:space="preserve">200 </w:t>
      </w:r>
      <w:r>
        <w:rPr>
          <w:color w:val="2B3D4F"/>
          <w:w w:val="85"/>
        </w:rPr>
        <w:t>result</w:t>
      </w:r>
      <w:r>
        <w:rPr>
          <w:color w:val="2B3D4F"/>
          <w:spacing w:val="-23"/>
          <w:w w:val="85"/>
        </w:rPr>
        <w:t xml:space="preserve"> </w:t>
      </w:r>
      <w:r>
        <w:rPr>
          <w:color w:val="2B3D4F"/>
          <w:w w:val="85"/>
        </w:rPr>
        <w:t>=</w:t>
      </w:r>
      <w:r>
        <w:rPr>
          <w:color w:val="2B3D4F"/>
          <w:spacing w:val="-23"/>
          <w:w w:val="85"/>
        </w:rPr>
        <w:t xml:space="preserve"> </w:t>
      </w:r>
      <w:r>
        <w:rPr>
          <w:color w:val="2B3D4F"/>
          <w:w w:val="85"/>
        </w:rPr>
        <w:t>response.get_json()</w:t>
      </w:r>
    </w:p>
    <w:p w14:paraId="70DE0BCE">
      <w:pPr>
        <w:pStyle w:val="9"/>
        <w:spacing w:before="1"/>
        <w:ind w:left="1320"/>
      </w:pPr>
      <w:r>
        <w:rPr>
          <w:color w:val="2B3D4F"/>
          <w:w w:val="70"/>
        </w:rPr>
        <w:t>assert</w:t>
      </w:r>
      <w:r>
        <w:rPr>
          <w:color w:val="2B3D4F"/>
          <w:spacing w:val="-24"/>
        </w:rPr>
        <w:t xml:space="preserve"> </w:t>
      </w:r>
      <w:r>
        <w:rPr>
          <w:color w:val="2B3D4F"/>
          <w:w w:val="70"/>
        </w:rPr>
        <w:t>'predicted_class'</w:t>
      </w:r>
      <w:r>
        <w:rPr>
          <w:color w:val="2B3D4F"/>
          <w:spacing w:val="-24"/>
        </w:rPr>
        <w:t xml:space="preserve"> </w:t>
      </w:r>
      <w:r>
        <w:rPr>
          <w:color w:val="2B3D4F"/>
          <w:w w:val="70"/>
        </w:rPr>
        <w:t>in</w:t>
      </w:r>
      <w:r>
        <w:rPr>
          <w:color w:val="2B3D4F"/>
          <w:spacing w:val="-24"/>
        </w:rPr>
        <w:t xml:space="preserve"> </w:t>
      </w:r>
      <w:r>
        <w:rPr>
          <w:color w:val="2B3D4F"/>
          <w:spacing w:val="-2"/>
          <w:w w:val="70"/>
        </w:rPr>
        <w:t>result</w:t>
      </w:r>
    </w:p>
    <w:p w14:paraId="14A45510">
      <w:pPr>
        <w:pStyle w:val="9"/>
        <w:spacing w:before="69"/>
        <w:ind w:left="1320"/>
      </w:pPr>
      <w:r>
        <w:rPr>
          <w:color w:val="2B3D4F"/>
          <w:w w:val="75"/>
        </w:rPr>
        <w:t>assert</w:t>
      </w:r>
      <w:r>
        <w:rPr>
          <w:color w:val="2B3D4F"/>
          <w:spacing w:val="-5"/>
          <w:w w:val="75"/>
        </w:rPr>
        <w:t xml:space="preserve"> </w:t>
      </w:r>
      <w:r>
        <w:rPr>
          <w:color w:val="2B3D4F"/>
          <w:w w:val="75"/>
        </w:rPr>
        <w:t>0</w:t>
      </w:r>
      <w:r>
        <w:rPr>
          <w:color w:val="2B3D4F"/>
          <w:spacing w:val="-4"/>
          <w:w w:val="75"/>
        </w:rPr>
        <w:t xml:space="preserve"> </w:t>
      </w:r>
      <w:r>
        <w:rPr>
          <w:color w:val="2B3D4F"/>
          <w:w w:val="75"/>
        </w:rPr>
        <w:t>&lt;=</w:t>
      </w:r>
      <w:r>
        <w:rPr>
          <w:color w:val="2B3D4F"/>
          <w:spacing w:val="-4"/>
          <w:w w:val="75"/>
        </w:rPr>
        <w:t xml:space="preserve"> </w:t>
      </w:r>
      <w:r>
        <w:rPr>
          <w:color w:val="2B3D4F"/>
          <w:w w:val="75"/>
        </w:rPr>
        <w:t>result['predicted_class']</w:t>
      </w:r>
      <w:r>
        <w:rPr>
          <w:color w:val="2B3D4F"/>
          <w:spacing w:val="-4"/>
          <w:w w:val="75"/>
        </w:rPr>
        <w:t xml:space="preserve"> </w:t>
      </w:r>
      <w:r>
        <w:rPr>
          <w:color w:val="2B3D4F"/>
          <w:w w:val="75"/>
        </w:rPr>
        <w:t>&lt;=</w:t>
      </w:r>
      <w:r>
        <w:rPr>
          <w:color w:val="2B3D4F"/>
          <w:spacing w:val="-5"/>
          <w:w w:val="75"/>
        </w:rPr>
        <w:t xml:space="preserve"> </w:t>
      </w:r>
      <w:r>
        <w:rPr>
          <w:color w:val="2B3D4F"/>
          <w:spacing w:val="-10"/>
          <w:w w:val="75"/>
        </w:rPr>
        <w:t>5</w:t>
      </w:r>
    </w:p>
    <w:p w14:paraId="47231D69">
      <w:pPr>
        <w:pStyle w:val="9"/>
        <w:spacing w:before="69" w:line="312" w:lineRule="auto"/>
        <w:ind w:left="1320" w:right="7272"/>
      </w:pPr>
      <w:r>
        <w:rPr>
          <w:color w:val="2B3D4F"/>
          <w:w w:val="80"/>
        </w:rPr>
        <w:t>assert</w:t>
      </w:r>
      <w:r>
        <w:rPr>
          <w:color w:val="2B3D4F"/>
          <w:spacing w:val="-20"/>
          <w:w w:val="80"/>
        </w:rPr>
        <w:t xml:space="preserve"> </w:t>
      </w:r>
      <w:r>
        <w:rPr>
          <w:color w:val="2B3D4F"/>
          <w:w w:val="80"/>
        </w:rPr>
        <w:t>0</w:t>
      </w:r>
      <w:r>
        <w:rPr>
          <w:color w:val="2B3D4F"/>
          <w:spacing w:val="-20"/>
          <w:w w:val="80"/>
        </w:rPr>
        <w:t xml:space="preserve"> </w:t>
      </w:r>
      <w:r>
        <w:rPr>
          <w:color w:val="2B3D4F"/>
          <w:w w:val="80"/>
        </w:rPr>
        <w:t>&lt;=</w:t>
      </w:r>
      <w:r>
        <w:rPr>
          <w:color w:val="2B3D4F"/>
          <w:spacing w:val="-20"/>
          <w:w w:val="80"/>
        </w:rPr>
        <w:t xml:space="preserve"> </w:t>
      </w:r>
      <w:r>
        <w:rPr>
          <w:color w:val="2B3D4F"/>
          <w:w w:val="80"/>
        </w:rPr>
        <w:t>result['confidence']</w:t>
      </w:r>
      <w:r>
        <w:rPr>
          <w:color w:val="2B3D4F"/>
          <w:spacing w:val="-20"/>
          <w:w w:val="80"/>
        </w:rPr>
        <w:t xml:space="preserve"> </w:t>
      </w:r>
      <w:r>
        <w:rPr>
          <w:color w:val="2B3D4F"/>
          <w:w w:val="80"/>
        </w:rPr>
        <w:t>&lt;=</w:t>
      </w:r>
      <w:r>
        <w:rPr>
          <w:color w:val="2B3D4F"/>
          <w:spacing w:val="-20"/>
          <w:w w:val="80"/>
        </w:rPr>
        <w:t xml:space="preserve"> </w:t>
      </w:r>
      <w:r>
        <w:rPr>
          <w:color w:val="2B3D4F"/>
          <w:w w:val="80"/>
        </w:rPr>
        <w:t xml:space="preserve">1 </w:t>
      </w:r>
      <w:r>
        <w:rPr>
          <w:color w:val="2B3D4F"/>
          <w:spacing w:val="2"/>
          <w:w w:val="70"/>
        </w:rPr>
        <w:t>assert</w:t>
      </w:r>
      <w:r>
        <w:rPr>
          <w:color w:val="2B3D4F"/>
          <w:spacing w:val="-13"/>
          <w:w w:val="70"/>
        </w:rPr>
        <w:t xml:space="preserve"> </w:t>
      </w:r>
      <w:r>
        <w:rPr>
          <w:color w:val="2B3D4F"/>
          <w:spacing w:val="2"/>
          <w:w w:val="70"/>
        </w:rPr>
        <w:t>len(result['probabilities'])</w:t>
      </w:r>
      <w:r>
        <w:rPr>
          <w:color w:val="2B3D4F"/>
          <w:spacing w:val="-11"/>
          <w:w w:val="70"/>
        </w:rPr>
        <w:t xml:space="preserve"> </w:t>
      </w:r>
      <w:r>
        <w:rPr>
          <w:color w:val="2B3D4F"/>
          <w:spacing w:val="2"/>
          <w:w w:val="70"/>
        </w:rPr>
        <w:t>==</w:t>
      </w:r>
      <w:r>
        <w:rPr>
          <w:color w:val="2B3D4F"/>
          <w:spacing w:val="-11"/>
          <w:w w:val="70"/>
        </w:rPr>
        <w:t xml:space="preserve"> </w:t>
      </w:r>
      <w:r>
        <w:rPr>
          <w:color w:val="2B3D4F"/>
          <w:spacing w:val="-10"/>
          <w:w w:val="70"/>
        </w:rPr>
        <w:t>6</w:t>
      </w:r>
    </w:p>
    <w:p w14:paraId="5236C96C">
      <w:pPr>
        <w:pStyle w:val="9"/>
        <w:spacing w:before="70"/>
      </w:pPr>
    </w:p>
    <w:p w14:paraId="23C76C21">
      <w:pPr>
        <w:pStyle w:val="9"/>
        <w:spacing w:line="312" w:lineRule="auto"/>
        <w:ind w:left="1320" w:right="7455" w:hanging="150"/>
      </w:pPr>
      <w:r>
        <w:rPr>
          <w:color w:val="2B3D4F"/>
          <w:w w:val="75"/>
        </w:rPr>
        <w:t>def</w:t>
      </w:r>
      <w:r>
        <w:rPr>
          <w:color w:val="2B3D4F"/>
          <w:spacing w:val="-31"/>
          <w:w w:val="75"/>
        </w:rPr>
        <w:t xml:space="preserve"> </w:t>
      </w:r>
      <w:r>
        <w:rPr>
          <w:color w:val="2B3D4F"/>
          <w:w w:val="75"/>
        </w:rPr>
        <w:t xml:space="preserve">test_detect_api_no_file(client): </w:t>
      </w:r>
      <w:r>
        <w:rPr>
          <w:color w:val="2B3D4F"/>
          <w:spacing w:val="-4"/>
        </w:rPr>
        <w:t>"""测试不上传文件的情况"""</w:t>
      </w:r>
    </w:p>
    <w:p w14:paraId="7E5557AF">
      <w:pPr>
        <w:pStyle w:val="9"/>
        <w:spacing w:line="312" w:lineRule="auto"/>
        <w:ind w:left="1320" w:right="6614"/>
      </w:pPr>
      <w:r>
        <w:rPr>
          <w:color w:val="2B3D4F"/>
          <w:w w:val="75"/>
        </w:rPr>
        <w:t>response</w:t>
      </w:r>
      <w:r>
        <w:rPr>
          <w:color w:val="2B3D4F"/>
          <w:spacing w:val="-9"/>
          <w:w w:val="75"/>
        </w:rPr>
        <w:t xml:space="preserve"> </w:t>
      </w:r>
      <w:r>
        <w:rPr>
          <w:color w:val="2B3D4F"/>
          <w:w w:val="75"/>
        </w:rPr>
        <w:t>=</w:t>
      </w:r>
      <w:r>
        <w:rPr>
          <w:color w:val="2B3D4F"/>
          <w:spacing w:val="-9"/>
          <w:w w:val="75"/>
        </w:rPr>
        <w:t xml:space="preserve"> </w:t>
      </w:r>
      <w:r>
        <w:rPr>
          <w:color w:val="2B3D4F"/>
          <w:w w:val="75"/>
        </w:rPr>
        <w:t>client.post('/api/detect',</w:t>
      </w:r>
      <w:r>
        <w:rPr>
          <w:color w:val="2B3D4F"/>
          <w:spacing w:val="-9"/>
          <w:w w:val="75"/>
        </w:rPr>
        <w:t xml:space="preserve"> </w:t>
      </w:r>
      <w:r>
        <w:rPr>
          <w:color w:val="2B3D4F"/>
          <w:w w:val="75"/>
        </w:rPr>
        <w:t xml:space="preserve">data={}) </w:t>
      </w:r>
      <w:r>
        <w:rPr>
          <w:color w:val="2B3D4F"/>
          <w:w w:val="90"/>
        </w:rPr>
        <w:t>assert</w:t>
      </w:r>
      <w:r>
        <w:rPr>
          <w:color w:val="2B3D4F"/>
          <w:spacing w:val="-44"/>
          <w:w w:val="90"/>
        </w:rPr>
        <w:t xml:space="preserve"> </w:t>
      </w:r>
      <w:r>
        <w:rPr>
          <w:color w:val="2B3D4F"/>
          <w:w w:val="90"/>
        </w:rPr>
        <w:t>response.status_code</w:t>
      </w:r>
      <w:r>
        <w:rPr>
          <w:color w:val="2B3D4F"/>
          <w:spacing w:val="-44"/>
          <w:w w:val="90"/>
        </w:rPr>
        <w:t xml:space="preserve"> </w:t>
      </w:r>
      <w:r>
        <w:rPr>
          <w:color w:val="2B3D4F"/>
          <w:w w:val="90"/>
        </w:rPr>
        <w:t>==</w:t>
      </w:r>
      <w:r>
        <w:rPr>
          <w:color w:val="2B3D4F"/>
          <w:spacing w:val="-44"/>
          <w:w w:val="90"/>
        </w:rPr>
        <w:t xml:space="preserve"> </w:t>
      </w:r>
      <w:r>
        <w:rPr>
          <w:color w:val="2B3D4F"/>
          <w:w w:val="90"/>
        </w:rPr>
        <w:t>400</w:t>
      </w:r>
    </w:p>
    <w:p w14:paraId="2DDACF55">
      <w:pPr>
        <w:pStyle w:val="9"/>
        <w:spacing w:before="50"/>
      </w:pPr>
    </w:p>
    <w:p w14:paraId="625D33F5">
      <w:pPr>
        <w:pStyle w:val="7"/>
        <w:spacing w:before="0"/>
      </w:pPr>
      <w:r>
        <w:rPr>
          <w:spacing w:val="-2"/>
        </w:rPr>
        <w:t>测试运行命令：</w:t>
      </w:r>
    </w:p>
    <w:p w14:paraId="19F710FF">
      <w:pPr>
        <w:pStyle w:val="8"/>
        <w:spacing w:before="278"/>
        <w:ind w:left="971"/>
      </w:pPr>
      <w:r>
        <w:rPr>
          <w:color w:val="1A5275"/>
          <w:spacing w:val="-22"/>
        </w:rPr>
        <w:t xml:space="preserve">代码 </w:t>
      </w:r>
      <w:r>
        <w:rPr>
          <w:color w:val="1A5275"/>
          <w:spacing w:val="-6"/>
        </w:rPr>
        <w:t>5-2</w:t>
      </w:r>
      <w:r>
        <w:rPr>
          <w:color w:val="1A5275"/>
          <w:spacing w:val="-15"/>
        </w:rPr>
        <w:t xml:space="preserve"> 测试运行命令</w:t>
      </w:r>
    </w:p>
    <w:p w14:paraId="5E4AF399">
      <w:pPr>
        <w:pStyle w:val="9"/>
        <w:spacing w:before="144" w:line="312" w:lineRule="auto"/>
        <w:ind w:left="1171" w:right="8823"/>
      </w:pPr>
      <w:r>
        <w:rPr>
          <w:color w:val="2B3D4F"/>
          <w:spacing w:val="-8"/>
          <w:w w:val="95"/>
        </w:rPr>
        <w:t># 运行全部测试</w:t>
      </w:r>
      <w:r>
        <w:rPr>
          <w:color w:val="2B3D4F"/>
          <w:w w:val="95"/>
        </w:rPr>
        <w:t xml:space="preserve"> </w:t>
      </w:r>
      <w:r>
        <w:rPr>
          <w:color w:val="2B3D4F"/>
          <w:w w:val="85"/>
        </w:rPr>
        <w:t>pytest</w:t>
      </w:r>
      <w:r>
        <w:rPr>
          <w:color w:val="2B3D4F"/>
          <w:spacing w:val="-38"/>
          <w:w w:val="85"/>
        </w:rPr>
        <w:t xml:space="preserve"> </w:t>
      </w:r>
      <w:r>
        <w:rPr>
          <w:color w:val="2B3D4F"/>
          <w:w w:val="85"/>
        </w:rPr>
        <w:t>tests/</w:t>
      </w:r>
      <w:r>
        <w:rPr>
          <w:color w:val="2B3D4F"/>
          <w:spacing w:val="-19"/>
          <w:w w:val="85"/>
        </w:rPr>
        <w:t xml:space="preserve"> -</w:t>
      </w:r>
      <w:r>
        <w:rPr>
          <w:color w:val="2B3D4F"/>
          <w:w w:val="85"/>
        </w:rPr>
        <w:t>v</w:t>
      </w:r>
    </w:p>
    <w:p w14:paraId="5D27DA3B">
      <w:pPr>
        <w:pStyle w:val="9"/>
        <w:spacing w:before="70"/>
      </w:pPr>
    </w:p>
    <w:p w14:paraId="7E074E4F">
      <w:pPr>
        <w:pStyle w:val="9"/>
        <w:spacing w:line="312" w:lineRule="auto"/>
        <w:ind w:left="1171" w:right="8133"/>
      </w:pPr>
      <w:r>
        <w:rPr>
          <w:color w:val="2B3D4F"/>
          <w:spacing w:val="-8"/>
        </w:rPr>
        <w:t># 运行模型推理测试</w:t>
      </w:r>
      <w:r>
        <w:rPr>
          <w:color w:val="2B3D4F"/>
        </w:rPr>
        <w:t xml:space="preserve"> </w:t>
      </w:r>
      <w:r>
        <w:rPr>
          <w:color w:val="2B3D4F"/>
          <w:w w:val="80"/>
        </w:rPr>
        <w:t>python</w:t>
      </w:r>
      <w:r>
        <w:rPr>
          <w:color w:val="2B3D4F"/>
          <w:spacing w:val="-35"/>
          <w:w w:val="80"/>
        </w:rPr>
        <w:t xml:space="preserve"> </w:t>
      </w:r>
      <w:r>
        <w:rPr>
          <w:color w:val="2B3D4F"/>
          <w:w w:val="80"/>
        </w:rPr>
        <w:t>tests/test_model.py</w:t>
      </w:r>
    </w:p>
    <w:p w14:paraId="53449AE0">
      <w:pPr>
        <w:pStyle w:val="9"/>
        <w:spacing w:before="160"/>
        <w:ind w:left="1171"/>
      </w:pPr>
      <w:r>
        <w:rPr>
          <w:color w:val="2B3D4F"/>
          <w:spacing w:val="-22"/>
        </w:rPr>
        <w:t xml:space="preserve"># 运行 </w:t>
      </w:r>
      <w:r>
        <w:rPr>
          <w:color w:val="2B3D4F"/>
        </w:rPr>
        <w:t>API</w:t>
      </w:r>
      <w:r>
        <w:rPr>
          <w:color w:val="2B3D4F"/>
          <w:spacing w:val="-14"/>
        </w:rPr>
        <w:t xml:space="preserve"> 接口测试</w:t>
      </w:r>
    </w:p>
    <w:p w14:paraId="691D0927">
      <w:pPr>
        <w:pStyle w:val="9"/>
        <w:spacing w:after="0"/>
        <w:sectPr>
          <w:pgSz w:w="11910" w:h="16840"/>
          <w:pgMar w:top="1180" w:right="141" w:bottom="820" w:left="566" w:header="526" w:footer="635" w:gutter="0"/>
          <w:cols w:space="720" w:num="1"/>
        </w:sectPr>
      </w:pPr>
    </w:p>
    <w:p w14:paraId="32BDA498">
      <w:pPr>
        <w:pStyle w:val="9"/>
        <w:spacing w:before="64"/>
        <w:ind w:left="1171"/>
      </w:pPr>
      <w:r>
        <w:rPr>
          <w:color w:val="2B3D4F"/>
          <w:w w:val="70"/>
        </w:rPr>
        <w:t>pytest</w:t>
      </w:r>
      <w:r>
        <w:rPr>
          <w:color w:val="2B3D4F"/>
          <w:spacing w:val="-17"/>
        </w:rPr>
        <w:t xml:space="preserve"> </w:t>
      </w:r>
      <w:r>
        <w:rPr>
          <w:color w:val="2B3D4F"/>
          <w:w w:val="70"/>
        </w:rPr>
        <w:t>tests/test_api.py</w:t>
      </w:r>
      <w:r>
        <w:rPr>
          <w:color w:val="2B3D4F"/>
          <w:spacing w:val="-16"/>
        </w:rPr>
        <w:t xml:space="preserve"> </w:t>
      </w:r>
      <w:r>
        <w:rPr>
          <w:color w:val="2B3D4F"/>
          <w:w w:val="70"/>
        </w:rPr>
        <w:t>-</w:t>
      </w:r>
      <w:r>
        <w:rPr>
          <w:color w:val="2B3D4F"/>
          <w:spacing w:val="-10"/>
          <w:w w:val="70"/>
        </w:rPr>
        <w:t>v</w:t>
      </w:r>
    </w:p>
    <w:p w14:paraId="77EB2C86">
      <w:pPr>
        <w:pStyle w:val="9"/>
        <w:spacing w:before="139"/>
      </w:pPr>
    </w:p>
    <w:p w14:paraId="10C10466">
      <w:pPr>
        <w:pStyle w:val="9"/>
        <w:spacing w:line="312" w:lineRule="auto"/>
        <w:ind w:left="1171" w:right="8111"/>
      </w:pPr>
      <w:r>
        <w:rPr>
          <w:color w:val="2B3D4F"/>
          <w:spacing w:val="-8"/>
        </w:rPr>
        <w:t># 运行端到端系统测试</w:t>
      </w:r>
      <w:r>
        <w:rPr>
          <w:color w:val="2B3D4F"/>
        </w:rPr>
        <w:t xml:space="preserve"> </w:t>
      </w:r>
      <w:r>
        <w:rPr>
          <w:color w:val="2B3D4F"/>
          <w:w w:val="80"/>
        </w:rPr>
        <w:t>python</w:t>
      </w:r>
      <w:r>
        <w:rPr>
          <w:color w:val="2B3D4F"/>
          <w:spacing w:val="-35"/>
          <w:w w:val="80"/>
        </w:rPr>
        <w:t xml:space="preserve"> </w:t>
      </w:r>
      <w:r>
        <w:rPr>
          <w:color w:val="2B3D4F"/>
          <w:w w:val="80"/>
        </w:rPr>
        <w:t>tests/test_system.py</w:t>
      </w:r>
    </w:p>
    <w:p w14:paraId="0257FD99">
      <w:pPr>
        <w:pStyle w:val="9"/>
        <w:spacing w:before="10"/>
        <w:rPr>
          <w:sz w:val="13"/>
        </w:rPr>
      </w:pPr>
      <w:r>
        <w:rPr>
          <w:sz w:val="13"/>
        </w:rPr>
        <mc:AlternateContent>
          <mc:Choice Requires="wps">
            <w:drawing>
              <wp:anchor distT="0" distB="0" distL="0" distR="0" simplePos="0" relativeHeight="251678720" behindDoc="1" locked="0" layoutInCell="1" allowOverlap="1">
                <wp:simplePos x="0" y="0"/>
                <wp:positionH relativeFrom="page">
                  <wp:posOffset>1001395</wp:posOffset>
                </wp:positionH>
                <wp:positionV relativeFrom="paragraph">
                  <wp:posOffset>127000</wp:posOffset>
                </wp:positionV>
                <wp:extent cx="5556885" cy="1066800"/>
                <wp:effectExtent l="0" t="0" r="0" b="0"/>
                <wp:wrapTopAndBottom/>
                <wp:docPr id="39" name="Textbox 39"/>
                <wp:cNvGraphicFramePr/>
                <a:graphic xmlns:a="http://schemas.openxmlformats.org/drawingml/2006/main">
                  <a:graphicData uri="http://schemas.microsoft.com/office/word/2010/wordprocessingShape">
                    <wps:wsp>
                      <wps:cNvSpPr txBox="1"/>
                      <wps:spPr>
                        <a:xfrm>
                          <a:off x="0" y="0"/>
                          <a:ext cx="5556885" cy="1066800"/>
                        </a:xfrm>
                        <a:prstGeom prst="rect">
                          <a:avLst/>
                        </a:prstGeom>
                        <a:solidFill>
                          <a:srgbClr val="E9F9F0"/>
                        </a:solidFill>
                      </wps:spPr>
                      <wps:txbx>
                        <w:txbxContent>
                          <w:p w14:paraId="338E659D">
                            <w:pPr>
                              <w:spacing w:before="160"/>
                              <w:ind w:left="160" w:right="0" w:firstLine="0"/>
                              <w:jc w:val="left"/>
                              <w:rPr>
                                <w:color w:val="000000"/>
                                <w:sz w:val="20"/>
                              </w:rPr>
                            </w:pPr>
                            <w:r>
                              <w:rPr>
                                <w:color w:val="1D8349"/>
                                <w:spacing w:val="-2"/>
                                <w:sz w:val="20"/>
                              </w:rPr>
                              <w:t>【老师着重看】</w:t>
                            </w:r>
                          </w:p>
                          <w:p w14:paraId="446B970A">
                            <w:pPr>
                              <w:spacing w:before="83" w:line="319" w:lineRule="auto"/>
                              <w:ind w:left="160" w:right="214" w:firstLine="0"/>
                              <w:jc w:val="both"/>
                              <w:rPr>
                                <w:color w:val="000000"/>
                                <w:sz w:val="20"/>
                              </w:rPr>
                            </w:pPr>
                            <w:r>
                              <w:rPr>
                                <w:color w:val="1D8349"/>
                                <w:spacing w:val="-2"/>
                                <w:sz w:val="20"/>
                              </w:rPr>
                              <w:t xml:space="preserve">任务书明确要求"项目须通过自带的自动化测试"。答辩时老师可能要求你现场运行测试，请确保 </w:t>
                            </w:r>
                            <w:r>
                              <w:rPr>
                                <w:color w:val="1D8349"/>
                                <w:w w:val="90"/>
                                <w:sz w:val="20"/>
                              </w:rPr>
                              <w:t>pytest</w:t>
                            </w:r>
                            <w:r>
                              <w:rPr>
                                <w:color w:val="1D8349"/>
                                <w:sz w:val="20"/>
                              </w:rPr>
                              <w:t xml:space="preserve"> </w:t>
                            </w:r>
                            <w:r>
                              <w:rPr>
                                <w:color w:val="1D8349"/>
                                <w:w w:val="90"/>
                                <w:sz w:val="20"/>
                              </w:rPr>
                              <w:t>能正常运行且全部通过。如果测试脚本尚未编写完整，请参考上述代码补充</w:t>
                            </w:r>
                            <w:r>
                              <w:rPr>
                                <w:color w:val="1D8349"/>
                                <w:sz w:val="20"/>
                              </w:rPr>
                              <w:t xml:space="preserve"> </w:t>
                            </w:r>
                            <w:r>
                              <w:rPr>
                                <w:color w:val="1D8349"/>
                                <w:w w:val="90"/>
                                <w:sz w:val="20"/>
                              </w:rPr>
                              <w:t>tests/test_api.py</w:t>
                            </w:r>
                            <w:r>
                              <w:rPr>
                                <w:color w:val="1D8349"/>
                                <w:spacing w:val="-22"/>
                                <w:w w:val="85"/>
                                <w:sz w:val="20"/>
                              </w:rPr>
                              <w:t xml:space="preserve">和 </w:t>
                            </w:r>
                            <w:r>
                              <w:rPr>
                                <w:color w:val="1D8349"/>
                                <w:w w:val="85"/>
                                <w:sz w:val="20"/>
                              </w:rPr>
                              <w:t>tests/test_system.py。</w:t>
                            </w:r>
                          </w:p>
                        </w:txbxContent>
                      </wps:txbx>
                      <wps:bodyPr wrap="square" lIns="0" tIns="0" rIns="0" bIns="0" rtlCol="0">
                        <a:noAutofit/>
                      </wps:bodyPr>
                    </wps:wsp>
                  </a:graphicData>
                </a:graphic>
              </wp:anchor>
            </w:drawing>
          </mc:Choice>
          <mc:Fallback>
            <w:pict>
              <v:shape id="Textbox 39" o:spid="_x0000_s1026" o:spt="202" type="#_x0000_t202" style="position:absolute;left:0pt;margin-left:78.85pt;margin-top:10pt;height:84pt;width:437.55pt;mso-position-horizontal-relative:page;mso-wrap-distance-bottom:0pt;mso-wrap-distance-top:0pt;z-index:-251637760;mso-width-relative:page;mso-height-relative:page;" fillcolor="#E9F9F0" filled="t" stroked="f" coordsize="21600,21600" o:gfxdata="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ZuqH/2AAAAAsBAAAPAAAAAAAAAAEAIAAAACIA&#10;AABkcnMvZG93bnJldi54bWxQSwECFAAUAAAACACHTuJAIUxxTNABAACrAwAADgAAAAAAAAABACAA&#10;AAAnAQAAZHJzL2Uyb0RvYy54bWxQSwUGAAAAAAYABgBZAQAAaQUAAAAA&#10;">
                <v:fill on="t" focussize="0,0"/>
                <v:stroke on="f"/>
                <v:imagedata o:title=""/>
                <o:lock v:ext="edit" aspectratio="f"/>
                <v:textbox inset="0mm,0mm,0mm,0mm">
                  <w:txbxContent>
                    <w:p w14:paraId="338E659D">
                      <w:pPr>
                        <w:spacing w:before="160"/>
                        <w:ind w:left="160" w:right="0" w:firstLine="0"/>
                        <w:jc w:val="left"/>
                        <w:rPr>
                          <w:color w:val="000000"/>
                          <w:sz w:val="20"/>
                        </w:rPr>
                      </w:pPr>
                      <w:r>
                        <w:rPr>
                          <w:color w:val="1D8349"/>
                          <w:spacing w:val="-2"/>
                          <w:sz w:val="20"/>
                        </w:rPr>
                        <w:t>【老师着重看】</w:t>
                      </w:r>
                    </w:p>
                    <w:p w14:paraId="446B970A">
                      <w:pPr>
                        <w:spacing w:before="83" w:line="319" w:lineRule="auto"/>
                        <w:ind w:left="160" w:right="214" w:firstLine="0"/>
                        <w:jc w:val="both"/>
                        <w:rPr>
                          <w:color w:val="000000"/>
                          <w:sz w:val="20"/>
                        </w:rPr>
                      </w:pPr>
                      <w:r>
                        <w:rPr>
                          <w:color w:val="1D8349"/>
                          <w:spacing w:val="-2"/>
                          <w:sz w:val="20"/>
                        </w:rPr>
                        <w:t xml:space="preserve">任务书明确要求"项目须通过自带的自动化测试"。答辩时老师可能要求你现场运行测试，请确保 </w:t>
                      </w:r>
                      <w:r>
                        <w:rPr>
                          <w:color w:val="1D8349"/>
                          <w:w w:val="90"/>
                          <w:sz w:val="20"/>
                        </w:rPr>
                        <w:t>pytest</w:t>
                      </w:r>
                      <w:r>
                        <w:rPr>
                          <w:color w:val="1D8349"/>
                          <w:sz w:val="20"/>
                        </w:rPr>
                        <w:t xml:space="preserve"> </w:t>
                      </w:r>
                      <w:r>
                        <w:rPr>
                          <w:color w:val="1D8349"/>
                          <w:w w:val="90"/>
                          <w:sz w:val="20"/>
                        </w:rPr>
                        <w:t>能正常运行且全部通过。如果测试脚本尚未编写完整，请参考上述代码补充</w:t>
                      </w:r>
                      <w:r>
                        <w:rPr>
                          <w:color w:val="1D8349"/>
                          <w:sz w:val="20"/>
                        </w:rPr>
                        <w:t xml:space="preserve"> </w:t>
                      </w:r>
                      <w:r>
                        <w:rPr>
                          <w:color w:val="1D8349"/>
                          <w:w w:val="90"/>
                          <w:sz w:val="20"/>
                        </w:rPr>
                        <w:t>tests/test_api.py</w:t>
                      </w:r>
                      <w:r>
                        <w:rPr>
                          <w:color w:val="1D8349"/>
                          <w:spacing w:val="-22"/>
                          <w:w w:val="85"/>
                          <w:sz w:val="20"/>
                        </w:rPr>
                        <w:t xml:space="preserve">和 </w:t>
                      </w:r>
                      <w:r>
                        <w:rPr>
                          <w:color w:val="1D8349"/>
                          <w:w w:val="85"/>
                          <w:sz w:val="20"/>
                        </w:rPr>
                        <w:t>tests/test_system.py。</w:t>
                      </w:r>
                    </w:p>
                  </w:txbxContent>
                </v:textbox>
                <w10:wrap type="topAndBottom"/>
              </v:shape>
            </w:pict>
          </mc:Fallback>
        </mc:AlternateContent>
      </w:r>
    </w:p>
    <w:p w14:paraId="199F045C">
      <w:pPr>
        <w:pStyle w:val="3"/>
        <w:numPr>
          <w:ilvl w:val="1"/>
          <w:numId w:val="22"/>
        </w:numPr>
        <w:tabs>
          <w:tab w:val="left" w:pos="1381"/>
        </w:tabs>
        <w:spacing w:before="120" w:after="0" w:line="240" w:lineRule="auto"/>
        <w:ind w:left="1381" w:right="0" w:hanging="410"/>
        <w:jc w:val="left"/>
      </w:pPr>
      <w:bookmarkStart w:id="24" w:name="_TOC_250006"/>
      <w:bookmarkEnd w:id="24"/>
      <w:r>
        <w:rPr>
          <w:color w:val="2880B8"/>
          <w:spacing w:val="-2"/>
        </w:rPr>
        <w:t>调试记录与问题解决</w:t>
      </w:r>
    </w:p>
    <w:p w14:paraId="251F611F">
      <w:pPr>
        <w:pStyle w:val="7"/>
        <w:spacing w:before="255" w:line="340" w:lineRule="auto"/>
        <w:ind w:right="1690" w:firstLine="440"/>
      </w:pPr>
      <w:r>
        <mc:AlternateContent>
          <mc:Choice Requires="wpg">
            <w:drawing>
              <wp:anchor distT="0" distB="0" distL="0" distR="0" simplePos="0" relativeHeight="251668480" behindDoc="1" locked="0" layoutInCell="1" allowOverlap="1">
                <wp:simplePos x="0" y="0"/>
                <wp:positionH relativeFrom="page">
                  <wp:posOffset>896620</wp:posOffset>
                </wp:positionH>
                <wp:positionV relativeFrom="paragraph">
                  <wp:posOffset>742950</wp:posOffset>
                </wp:positionV>
                <wp:extent cx="5766435" cy="2444750"/>
                <wp:effectExtent l="0" t="0" r="0" b="0"/>
                <wp:wrapNone/>
                <wp:docPr id="40" name="Group 40"/>
                <wp:cNvGraphicFramePr/>
                <a:graphic xmlns:a="http://schemas.openxmlformats.org/drawingml/2006/main">
                  <a:graphicData uri="http://schemas.microsoft.com/office/word/2010/wordprocessingGroup">
                    <wpg:wgp>
                      <wpg:cNvGrpSpPr/>
                      <wpg:grpSpPr>
                        <a:xfrm>
                          <a:off x="0" y="0"/>
                          <a:ext cx="5766435" cy="2444750"/>
                          <a:chOff x="0" y="0"/>
                          <a:chExt cx="5766435" cy="2444750"/>
                        </a:xfrm>
                      </wpg:grpSpPr>
                      <wps:wsp>
                        <wps:cNvPr id="41" name="Graphic 41"/>
                        <wps:cNvSpPr/>
                        <wps:spPr>
                          <a:xfrm>
                            <a:off x="3175" y="3175"/>
                            <a:ext cx="5760085" cy="304800"/>
                          </a:xfrm>
                          <a:custGeom>
                            <a:avLst/>
                            <a:gdLst/>
                            <a:ahLst/>
                            <a:cxnLst/>
                            <a:rect l="l" t="t" r="r" b="b"/>
                            <a:pathLst>
                              <a:path w="5760085" h="304800">
                                <a:moveTo>
                                  <a:pt x="5759999" y="0"/>
                                </a:moveTo>
                                <a:lnTo>
                                  <a:pt x="0" y="0"/>
                                </a:lnTo>
                                <a:lnTo>
                                  <a:pt x="0" y="304800"/>
                                </a:lnTo>
                                <a:lnTo>
                                  <a:pt x="5759999" y="304800"/>
                                </a:lnTo>
                                <a:lnTo>
                                  <a:pt x="5759999" y="0"/>
                                </a:lnTo>
                                <a:close/>
                              </a:path>
                            </a:pathLst>
                          </a:custGeom>
                          <a:solidFill>
                            <a:srgbClr val="1A5275"/>
                          </a:solidFill>
                        </wps:spPr>
                        <wps:bodyPr wrap="square" lIns="0" tIns="0" rIns="0" bIns="0" rtlCol="0">
                          <a:noAutofit/>
                        </wps:bodyPr>
                      </wps:wsp>
                      <wps:wsp>
                        <wps:cNvPr id="42" name="Graphic 42"/>
                        <wps:cNvSpPr/>
                        <wps:spPr>
                          <a:xfrm>
                            <a:off x="3175" y="3175"/>
                            <a:ext cx="5760085" cy="2438400"/>
                          </a:xfrm>
                          <a:custGeom>
                            <a:avLst/>
                            <a:gdLst/>
                            <a:ahLst/>
                            <a:cxnLst/>
                            <a:rect l="l" t="t" r="r" b="b"/>
                            <a:pathLst>
                              <a:path w="5760085" h="2438400">
                                <a:moveTo>
                                  <a:pt x="0" y="0"/>
                                </a:moveTo>
                                <a:lnTo>
                                  <a:pt x="5759999" y="0"/>
                                </a:lnTo>
                              </a:path>
                              <a:path w="5760085" h="2438400">
                                <a:moveTo>
                                  <a:pt x="0" y="2438400"/>
                                </a:moveTo>
                                <a:lnTo>
                                  <a:pt x="5759999" y="2438400"/>
                                </a:lnTo>
                              </a:path>
                              <a:path w="5760085" h="2438400">
                                <a:moveTo>
                                  <a:pt x="0" y="2438400"/>
                                </a:moveTo>
                                <a:lnTo>
                                  <a:pt x="0" y="0"/>
                                </a:lnTo>
                              </a:path>
                              <a:path w="5760085" h="2438400">
                                <a:moveTo>
                                  <a:pt x="5759999" y="2438400"/>
                                </a:moveTo>
                                <a:lnTo>
                                  <a:pt x="5759999" y="0"/>
                                </a:lnTo>
                              </a:path>
                              <a:path w="5760085" h="2438400">
                                <a:moveTo>
                                  <a:pt x="0" y="304800"/>
                                </a:moveTo>
                                <a:lnTo>
                                  <a:pt x="5759999" y="304800"/>
                                </a:lnTo>
                              </a:path>
                              <a:path w="5760085" h="2438400">
                                <a:moveTo>
                                  <a:pt x="0" y="609600"/>
                                </a:moveTo>
                                <a:lnTo>
                                  <a:pt x="5759999" y="609600"/>
                                </a:lnTo>
                              </a:path>
                              <a:path w="5760085" h="2438400">
                                <a:moveTo>
                                  <a:pt x="0" y="914400"/>
                                </a:moveTo>
                                <a:lnTo>
                                  <a:pt x="5759999" y="914400"/>
                                </a:lnTo>
                              </a:path>
                              <a:path w="5760085" h="2438400">
                                <a:moveTo>
                                  <a:pt x="0" y="1219200"/>
                                </a:moveTo>
                                <a:lnTo>
                                  <a:pt x="5759999" y="1219200"/>
                                </a:lnTo>
                              </a:path>
                              <a:path w="5760085" h="2438400">
                                <a:moveTo>
                                  <a:pt x="0" y="1524000"/>
                                </a:moveTo>
                                <a:lnTo>
                                  <a:pt x="5759999" y="1524000"/>
                                </a:lnTo>
                              </a:path>
                              <a:path w="5760085" h="2438400">
                                <a:moveTo>
                                  <a:pt x="0" y="1828800"/>
                                </a:moveTo>
                                <a:lnTo>
                                  <a:pt x="5759999" y="1828800"/>
                                </a:lnTo>
                              </a:path>
                              <a:path w="5760085" h="2438400">
                                <a:moveTo>
                                  <a:pt x="0" y="2133600"/>
                                </a:moveTo>
                                <a:lnTo>
                                  <a:pt x="5759999" y="2133600"/>
                                </a:lnTo>
                              </a:path>
                              <a:path w="5760085" h="2438400">
                                <a:moveTo>
                                  <a:pt x="360000" y="2438400"/>
                                </a:moveTo>
                                <a:lnTo>
                                  <a:pt x="360000" y="0"/>
                                </a:lnTo>
                              </a:path>
                              <a:path w="5760085" h="2438400">
                                <a:moveTo>
                                  <a:pt x="1800000" y="2438400"/>
                                </a:moveTo>
                                <a:lnTo>
                                  <a:pt x="1800000" y="0"/>
                                </a:lnTo>
                              </a:path>
                              <a:path w="5760085" h="2438400">
                                <a:moveTo>
                                  <a:pt x="3060000" y="2438400"/>
                                </a:moveTo>
                                <a:lnTo>
                                  <a:pt x="3060000" y="0"/>
                                </a:lnTo>
                              </a:path>
                            </a:pathLst>
                          </a:custGeom>
                          <a:ln w="6350">
                            <a:solidFill>
                              <a:srgbClr val="BCC3C6"/>
                            </a:solidFill>
                            <a:prstDash val="solid"/>
                          </a:ln>
                        </wps:spPr>
                        <wps:bodyPr wrap="square" lIns="0" tIns="0" rIns="0" bIns="0" rtlCol="0">
                          <a:noAutofit/>
                        </wps:bodyPr>
                      </wps:wsp>
                    </wpg:wgp>
                  </a:graphicData>
                </a:graphic>
              </wp:anchor>
            </w:drawing>
          </mc:Choice>
          <mc:Fallback>
            <w:pict>
              <v:group id="Group 40" o:spid="_x0000_s1026" o:spt="203" style="position:absolute;left:0pt;margin-left:70.6pt;margin-top:58.5pt;height:192.5pt;width:454.05pt;mso-position-horizontal-relative:page;z-index:-251648000;mso-width-relative:page;mso-height-relative:page;" coordsize="5766435,2444750" o:gfxdata="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eRhzUdoAAAAMAQAADwAAAAAAAAABACAAAAAiAAAAZHJzL2Rvd25yZXYueG1sUEsBAhQA&#10;FAAAAAgAh07iQL2k4vl/AwAAmA8AAA4AAAAAAAAAAQAgAAAAKQEAAGRycy9lMm9Eb2MueG1sUEsF&#10;BgAAAAAGAAYAWQEAABoHAAAAAA==&#10;">
                <o:lock v:ext="edit" aspectratio="f"/>
                <v:shape id="Graphic 41" o:spid="_x0000_s1026" o:spt="100" style="position:absolute;left:3175;top:3175;height:304800;width:5760085;" fillcolor="#1A5275" filled="t" stroked="f" coordsize="5760085,304800" o:gfxdata="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hG7i8AAAA&#10;2wAAAA8AAAAAAAAAAQAgAAAAIgAAAGRycy9kb3ducmV2LnhtbFBLAQIUABQAAAAIAIdO4kAzLwWe&#10;OwAAADkAAAAQAAAAAAAAAAEAIAAAAAsBAABkcnMvc2hhcGV4bWwueG1sUEsFBgAAAAAGAAYAWwEA&#10;ALUDAAAAAA==&#10;" path="m5759999,0l0,0,0,304800,5759999,304800,5759999,0xe">
                  <v:fill on="t" focussize="0,0"/>
                  <v:stroke on="f"/>
                  <v:imagedata o:title=""/>
                  <o:lock v:ext="edit" aspectratio="f"/>
                  <v:textbox inset="0mm,0mm,0mm,0mm"/>
                </v:shape>
                <v:shape id="Graphic 42" o:spid="_x0000_s1026" o:spt="100" style="position:absolute;left:3175;top:3175;height:2438400;width:5760085;" filled="f" stroked="t" coordsize="5760085,2438400" o:gfxdata="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m8HJLsAAADb&#10;AAAADwAAAAAAAAABACAAAAAiAAAAZHJzL2Rvd25yZXYueG1sUEsBAhQAFAAAAAgAh07iQDMvBZ47&#10;AAAAOQAAABAAAAAAAAAAAQAgAAAACgEAAGRycy9zaGFwZXhtbC54bWxQSwUGAAAAAAYABgBbAQAA&#10;tAMAAAAA&#10;" path="m0,0l5759999,0em0,2438400l5759999,2438400em0,2438400l0,0em5759999,2438400l5759999,0em0,304800l5759999,304800em0,609600l5759999,609600em0,914400l5759999,914400em0,1219200l5759999,1219200em0,1524000l5759999,1524000em0,1828800l5759999,1828800em0,2133600l5759999,2133600em360000,2438400l360000,0em1800000,2438400l1800000,0em3060000,2438400l3060000,0e">
                  <v:fill on="f" focussize="0,0"/>
                  <v:stroke weight="0.5pt" color="#BCC3C6" joinstyle="round"/>
                  <v:imagedata o:title=""/>
                  <o:lock v:ext="edit" aspectratio="f"/>
                  <v:textbox inset="0mm,0mm,0mm,0mm"/>
                </v:shape>
              </v:group>
            </w:pict>
          </mc:Fallback>
        </mc:AlternateContent>
      </w:r>
      <w:r>
        <w:rPr>
          <w:spacing w:val="-5"/>
        </w:rPr>
        <w:t xml:space="preserve">开发过程中遇到并解决了多个典型问题，以下是调试记录，体现了 </w:t>
      </w:r>
      <w:r>
        <w:rPr>
          <w:spacing w:val="-2"/>
        </w:rPr>
        <w:t>Vibe</w:t>
      </w:r>
      <w:r>
        <w:rPr>
          <w:spacing w:val="-65"/>
        </w:rPr>
        <w:t xml:space="preserve"> </w:t>
      </w:r>
      <w:r>
        <w:rPr>
          <w:spacing w:val="-2"/>
        </w:rPr>
        <w:t>Coding</w:t>
      </w:r>
      <w:r>
        <w:rPr>
          <w:spacing w:val="-34"/>
        </w:rPr>
        <w:t xml:space="preserve"> 中</w:t>
      </w:r>
      <w:r>
        <w:rPr>
          <w:spacing w:val="-2"/>
        </w:rPr>
        <w:t>"AI</w:t>
      </w:r>
      <w:r>
        <w:rPr>
          <w:spacing w:val="-19"/>
        </w:rPr>
        <w:t>生成 → 人工审查 → 发现错误 → 反馈修正"的闭环过程。</w:t>
      </w:r>
    </w:p>
    <w:p w14:paraId="169206D2">
      <w:pPr>
        <w:pStyle w:val="9"/>
        <w:spacing w:before="1"/>
        <w:rPr>
          <w:sz w:val="7"/>
        </w:rPr>
      </w:pPr>
      <w:r>
        <w:rPr>
          <w:sz w:val="7"/>
        </w:rPr>
        <mc:AlternateContent>
          <mc:Choice Requires="wpg">
            <w:drawing>
              <wp:anchor distT="0" distB="0" distL="0" distR="0" simplePos="0" relativeHeight="251678720" behindDoc="1" locked="0" layoutInCell="1" allowOverlap="1">
                <wp:simplePos x="0" y="0"/>
                <wp:positionH relativeFrom="page">
                  <wp:posOffset>896620</wp:posOffset>
                </wp:positionH>
                <wp:positionV relativeFrom="paragraph">
                  <wp:posOffset>73025</wp:posOffset>
                </wp:positionV>
                <wp:extent cx="5766435" cy="311150"/>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5766435" cy="311150"/>
                          <a:chOff x="0" y="0"/>
                          <a:chExt cx="5766435" cy="311150"/>
                        </a:xfrm>
                      </wpg:grpSpPr>
                      <wps:wsp>
                        <wps:cNvPr id="44" name="Textbox 44"/>
                        <wps:cNvSpPr txBox="1"/>
                        <wps:spPr>
                          <a:xfrm>
                            <a:off x="3063175" y="3175"/>
                            <a:ext cx="2700020" cy="304800"/>
                          </a:xfrm>
                          <a:prstGeom prst="rect">
                            <a:avLst/>
                          </a:prstGeom>
                          <a:solidFill>
                            <a:srgbClr val="1A5275"/>
                          </a:solidFill>
                          <a:ln w="6350">
                            <a:solidFill>
                              <a:srgbClr val="BCC3C6"/>
                            </a:solidFill>
                            <a:prstDash val="solid"/>
                          </a:ln>
                        </wps:spPr>
                        <wps:txbx>
                          <w:txbxContent>
                            <w:p w14:paraId="79C791DA">
                              <w:pPr>
                                <w:spacing w:before="115"/>
                                <w:ind w:left="9" w:right="9" w:firstLine="0"/>
                                <w:jc w:val="center"/>
                                <w:rPr>
                                  <w:color w:val="000000"/>
                                  <w:sz w:val="20"/>
                                </w:rPr>
                              </w:pPr>
                              <w:r>
                                <w:rPr>
                                  <w:color w:val="FFFFFF"/>
                                  <w:spacing w:val="-3"/>
                                  <w:sz w:val="20"/>
                                </w:rPr>
                                <w:t>解决方案</w:t>
                              </w:r>
                            </w:p>
                          </w:txbxContent>
                        </wps:txbx>
                        <wps:bodyPr wrap="square" lIns="0" tIns="0" rIns="0" bIns="0" rtlCol="0">
                          <a:noAutofit/>
                        </wps:bodyPr>
                      </wps:wsp>
                      <wps:wsp>
                        <wps:cNvPr id="45" name="Textbox 45"/>
                        <wps:cNvSpPr txBox="1"/>
                        <wps:spPr>
                          <a:xfrm>
                            <a:off x="1803175" y="3175"/>
                            <a:ext cx="1260475" cy="304800"/>
                          </a:xfrm>
                          <a:prstGeom prst="rect">
                            <a:avLst/>
                          </a:prstGeom>
                          <a:solidFill>
                            <a:srgbClr val="1A5275"/>
                          </a:solidFill>
                          <a:ln w="6350">
                            <a:solidFill>
                              <a:srgbClr val="BCC3C6"/>
                            </a:solidFill>
                            <a:prstDash val="solid"/>
                          </a:ln>
                        </wps:spPr>
                        <wps:txbx>
                          <w:txbxContent>
                            <w:p w14:paraId="5122D6FD">
                              <w:pPr>
                                <w:spacing w:before="115"/>
                                <w:ind w:left="587" w:right="0" w:firstLine="0"/>
                                <w:jc w:val="left"/>
                                <w:rPr>
                                  <w:color w:val="000000"/>
                                  <w:sz w:val="20"/>
                                </w:rPr>
                              </w:pPr>
                              <w:r>
                                <w:rPr>
                                  <w:color w:val="FFFFFF"/>
                                  <w:spacing w:val="-3"/>
                                  <w:sz w:val="20"/>
                                </w:rPr>
                                <w:t>原因分析</w:t>
                              </w:r>
                            </w:p>
                          </w:txbxContent>
                        </wps:txbx>
                        <wps:bodyPr wrap="square" lIns="0" tIns="0" rIns="0" bIns="0" rtlCol="0">
                          <a:noAutofit/>
                        </wps:bodyPr>
                      </wps:wsp>
                      <wps:wsp>
                        <wps:cNvPr id="46" name="Textbox 46"/>
                        <wps:cNvSpPr txBox="1"/>
                        <wps:spPr>
                          <a:xfrm>
                            <a:off x="363175" y="3175"/>
                            <a:ext cx="1440180" cy="304800"/>
                          </a:xfrm>
                          <a:prstGeom prst="rect">
                            <a:avLst/>
                          </a:prstGeom>
                          <a:solidFill>
                            <a:srgbClr val="1A5275"/>
                          </a:solidFill>
                          <a:ln w="6350">
                            <a:solidFill>
                              <a:srgbClr val="BCC3C6"/>
                            </a:solidFill>
                            <a:prstDash val="solid"/>
                          </a:ln>
                        </wps:spPr>
                        <wps:txbx>
                          <w:txbxContent>
                            <w:p w14:paraId="084775BA">
                              <w:pPr>
                                <w:spacing w:before="115"/>
                                <w:ind w:left="728" w:right="0" w:firstLine="0"/>
                                <w:jc w:val="left"/>
                                <w:rPr>
                                  <w:color w:val="000000"/>
                                  <w:sz w:val="20"/>
                                </w:rPr>
                              </w:pPr>
                              <w:r>
                                <w:rPr>
                                  <w:color w:val="FFFFFF"/>
                                  <w:spacing w:val="-3"/>
                                  <w:sz w:val="20"/>
                                </w:rPr>
                                <w:t>问题描述</w:t>
                              </w:r>
                            </w:p>
                          </w:txbxContent>
                        </wps:txbx>
                        <wps:bodyPr wrap="square" lIns="0" tIns="0" rIns="0" bIns="0" rtlCol="0">
                          <a:noAutofit/>
                        </wps:bodyPr>
                      </wps:wsp>
                      <wps:wsp>
                        <wps:cNvPr id="47" name="Textbox 47"/>
                        <wps:cNvSpPr txBox="1"/>
                        <wps:spPr>
                          <a:xfrm>
                            <a:off x="3175" y="3175"/>
                            <a:ext cx="360045" cy="304800"/>
                          </a:xfrm>
                          <a:prstGeom prst="rect">
                            <a:avLst/>
                          </a:prstGeom>
                          <a:solidFill>
                            <a:srgbClr val="1A5275"/>
                          </a:solidFill>
                          <a:ln w="6350">
                            <a:solidFill>
                              <a:srgbClr val="BCC3C6"/>
                            </a:solidFill>
                            <a:prstDash val="solid"/>
                          </a:ln>
                        </wps:spPr>
                        <wps:txbx>
                          <w:txbxContent>
                            <w:p w14:paraId="22822202">
                              <w:pPr>
                                <w:spacing w:before="115"/>
                                <w:ind w:left="78" w:right="0" w:firstLine="0"/>
                                <w:jc w:val="left"/>
                                <w:rPr>
                                  <w:color w:val="000000"/>
                                  <w:sz w:val="20"/>
                                </w:rPr>
                              </w:pPr>
                              <w:r>
                                <w:rPr>
                                  <w:color w:val="FFFFFF"/>
                                  <w:spacing w:val="-5"/>
                                  <w:sz w:val="20"/>
                                </w:rPr>
                                <w:t>序号</w:t>
                              </w:r>
                            </w:p>
                          </w:txbxContent>
                        </wps:txbx>
                        <wps:bodyPr wrap="square" lIns="0" tIns="0" rIns="0" bIns="0" rtlCol="0">
                          <a:noAutofit/>
                        </wps:bodyPr>
                      </wps:wsp>
                    </wpg:wgp>
                  </a:graphicData>
                </a:graphic>
              </wp:anchor>
            </w:drawing>
          </mc:Choice>
          <mc:Fallback>
            <w:pict>
              <v:group id="Group 43" o:spid="_x0000_s1026" o:spt="203" style="position:absolute;left:0pt;margin-left:70.6pt;margin-top:5.75pt;height:24.5pt;width:454.05pt;mso-position-horizontal-relative:page;mso-wrap-distance-bottom:0pt;mso-wrap-distance-top:0pt;z-index:-251637760;mso-width-relative:page;mso-height-relative:page;" coordsize="5766435,311150" o:gfxdata="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9oct62QAAAAoBAAAPAAAAAAAAAAEAIAAAACIAAABk&#10;cnMvZG93bnJldi54bWxQSwECFAAUAAAACACHTuJAliO5TLACAADpCwAADgAAAAAAAAABACAAAAAo&#10;AQAAZHJzL2Uyb0RvYy54bWxQSwUGAAAAAAYABgBZAQAASgYAAAAA&#10;">
                <o:lock v:ext="edit" aspectratio="f"/>
                <v:shape id="Textbox 44" o:spid="_x0000_s1026" o:spt="202" type="#_x0000_t202" style="position:absolute;left:3063175;top:3175;height:304800;width:2700020;" fillcolor="#1A5275" filled="t" stroked="t" coordsize="21600,21600" o:gfxdata="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bOqa8AAAA&#10;2wAAAA8AAAAAAAAAAQAgAAAAIgAAAGRycy9kb3ducmV2LnhtbFBLAQIUABQAAAAIAIdO4kAzLwWe&#10;OwAAADkAAAAQAAAAAAAAAAEAIAAAAAsBAABkcnMvc2hhcGV4bWwueG1sUEsFBgAAAAAGAAYAWwEA&#10;ALUDAAAAAA==&#10;">
                  <v:fill on="t" focussize="0,0"/>
                  <v:stroke weight="0.5pt" color="#BCC3C6" joinstyle="round"/>
                  <v:imagedata o:title=""/>
                  <o:lock v:ext="edit" aspectratio="f"/>
                  <v:textbox inset="0mm,0mm,0mm,0mm">
                    <w:txbxContent>
                      <w:p w14:paraId="79C791DA">
                        <w:pPr>
                          <w:spacing w:before="115"/>
                          <w:ind w:left="9" w:right="9" w:firstLine="0"/>
                          <w:jc w:val="center"/>
                          <w:rPr>
                            <w:color w:val="000000"/>
                            <w:sz w:val="20"/>
                          </w:rPr>
                        </w:pPr>
                        <w:r>
                          <w:rPr>
                            <w:color w:val="FFFFFF"/>
                            <w:spacing w:val="-3"/>
                            <w:sz w:val="20"/>
                          </w:rPr>
                          <w:t>解决方案</w:t>
                        </w:r>
                      </w:p>
                    </w:txbxContent>
                  </v:textbox>
                </v:shape>
                <v:shape id="Textbox 45" o:spid="_x0000_s1026" o:spt="202" type="#_x0000_t202" style="position:absolute;left:1803175;top:3175;height:304800;width:1260475;" fillcolor="#1A5275" filled="t" stroked="t" coordsize="21600,21600" o:gfxdata="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Xnz28AAAA&#10;2wAAAA8AAAAAAAAAAQAgAAAAIgAAAGRycy9kb3ducmV2LnhtbFBLAQIUABQAAAAIAIdO4kAzLwWe&#10;OwAAADkAAAAQAAAAAAAAAAEAIAAAAAsBAABkcnMvc2hhcGV4bWwueG1sUEsFBgAAAAAGAAYAWwEA&#10;ALUDAAAAAA==&#10;">
                  <v:fill on="t" focussize="0,0"/>
                  <v:stroke weight="0.5pt" color="#BCC3C6" joinstyle="round"/>
                  <v:imagedata o:title=""/>
                  <o:lock v:ext="edit" aspectratio="f"/>
                  <v:textbox inset="0mm,0mm,0mm,0mm">
                    <w:txbxContent>
                      <w:p w14:paraId="5122D6FD">
                        <w:pPr>
                          <w:spacing w:before="115"/>
                          <w:ind w:left="587" w:right="0" w:firstLine="0"/>
                          <w:jc w:val="left"/>
                          <w:rPr>
                            <w:color w:val="000000"/>
                            <w:sz w:val="20"/>
                          </w:rPr>
                        </w:pPr>
                        <w:r>
                          <w:rPr>
                            <w:color w:val="FFFFFF"/>
                            <w:spacing w:val="-3"/>
                            <w:sz w:val="20"/>
                          </w:rPr>
                          <w:t>原因分析</w:t>
                        </w:r>
                      </w:p>
                    </w:txbxContent>
                  </v:textbox>
                </v:shape>
                <v:shape id="Textbox 46" o:spid="_x0000_s1026" o:spt="202" type="#_x0000_t202" style="position:absolute;left:363175;top:3175;height:304800;width:1440180;" fillcolor="#1A5275" filled="t" stroked="t" coordsize="21600,21600" o:gfxdata="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YUBSrsAAADb&#10;AAAADwAAAAAAAAABACAAAAAiAAAAZHJzL2Rvd25yZXYueG1sUEsBAhQAFAAAAAgAh07iQDMvBZ47&#10;AAAAOQAAABAAAAAAAAAAAQAgAAAACgEAAGRycy9zaGFwZXhtbC54bWxQSwUGAAAAAAYABgBbAQAA&#10;tAMAAAAA&#10;">
                  <v:fill on="t" focussize="0,0"/>
                  <v:stroke weight="0.5pt" color="#BCC3C6" joinstyle="round"/>
                  <v:imagedata o:title=""/>
                  <o:lock v:ext="edit" aspectratio="f"/>
                  <v:textbox inset="0mm,0mm,0mm,0mm">
                    <w:txbxContent>
                      <w:p w14:paraId="084775BA">
                        <w:pPr>
                          <w:spacing w:before="115"/>
                          <w:ind w:left="728" w:right="0" w:firstLine="0"/>
                          <w:jc w:val="left"/>
                          <w:rPr>
                            <w:color w:val="000000"/>
                            <w:sz w:val="20"/>
                          </w:rPr>
                        </w:pPr>
                        <w:r>
                          <w:rPr>
                            <w:color w:val="FFFFFF"/>
                            <w:spacing w:val="-3"/>
                            <w:sz w:val="20"/>
                          </w:rPr>
                          <w:t>问题描述</w:t>
                        </w:r>
                      </w:p>
                    </w:txbxContent>
                  </v:textbox>
                </v:shape>
                <v:shape id="Textbox 47" o:spid="_x0000_s1026" o:spt="202" type="#_x0000_t202" style="position:absolute;left:3175;top:3175;height:304800;width:360045;" fillcolor="#1A5275" filled="t" stroked="t" coordsize="21600,21600" o:gfxdata="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aTRvQAA&#10;ANsAAAAPAAAAAAAAAAEAIAAAACIAAABkcnMvZG93bnJldi54bWxQSwECFAAUAAAACACHTuJAMy8F&#10;njsAAAA5AAAAEAAAAAAAAAABACAAAAAMAQAAZHJzL3NoYXBleG1sLnhtbFBLBQYAAAAABgAGAFsB&#10;AAC2AwAAAAA=&#10;">
                  <v:fill on="t" focussize="0,0"/>
                  <v:stroke weight="0.5pt" color="#BCC3C6" joinstyle="round"/>
                  <v:imagedata o:title=""/>
                  <o:lock v:ext="edit" aspectratio="f"/>
                  <v:textbox inset="0mm,0mm,0mm,0mm">
                    <w:txbxContent>
                      <w:p w14:paraId="22822202">
                        <w:pPr>
                          <w:spacing w:before="115"/>
                          <w:ind w:left="78" w:right="0" w:firstLine="0"/>
                          <w:jc w:val="left"/>
                          <w:rPr>
                            <w:color w:val="000000"/>
                            <w:sz w:val="20"/>
                          </w:rPr>
                        </w:pPr>
                        <w:r>
                          <w:rPr>
                            <w:color w:val="FFFFFF"/>
                            <w:spacing w:val="-5"/>
                            <w:sz w:val="20"/>
                          </w:rPr>
                          <w:t>序号</w:t>
                        </w:r>
                      </w:p>
                    </w:txbxContent>
                  </v:textbox>
                </v:shape>
                <w10:wrap type="topAndBottom"/>
              </v:group>
            </w:pict>
          </mc:Fallback>
        </mc:AlternateContent>
      </w:r>
    </w:p>
    <w:p w14:paraId="6ED58185">
      <w:pPr>
        <w:pStyle w:val="8"/>
        <w:spacing w:before="115"/>
        <w:ind w:left="21"/>
      </w:pPr>
      <w:r>
        <w:t>AI</w:t>
      </w:r>
      <w:r>
        <w:rPr>
          <w:spacing w:val="-26"/>
        </w:rPr>
        <w:t xml:space="preserve"> 初版 </w:t>
      </w:r>
      <w:r>
        <w:t>app.p1y</w:t>
      </w:r>
      <w:r>
        <w:rPr>
          <w:spacing w:val="-8"/>
        </w:rPr>
        <w:t xml:space="preserve"> 未限制上传文件大小，大图片</w:t>
      </w:r>
      <w:r>
        <w:rPr>
          <w:spacing w:val="-114"/>
        </w:rPr>
        <w:t>缺导少致文内件存大溢小出</w:t>
      </w:r>
      <w:r>
        <w:rPr>
          <w:spacing w:val="-71"/>
        </w:rPr>
        <w:t>添校加验</w:t>
      </w:r>
      <w:r>
        <w:rPr>
          <w:w w:val="115"/>
        </w:rPr>
        <w:t>MAX_CONTENT_LENGTH</w:t>
      </w:r>
      <w:r>
        <w:rPr>
          <w:spacing w:val="-44"/>
          <w:w w:val="115"/>
        </w:rPr>
        <w:t xml:space="preserve"> = </w:t>
      </w:r>
      <w:r>
        <w:rPr>
          <w:w w:val="115"/>
        </w:rPr>
        <w:t>10MB</w:t>
      </w:r>
      <w:r>
        <w:rPr>
          <w:spacing w:val="-65"/>
          <w:w w:val="115"/>
        </w:rPr>
        <w:t xml:space="preserve"> </w:t>
      </w:r>
      <w:r>
        <w:rPr>
          <w:spacing w:val="-1"/>
        </w:rPr>
        <w:t>限制，超出返回友好提示</w:t>
      </w:r>
    </w:p>
    <w:p w14:paraId="75E964FE">
      <w:pPr>
        <w:pStyle w:val="8"/>
        <w:spacing w:before="223"/>
        <w:ind w:left="920"/>
      </w:pPr>
      <w:r>
        <w:rPr>
          <w:spacing w:val="-8"/>
        </w:rPr>
        <w:t>前</w:t>
      </w:r>
      <w:r>
        <w:rPr>
          <w:spacing w:val="-61"/>
        </w:rPr>
        <w:t>2</w:t>
      </w:r>
      <w:r>
        <w:rPr>
          <w:spacing w:val="-35"/>
        </w:rPr>
        <w:t xml:space="preserve">端 </w:t>
      </w:r>
      <w:r>
        <w:rPr>
          <w:spacing w:val="-8"/>
        </w:rPr>
        <w:t>fetch</w:t>
      </w:r>
      <w:r>
        <w:rPr>
          <w:spacing w:val="-22"/>
        </w:rPr>
        <w:t xml:space="preserve"> 调用路径与后端路由不匹</w:t>
      </w:r>
      <w:r>
        <w:rPr>
          <w:spacing w:val="-56"/>
        </w:rPr>
        <w:t>A</w:t>
      </w:r>
      <w:r>
        <w:rPr>
          <w:spacing w:val="-145"/>
        </w:rPr>
        <w:t>配</w:t>
      </w:r>
      <w:r>
        <w:rPr>
          <w:spacing w:val="-8"/>
        </w:rPr>
        <w:t>PI</w:t>
      </w:r>
      <w:r>
        <w:rPr>
          <w:spacing w:val="-19"/>
        </w:rPr>
        <w:t xml:space="preserve"> 地址拼写错误 修正为正确的 </w:t>
      </w:r>
      <w:r>
        <w:rPr>
          <w:spacing w:val="-8"/>
        </w:rPr>
        <w:t>/api/detect</w:t>
      </w:r>
      <w:r>
        <w:rPr>
          <w:spacing w:val="-16"/>
        </w:rPr>
        <w:t xml:space="preserve"> 路径，统一前后端接口约定</w:t>
      </w:r>
    </w:p>
    <w:p w14:paraId="70B84879">
      <w:pPr>
        <w:pStyle w:val="8"/>
        <w:spacing w:before="224"/>
        <w:ind w:left="1088"/>
      </w:pPr>
      <w:r>
        <w:rPr>
          <w:w w:val="90"/>
        </w:rPr>
        <w:t>3</w:t>
      </w:r>
      <w:r>
        <w:rPr>
          <w:spacing w:val="30"/>
        </w:rPr>
        <w:t xml:space="preserve">  </w:t>
      </w:r>
      <w:r>
        <w:rPr>
          <w:w w:val="90"/>
        </w:rPr>
        <w:t>模型推理时张量维度不</w:t>
      </w:r>
      <w:r>
        <w:rPr>
          <w:spacing w:val="-56"/>
          <w:w w:val="90"/>
        </w:rPr>
        <w:t>匹输配入图片未按模型在要</w:t>
      </w:r>
      <w:r>
        <w:rPr>
          <w:w w:val="90"/>
        </w:rPr>
        <w:t>in</w:t>
      </w:r>
      <w:r>
        <w:rPr>
          <w:spacing w:val="-130"/>
          <w:w w:val="90"/>
        </w:rPr>
        <w:t>求</w:t>
      </w:r>
      <w:r>
        <w:rPr>
          <w:w w:val="90"/>
        </w:rPr>
        <w:t>fe</w:t>
      </w:r>
      <w:r>
        <w:rPr>
          <w:spacing w:val="-195"/>
          <w:w w:val="90"/>
        </w:rPr>
        <w:t>归</w:t>
      </w:r>
      <w:r>
        <w:rPr>
          <w:w w:val="90"/>
        </w:rPr>
        <w:t>ren</w:t>
      </w:r>
      <w:r>
        <w:rPr>
          <w:spacing w:val="-139"/>
          <w:w w:val="90"/>
        </w:rPr>
        <w:t>一</w:t>
      </w:r>
      <w:r>
        <w:rPr>
          <w:w w:val="90"/>
        </w:rPr>
        <w:t>ce</w:t>
      </w:r>
      <w:r>
        <w:rPr>
          <w:spacing w:val="-85"/>
          <w:w w:val="90"/>
        </w:rPr>
        <w:t>化.</w:t>
      </w:r>
      <w:r>
        <w:rPr>
          <w:w w:val="90"/>
        </w:rPr>
        <w:t>py</w:t>
      </w:r>
      <w:r>
        <w:rPr>
          <w:spacing w:val="-9"/>
          <w:w w:val="90"/>
        </w:rPr>
        <w:t xml:space="preserve"> 中统一添加 </w:t>
      </w:r>
      <w:r>
        <w:rPr>
          <w:w w:val="90"/>
        </w:rPr>
        <w:t>transforms.Normalize(mean=[0.5],</w:t>
      </w:r>
      <w:r>
        <w:rPr>
          <w:spacing w:val="-27"/>
          <w:w w:val="90"/>
        </w:rPr>
        <w:t xml:space="preserve"> </w:t>
      </w:r>
      <w:r>
        <w:rPr>
          <w:spacing w:val="-2"/>
          <w:w w:val="90"/>
        </w:rPr>
        <w:t>std=[0.5])</w:t>
      </w:r>
    </w:p>
    <w:p w14:paraId="60AAFDAE">
      <w:pPr>
        <w:pStyle w:val="8"/>
        <w:spacing w:before="224"/>
        <w:ind w:left="726"/>
      </w:pPr>
      <w:r>
        <w:rPr>
          <w:w w:val="95"/>
        </w:rPr>
        <w:t>中文</w:t>
      </w:r>
      <w:r>
        <w:rPr>
          <w:spacing w:val="-55"/>
          <w:w w:val="95"/>
        </w:rPr>
        <w:t>4</w:t>
      </w:r>
      <w:r>
        <w:rPr>
          <w:spacing w:val="-10"/>
          <w:w w:val="95"/>
        </w:rPr>
        <w:t xml:space="preserve">路径在 </w:t>
      </w:r>
      <w:r>
        <w:rPr>
          <w:w w:val="95"/>
        </w:rPr>
        <w:t>Windows</w:t>
      </w:r>
      <w:r>
        <w:rPr>
          <w:spacing w:val="-27"/>
          <w:w w:val="95"/>
        </w:rPr>
        <w:t xml:space="preserve"> 下 </w:t>
      </w:r>
      <w:r>
        <w:rPr>
          <w:spacing w:val="27"/>
          <w:w w:val="88"/>
        </w:rPr>
        <w:t>Open</w:t>
      </w:r>
      <w:r>
        <w:rPr>
          <w:spacing w:val="26"/>
          <w:w w:val="88"/>
        </w:rPr>
        <w:t>C</w:t>
      </w:r>
      <w:r>
        <w:rPr>
          <w:spacing w:val="-127"/>
          <w:w w:val="125"/>
        </w:rPr>
        <w:t>O</w:t>
      </w:r>
      <w:r>
        <w:rPr>
          <w:spacing w:val="38"/>
          <w:w w:val="113"/>
        </w:rPr>
        <w:t>V</w:t>
      </w:r>
      <w:r>
        <w:rPr>
          <w:spacing w:val="-48"/>
          <w:w w:val="75"/>
        </w:rPr>
        <w:t>p</w:t>
      </w:r>
      <w:r>
        <w:rPr>
          <w:spacing w:val="-126"/>
          <w:w w:val="95"/>
        </w:rPr>
        <w:t>读</w:t>
      </w:r>
      <w:r>
        <w:rPr>
          <w:w w:val="95"/>
        </w:rPr>
        <w:t>en</w:t>
      </w:r>
      <w:r>
        <w:rPr>
          <w:spacing w:val="-137"/>
          <w:w w:val="95"/>
        </w:rPr>
        <w:t>取</w:t>
      </w:r>
      <w:r>
        <w:rPr>
          <w:w w:val="95"/>
        </w:rPr>
        <w:t>C</w:t>
      </w:r>
      <w:r>
        <w:rPr>
          <w:spacing w:val="-198"/>
          <w:w w:val="95"/>
        </w:rPr>
        <w:t>失</w:t>
      </w:r>
      <w:r>
        <w:rPr>
          <w:w w:val="95"/>
        </w:rPr>
        <w:t>V</w:t>
      </w:r>
      <w:r>
        <w:rPr>
          <w:spacing w:val="-28"/>
          <w:w w:val="95"/>
        </w:rPr>
        <w:t xml:space="preserve"> 默败认不支持中文路径改用 </w:t>
      </w:r>
      <w:r>
        <w:rPr>
          <w:w w:val="95"/>
        </w:rPr>
        <w:t>np.fromfile</w:t>
      </w:r>
      <w:r>
        <w:rPr>
          <w:spacing w:val="-27"/>
          <w:w w:val="95"/>
        </w:rPr>
        <w:t xml:space="preserve"> + </w:t>
      </w:r>
      <w:r>
        <w:rPr>
          <w:w w:val="95"/>
        </w:rPr>
        <w:t>cv2.imdecode</w:t>
      </w:r>
      <w:r>
        <w:rPr>
          <w:spacing w:val="-9"/>
          <w:w w:val="95"/>
        </w:rPr>
        <w:t xml:space="preserve"> 方式读取图片</w:t>
      </w:r>
    </w:p>
    <w:p w14:paraId="701E379C">
      <w:pPr>
        <w:pStyle w:val="8"/>
        <w:spacing w:before="224"/>
        <w:ind w:left="5676"/>
      </w:pPr>
      <w:r>
        <mc:AlternateContent>
          <mc:Choice Requires="wpg">
            <w:drawing>
              <wp:anchor distT="0" distB="0" distL="0" distR="0" simplePos="0" relativeHeight="251669504" behindDoc="1" locked="0" layoutInCell="1" allowOverlap="1">
                <wp:simplePos x="0" y="0"/>
                <wp:positionH relativeFrom="page">
                  <wp:posOffset>896620</wp:posOffset>
                </wp:positionH>
                <wp:positionV relativeFrom="paragraph">
                  <wp:posOffset>62230</wp:posOffset>
                </wp:positionV>
                <wp:extent cx="5766435" cy="920750"/>
                <wp:effectExtent l="0" t="0" r="0" b="0"/>
                <wp:wrapNone/>
                <wp:docPr id="48" name="Group 48"/>
                <wp:cNvGraphicFramePr/>
                <a:graphic xmlns:a="http://schemas.openxmlformats.org/drawingml/2006/main">
                  <a:graphicData uri="http://schemas.microsoft.com/office/word/2010/wordprocessingGroup">
                    <wpg:wgp>
                      <wpg:cNvGrpSpPr/>
                      <wpg:grpSpPr>
                        <a:xfrm>
                          <a:off x="0" y="0"/>
                          <a:ext cx="5766435" cy="920750"/>
                          <a:chOff x="0" y="0"/>
                          <a:chExt cx="5766435" cy="920750"/>
                        </a:xfrm>
                      </wpg:grpSpPr>
                      <wps:wsp>
                        <wps:cNvPr id="49" name="Textbox 49"/>
                        <wps:cNvSpPr txBox="1"/>
                        <wps:spPr>
                          <a:xfrm>
                            <a:off x="363175" y="612775"/>
                            <a:ext cx="1440180" cy="304800"/>
                          </a:xfrm>
                          <a:prstGeom prst="rect">
                            <a:avLst/>
                          </a:prstGeom>
                          <a:ln w="6350">
                            <a:solidFill>
                              <a:srgbClr val="BCC3C6"/>
                            </a:solidFill>
                            <a:prstDash val="solid"/>
                          </a:ln>
                        </wps:spPr>
                        <wps:txbx>
                          <w:txbxContent>
                            <w:p w14:paraId="6EA1210F">
                              <w:pPr>
                                <w:spacing w:before="115"/>
                                <w:ind w:left="28" w:right="0" w:firstLine="0"/>
                                <w:jc w:val="left"/>
                                <w:rPr>
                                  <w:sz w:val="20"/>
                                </w:rPr>
                              </w:pPr>
                              <w:r>
                                <w:rPr>
                                  <w:spacing w:val="-1"/>
                                  <w:sz w:val="20"/>
                                </w:rPr>
                                <w:t>训练时验证准确率波动大</w:t>
                              </w:r>
                            </w:p>
                          </w:txbxContent>
                        </wps:txbx>
                        <wps:bodyPr wrap="square" lIns="0" tIns="0" rIns="0" bIns="0" rtlCol="0">
                          <a:noAutofit/>
                        </wps:bodyPr>
                      </wps:wsp>
                      <wps:wsp>
                        <wps:cNvPr id="50" name="Textbox 50"/>
                        <wps:cNvSpPr txBox="1"/>
                        <wps:spPr>
                          <a:xfrm>
                            <a:off x="3175" y="612775"/>
                            <a:ext cx="360045" cy="304800"/>
                          </a:xfrm>
                          <a:prstGeom prst="rect">
                            <a:avLst/>
                          </a:prstGeom>
                          <a:ln w="6350">
                            <a:solidFill>
                              <a:srgbClr val="BCC3C6"/>
                            </a:solidFill>
                            <a:prstDash val="solid"/>
                          </a:ln>
                        </wps:spPr>
                        <wps:txbx>
                          <w:txbxContent>
                            <w:p w14:paraId="3D0FF989">
                              <w:pPr>
                                <w:spacing w:before="115"/>
                                <w:ind w:left="0" w:right="0" w:firstLine="0"/>
                                <w:jc w:val="center"/>
                                <w:rPr>
                                  <w:sz w:val="20"/>
                                </w:rPr>
                              </w:pPr>
                              <w:r>
                                <w:rPr>
                                  <w:spacing w:val="-10"/>
                                  <w:sz w:val="20"/>
                                </w:rPr>
                                <w:t>7</w:t>
                              </w:r>
                            </w:p>
                          </w:txbxContent>
                        </wps:txbx>
                        <wps:bodyPr wrap="square" lIns="0" tIns="0" rIns="0" bIns="0" rtlCol="0">
                          <a:noAutofit/>
                        </wps:bodyPr>
                      </wps:wsp>
                      <wps:wsp>
                        <wps:cNvPr id="51" name="Textbox 51"/>
                        <wps:cNvSpPr txBox="1"/>
                        <wps:spPr>
                          <a:xfrm>
                            <a:off x="1803175" y="307975"/>
                            <a:ext cx="1260475" cy="304800"/>
                          </a:xfrm>
                          <a:prstGeom prst="rect">
                            <a:avLst/>
                          </a:prstGeom>
                          <a:ln w="6350">
                            <a:solidFill>
                              <a:srgbClr val="BCC3C6"/>
                            </a:solidFill>
                            <a:prstDash val="solid"/>
                          </a:ln>
                        </wps:spPr>
                        <wps:txbx>
                          <w:txbxContent>
                            <w:p w14:paraId="77DD86D1">
                              <w:pPr>
                                <w:spacing w:before="115"/>
                                <w:ind w:left="187" w:right="0" w:firstLine="0"/>
                                <w:jc w:val="left"/>
                                <w:rPr>
                                  <w:sz w:val="20"/>
                                </w:rPr>
                              </w:pPr>
                              <w:r>
                                <w:rPr>
                                  <w:spacing w:val="-5"/>
                                  <w:sz w:val="20"/>
                                </w:rPr>
                                <w:t>使用普通随机划分改</w:t>
                              </w:r>
                            </w:p>
                          </w:txbxContent>
                        </wps:txbx>
                        <wps:bodyPr wrap="square" lIns="0" tIns="0" rIns="0" bIns="0" rtlCol="0">
                          <a:noAutofit/>
                        </wps:bodyPr>
                      </wps:wsp>
                      <wps:wsp>
                        <wps:cNvPr id="52" name="Textbox 52"/>
                        <wps:cNvSpPr txBox="1"/>
                        <wps:spPr>
                          <a:xfrm>
                            <a:off x="3063175" y="307975"/>
                            <a:ext cx="2700020" cy="304800"/>
                          </a:xfrm>
                          <a:prstGeom prst="rect">
                            <a:avLst/>
                          </a:prstGeom>
                          <a:ln w="6350">
                            <a:solidFill>
                              <a:srgbClr val="BCC3C6"/>
                            </a:solidFill>
                            <a:prstDash val="solid"/>
                          </a:ln>
                        </wps:spPr>
                        <wps:txbx>
                          <w:txbxContent>
                            <w:p w14:paraId="3A72FEF8">
                              <w:pPr>
                                <w:spacing w:before="115"/>
                                <w:ind w:left="-23" w:right="-231" w:firstLine="0"/>
                                <w:jc w:val="left"/>
                                <w:rPr>
                                  <w:sz w:val="20"/>
                                </w:rPr>
                              </w:pPr>
                              <w:r>
                                <w:rPr>
                                  <w:w w:val="85"/>
                                  <w:sz w:val="20"/>
                                </w:rPr>
                                <w:t>用</w:t>
                              </w:r>
                              <w:r>
                                <w:rPr>
                                  <w:spacing w:val="1"/>
                                  <w:sz w:val="20"/>
                                </w:rPr>
                                <w:t xml:space="preserve"> </w:t>
                              </w:r>
                              <w:r>
                                <w:rPr>
                                  <w:w w:val="85"/>
                                  <w:sz w:val="20"/>
                                </w:rPr>
                                <w:t>stratify=df['label']</w:t>
                              </w:r>
                              <w:r>
                                <w:rPr>
                                  <w:spacing w:val="1"/>
                                  <w:sz w:val="20"/>
                                </w:rPr>
                                <w:t xml:space="preserve"> </w:t>
                              </w:r>
                              <w:r>
                                <w:rPr>
                                  <w:spacing w:val="-1"/>
                                  <w:w w:val="85"/>
                                  <w:sz w:val="20"/>
                                </w:rPr>
                                <w:t>分层抽样，保证各类别比例一致</w:t>
                              </w:r>
                            </w:p>
                          </w:txbxContent>
                        </wps:txbx>
                        <wps:bodyPr wrap="square" lIns="0" tIns="0" rIns="0" bIns="0" rtlCol="0">
                          <a:noAutofit/>
                        </wps:bodyPr>
                      </wps:wsp>
                      <wps:wsp>
                        <wps:cNvPr id="53" name="Textbox 53"/>
                        <wps:cNvSpPr txBox="1"/>
                        <wps:spPr>
                          <a:xfrm>
                            <a:off x="363175" y="307975"/>
                            <a:ext cx="1440180" cy="304800"/>
                          </a:xfrm>
                          <a:prstGeom prst="rect">
                            <a:avLst/>
                          </a:prstGeom>
                          <a:ln w="6350">
                            <a:solidFill>
                              <a:srgbClr val="BCC3C6"/>
                            </a:solidFill>
                            <a:prstDash val="solid"/>
                          </a:ln>
                        </wps:spPr>
                        <wps:txbx>
                          <w:txbxContent>
                            <w:p w14:paraId="5930F6D4">
                              <w:pPr>
                                <w:spacing w:before="115"/>
                                <w:ind w:left="7" w:right="0" w:firstLine="0"/>
                                <w:jc w:val="left"/>
                                <w:rPr>
                                  <w:sz w:val="20"/>
                                </w:rPr>
                              </w:pPr>
                              <w:r>
                                <w:rPr>
                                  <w:sz w:val="20"/>
                                </w:rPr>
                                <w:t>AI</w:t>
                              </w:r>
                              <w:r>
                                <w:rPr>
                                  <w:spacing w:val="-9"/>
                                  <w:sz w:val="20"/>
                                </w:rPr>
                                <w:t xml:space="preserve"> 初版数据集划分未分层</w:t>
                              </w:r>
                            </w:p>
                          </w:txbxContent>
                        </wps:txbx>
                        <wps:bodyPr wrap="square" lIns="0" tIns="0" rIns="0" bIns="0" rtlCol="0">
                          <a:noAutofit/>
                        </wps:bodyPr>
                      </wps:wsp>
                      <wps:wsp>
                        <wps:cNvPr id="54" name="Textbox 54"/>
                        <wps:cNvSpPr txBox="1"/>
                        <wps:spPr>
                          <a:xfrm>
                            <a:off x="3175" y="307975"/>
                            <a:ext cx="360045" cy="304800"/>
                          </a:xfrm>
                          <a:prstGeom prst="rect">
                            <a:avLst/>
                          </a:prstGeom>
                          <a:ln w="6350">
                            <a:solidFill>
                              <a:srgbClr val="BCC3C6"/>
                            </a:solidFill>
                            <a:prstDash val="solid"/>
                          </a:ln>
                        </wps:spPr>
                        <wps:txbx>
                          <w:txbxContent>
                            <w:p w14:paraId="755AE070">
                              <w:pPr>
                                <w:spacing w:before="115"/>
                                <w:ind w:left="0" w:right="0" w:firstLine="0"/>
                                <w:jc w:val="center"/>
                                <w:rPr>
                                  <w:sz w:val="20"/>
                                </w:rPr>
                              </w:pPr>
                              <w:r>
                                <w:rPr>
                                  <w:spacing w:val="-10"/>
                                  <w:sz w:val="20"/>
                                </w:rPr>
                                <w:t>6</w:t>
                              </w:r>
                            </w:p>
                          </w:txbxContent>
                        </wps:txbx>
                        <wps:bodyPr wrap="square" lIns="0" tIns="0" rIns="0" bIns="0" rtlCol="0">
                          <a:noAutofit/>
                        </wps:bodyPr>
                      </wps:wsp>
                      <wps:wsp>
                        <wps:cNvPr id="55" name="Textbox 55"/>
                        <wps:cNvSpPr txBox="1"/>
                        <wps:spPr>
                          <a:xfrm>
                            <a:off x="1803175" y="3175"/>
                            <a:ext cx="1260475" cy="304800"/>
                          </a:xfrm>
                          <a:prstGeom prst="rect">
                            <a:avLst/>
                          </a:prstGeom>
                          <a:ln w="6350">
                            <a:solidFill>
                              <a:srgbClr val="BCC3C6"/>
                            </a:solidFill>
                            <a:prstDash val="solid"/>
                          </a:ln>
                        </wps:spPr>
                        <wps:txbx>
                          <w:txbxContent>
                            <w:p w14:paraId="24B9D5CA">
                              <w:pPr>
                                <w:spacing w:before="115"/>
                                <w:ind w:left="96" w:right="-15" w:firstLine="0"/>
                                <w:jc w:val="left"/>
                                <w:rPr>
                                  <w:sz w:val="20"/>
                                </w:rPr>
                              </w:pPr>
                              <w:r>
                                <w:rPr>
                                  <w:spacing w:val="-6"/>
                                  <w:sz w:val="20"/>
                                </w:rPr>
                                <w:t>SQLite</w:t>
                              </w:r>
                              <w:r>
                                <w:rPr>
                                  <w:spacing w:val="-25"/>
                                  <w:sz w:val="20"/>
                                </w:rPr>
                                <w:t xml:space="preserve"> 默认单写入锁添</w:t>
                              </w:r>
                            </w:p>
                          </w:txbxContent>
                        </wps:txbx>
                        <wps:bodyPr wrap="square" lIns="0" tIns="0" rIns="0" bIns="0" rtlCol="0">
                          <a:noAutofit/>
                        </wps:bodyPr>
                      </wps:wsp>
                      <wps:wsp>
                        <wps:cNvPr id="56" name="Textbox 56"/>
                        <wps:cNvSpPr txBox="1"/>
                        <wps:spPr>
                          <a:xfrm>
                            <a:off x="363175" y="3175"/>
                            <a:ext cx="1440180" cy="304800"/>
                          </a:xfrm>
                          <a:prstGeom prst="rect">
                            <a:avLst/>
                          </a:prstGeom>
                          <a:ln w="6350">
                            <a:solidFill>
                              <a:srgbClr val="BCC3C6"/>
                            </a:solidFill>
                            <a:prstDash val="solid"/>
                          </a:ln>
                        </wps:spPr>
                        <wps:txbx>
                          <w:txbxContent>
                            <w:p w14:paraId="0D66898F">
                              <w:pPr>
                                <w:spacing w:before="115"/>
                                <w:ind w:left="228" w:right="0" w:firstLine="0"/>
                                <w:jc w:val="left"/>
                                <w:rPr>
                                  <w:sz w:val="20"/>
                                </w:rPr>
                              </w:pPr>
                              <w:r>
                                <w:rPr>
                                  <w:spacing w:val="-2"/>
                                  <w:sz w:val="20"/>
                                </w:rPr>
                                <w:t>数据库并发写入报错</w:t>
                              </w:r>
                            </w:p>
                          </w:txbxContent>
                        </wps:txbx>
                        <wps:bodyPr wrap="square" lIns="0" tIns="0" rIns="0" bIns="0" rtlCol="0">
                          <a:noAutofit/>
                        </wps:bodyPr>
                      </wps:wsp>
                      <wps:wsp>
                        <wps:cNvPr id="57" name="Textbox 57"/>
                        <wps:cNvSpPr txBox="1"/>
                        <wps:spPr>
                          <a:xfrm>
                            <a:off x="3175" y="3175"/>
                            <a:ext cx="360045" cy="304800"/>
                          </a:xfrm>
                          <a:prstGeom prst="rect">
                            <a:avLst/>
                          </a:prstGeom>
                          <a:ln w="6350">
                            <a:solidFill>
                              <a:srgbClr val="BCC3C6"/>
                            </a:solidFill>
                            <a:prstDash val="solid"/>
                          </a:ln>
                        </wps:spPr>
                        <wps:txbx>
                          <w:txbxContent>
                            <w:p w14:paraId="0E1556BD">
                              <w:pPr>
                                <w:spacing w:before="115"/>
                                <w:ind w:left="0" w:right="0" w:firstLine="0"/>
                                <w:jc w:val="center"/>
                                <w:rPr>
                                  <w:sz w:val="20"/>
                                </w:rPr>
                              </w:pPr>
                              <w:r>
                                <w:rPr>
                                  <w:spacing w:val="-10"/>
                                  <w:sz w:val="20"/>
                                </w:rPr>
                                <w:t>5</w:t>
                              </w:r>
                            </w:p>
                          </w:txbxContent>
                        </wps:txbx>
                        <wps:bodyPr wrap="square" lIns="0" tIns="0" rIns="0" bIns="0" rtlCol="0">
                          <a:noAutofit/>
                        </wps:bodyPr>
                      </wps:wsp>
                    </wpg:wgp>
                  </a:graphicData>
                </a:graphic>
              </wp:anchor>
            </w:drawing>
          </mc:Choice>
          <mc:Fallback>
            <w:pict>
              <v:group id="Group 48" o:spid="_x0000_s1026" o:spt="203" style="position:absolute;left:0pt;margin-left:70.6pt;margin-top:4.9pt;height:72.5pt;width:454.05pt;mso-position-horizontal-relative:page;z-index:-251646976;mso-width-relative:page;mso-height-relative:page;" coordsize="5766435,920750" o:gfxdata="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BN2qJc2QAAAAoBAAAPAAAAAAAAAAEAIAAAACIAAABkcnMvZG93&#10;bnJldi54bWxQSwECFAAUAAAACACHTuJA67lIpRwDAAAvFQAADgAAAAAAAAABACAAAAAoAQAAZHJz&#10;L2Uyb0RvYy54bWxQSwUGAAAAAAYABgBZAQAAtgYAAAAA&#10;">
                <o:lock v:ext="edit" aspectratio="f"/>
                <v:shape id="Textbox 49" o:spid="_x0000_s1026" o:spt="202" type="#_x0000_t202" style="position:absolute;left:363175;top:612775;height:304800;width:1440180;" filled="f" stroked="t" coordsize="21600,21600" o:gfxdata="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TM91wtwAAANsAAAAP&#10;AAAAAAAAAAEAIAAAACIAAABkcnMvZG93bnJldi54bWxQSwECFAAUAAAACACHTuJAMy8FnjsAAAA5&#10;AAAAEAAAAAAAAAABACAAAAAGAQAAZHJzL3NoYXBleG1sLnhtbFBLBQYAAAAABgAGAFsBAACwAwAA&#10;AAA=&#10;">
                  <v:fill on="f" focussize="0,0"/>
                  <v:stroke weight="0.5pt" color="#BCC3C6" joinstyle="round"/>
                  <v:imagedata o:title=""/>
                  <o:lock v:ext="edit" aspectratio="f"/>
                  <v:textbox inset="0mm,0mm,0mm,0mm">
                    <w:txbxContent>
                      <w:p w14:paraId="6EA1210F">
                        <w:pPr>
                          <w:spacing w:before="115"/>
                          <w:ind w:left="28" w:right="0" w:firstLine="0"/>
                          <w:jc w:val="left"/>
                          <w:rPr>
                            <w:sz w:val="20"/>
                          </w:rPr>
                        </w:pPr>
                        <w:r>
                          <w:rPr>
                            <w:spacing w:val="-1"/>
                            <w:sz w:val="20"/>
                          </w:rPr>
                          <w:t>训练时验证准确率波动大</w:t>
                        </w:r>
                      </w:p>
                    </w:txbxContent>
                  </v:textbox>
                </v:shape>
                <v:shape id="Textbox 50" o:spid="_x0000_s1026" o:spt="202" type="#_x0000_t202" style="position:absolute;left:3175;top:612775;height:304800;width:360045;" filled="f" stroked="t" coordsize="21600,21600" o:gfxdata="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H0OIwtAAAANsAAAAPAAAA&#10;AAAAAAEAIAAAACIAAABkcnMvZG93bnJldi54bWxQSwECFAAUAAAACACHTuJAMy8FnjsAAAA5AAAA&#10;EAAAAAAAAAABACAAAAADAQAAZHJzL3NoYXBleG1sLnhtbFBLBQYAAAAABgAGAFsBAACtAwAAAAA=&#10;">
                  <v:fill on="f" focussize="0,0"/>
                  <v:stroke weight="0.5pt" color="#BCC3C6" joinstyle="round"/>
                  <v:imagedata o:title=""/>
                  <o:lock v:ext="edit" aspectratio="f"/>
                  <v:textbox inset="0mm,0mm,0mm,0mm">
                    <w:txbxContent>
                      <w:p w14:paraId="3D0FF989">
                        <w:pPr>
                          <w:spacing w:before="115"/>
                          <w:ind w:left="0" w:right="0" w:firstLine="0"/>
                          <w:jc w:val="center"/>
                          <w:rPr>
                            <w:sz w:val="20"/>
                          </w:rPr>
                        </w:pPr>
                        <w:r>
                          <w:rPr>
                            <w:spacing w:val="-10"/>
                            <w:sz w:val="20"/>
                          </w:rPr>
                          <w:t>7</w:t>
                        </w:r>
                      </w:p>
                    </w:txbxContent>
                  </v:textbox>
                </v:shape>
                <v:shape id="Textbox 51" o:spid="_x0000_s1026" o:spt="202" type="#_x0000_t202" style="position:absolute;left:1803175;top:307975;height:304800;width:1260475;" filled="f" stroked="t" coordsize="21600,21600" o:gfxdata="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nEerugAAANsA&#10;AAAPAAAAAAAAAAEAIAAAACIAAABkcnMvZG93bnJldi54bWxQSwECFAAUAAAACACHTuJAMy8FnjsA&#10;AAA5AAAAEAAAAAAAAAABACAAAAAJAQAAZHJzL3NoYXBleG1sLnhtbFBLBQYAAAAABgAGAFsBAACz&#10;AwAAAAA=&#10;">
                  <v:fill on="f" focussize="0,0"/>
                  <v:stroke weight="0.5pt" color="#BCC3C6" joinstyle="round"/>
                  <v:imagedata o:title=""/>
                  <o:lock v:ext="edit" aspectratio="f"/>
                  <v:textbox inset="0mm,0mm,0mm,0mm">
                    <w:txbxContent>
                      <w:p w14:paraId="77DD86D1">
                        <w:pPr>
                          <w:spacing w:before="115"/>
                          <w:ind w:left="187" w:right="0" w:firstLine="0"/>
                          <w:jc w:val="left"/>
                          <w:rPr>
                            <w:sz w:val="20"/>
                          </w:rPr>
                        </w:pPr>
                        <w:r>
                          <w:rPr>
                            <w:spacing w:val="-5"/>
                            <w:sz w:val="20"/>
                          </w:rPr>
                          <w:t>使用普通随机划分改</w:t>
                        </w:r>
                      </w:p>
                    </w:txbxContent>
                  </v:textbox>
                </v:shape>
                <v:shape id="Textbox 52" o:spid="_x0000_s1026" o:spt="202" type="#_x0000_t202" style="position:absolute;left:3063175;top:307975;height:304800;width:2700020;" filled="f" stroked="t" coordsize="21600,21600" o:gfxdata="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E7Z3LsAAADb&#10;AAAADwAAAAAAAAABACAAAAAiAAAAZHJzL2Rvd25yZXYueG1sUEsBAhQAFAAAAAgAh07iQDMvBZ47&#10;AAAAOQAAABAAAAAAAAAAAQAgAAAACgEAAGRycy9zaGFwZXhtbC54bWxQSwUGAAAAAAYABgBbAQAA&#10;tAMAAAAA&#10;">
                  <v:fill on="f" focussize="0,0"/>
                  <v:stroke weight="0.5pt" color="#BCC3C6" joinstyle="round"/>
                  <v:imagedata o:title=""/>
                  <o:lock v:ext="edit" aspectratio="f"/>
                  <v:textbox inset="0mm,0mm,0mm,0mm">
                    <w:txbxContent>
                      <w:p w14:paraId="3A72FEF8">
                        <w:pPr>
                          <w:spacing w:before="115"/>
                          <w:ind w:left="-23" w:right="-231" w:firstLine="0"/>
                          <w:jc w:val="left"/>
                          <w:rPr>
                            <w:sz w:val="20"/>
                          </w:rPr>
                        </w:pPr>
                        <w:r>
                          <w:rPr>
                            <w:w w:val="85"/>
                            <w:sz w:val="20"/>
                          </w:rPr>
                          <w:t>用</w:t>
                        </w:r>
                        <w:r>
                          <w:rPr>
                            <w:spacing w:val="1"/>
                            <w:sz w:val="20"/>
                          </w:rPr>
                          <w:t xml:space="preserve"> </w:t>
                        </w:r>
                        <w:r>
                          <w:rPr>
                            <w:w w:val="85"/>
                            <w:sz w:val="20"/>
                          </w:rPr>
                          <w:t>stratify=df['label']</w:t>
                        </w:r>
                        <w:r>
                          <w:rPr>
                            <w:spacing w:val="1"/>
                            <w:sz w:val="20"/>
                          </w:rPr>
                          <w:t xml:space="preserve"> </w:t>
                        </w:r>
                        <w:r>
                          <w:rPr>
                            <w:spacing w:val="-1"/>
                            <w:w w:val="85"/>
                            <w:sz w:val="20"/>
                          </w:rPr>
                          <w:t>分层抽样，保证各类别比例一致</w:t>
                        </w:r>
                      </w:p>
                    </w:txbxContent>
                  </v:textbox>
                </v:shape>
                <v:shape id="Textbox 53" o:spid="_x0000_s1026" o:spt="202" type="#_x0000_t202" style="position:absolute;left:363175;top:307975;height:304800;width:1440180;" filled="f" stroked="t" coordsize="21600,21600" o:gfxdata="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3AnxHtwAAANsAAAAP&#10;AAAAAAAAAAEAIAAAACIAAABkcnMvZG93bnJldi54bWxQSwECFAAUAAAACACHTuJAMy8FnjsAAAA5&#10;AAAAEAAAAAAAAAABACAAAAAGAQAAZHJzL3NoYXBleG1sLnhtbFBLBQYAAAAABgAGAFsBAACwAwAA&#10;AAA=&#10;">
                  <v:fill on="f" focussize="0,0"/>
                  <v:stroke weight="0.5pt" color="#BCC3C6" joinstyle="round"/>
                  <v:imagedata o:title=""/>
                  <o:lock v:ext="edit" aspectratio="f"/>
                  <v:textbox inset="0mm,0mm,0mm,0mm">
                    <w:txbxContent>
                      <w:p w14:paraId="5930F6D4">
                        <w:pPr>
                          <w:spacing w:before="115"/>
                          <w:ind w:left="7" w:right="0" w:firstLine="0"/>
                          <w:jc w:val="left"/>
                          <w:rPr>
                            <w:sz w:val="20"/>
                          </w:rPr>
                        </w:pPr>
                        <w:r>
                          <w:rPr>
                            <w:sz w:val="20"/>
                          </w:rPr>
                          <w:t>AI</w:t>
                        </w:r>
                        <w:r>
                          <w:rPr>
                            <w:spacing w:val="-9"/>
                            <w:sz w:val="20"/>
                          </w:rPr>
                          <w:t xml:space="preserve"> 初版数据集划分未分层</w:t>
                        </w:r>
                      </w:p>
                    </w:txbxContent>
                  </v:textbox>
                </v:shape>
                <v:shape id="Textbox 54" o:spid="_x0000_s1026" o:spt="202" type="#_x0000_t202" style="position:absolute;left:3175;top:307975;height:304800;width:360045;" filled="f" stroked="t" coordsize="21600,21600" o:gfxdata="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46+QztwAAANsAAAAP&#10;AAAAAAAAAAEAIAAAACIAAABkcnMvZG93bnJldi54bWxQSwECFAAUAAAACACHTuJAMy8FnjsAAAA5&#10;AAAAEAAAAAAAAAABACAAAAAGAQAAZHJzL3NoYXBleG1sLnhtbFBLBQYAAAAABgAGAFsBAACwAwAA&#10;AAA=&#10;">
                  <v:fill on="f" focussize="0,0"/>
                  <v:stroke weight="0.5pt" color="#BCC3C6" joinstyle="round"/>
                  <v:imagedata o:title=""/>
                  <o:lock v:ext="edit" aspectratio="f"/>
                  <v:textbox inset="0mm,0mm,0mm,0mm">
                    <w:txbxContent>
                      <w:p w14:paraId="755AE070">
                        <w:pPr>
                          <w:spacing w:before="115"/>
                          <w:ind w:left="0" w:right="0" w:firstLine="0"/>
                          <w:jc w:val="center"/>
                          <w:rPr>
                            <w:sz w:val="20"/>
                          </w:rPr>
                        </w:pPr>
                        <w:r>
                          <w:rPr>
                            <w:spacing w:val="-10"/>
                            <w:sz w:val="20"/>
                          </w:rPr>
                          <w:t>6</w:t>
                        </w:r>
                      </w:p>
                    </w:txbxContent>
                  </v:textbox>
                </v:shape>
                <v:shape id="Textbox 55" o:spid="_x0000_s1026" o:spt="202" type="#_x0000_t202" style="position:absolute;left:1803175;top:3175;height:304800;width:1260475;" filled="f" stroked="t" coordsize="21600,21600" o:gfxdata="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p0GotwAAANsAAAAP&#10;AAAAAAAAAAEAIAAAACIAAABkcnMvZG93bnJldi54bWxQSwECFAAUAAAACACHTuJAMy8FnjsAAAA5&#10;AAAAEAAAAAAAAAABACAAAAAGAQAAZHJzL3NoYXBleG1sLnhtbFBLBQYAAAAABgAGAFsBAACwAwAA&#10;AAA=&#10;">
                  <v:fill on="f" focussize="0,0"/>
                  <v:stroke weight="0.5pt" color="#BCC3C6" joinstyle="round"/>
                  <v:imagedata o:title=""/>
                  <o:lock v:ext="edit" aspectratio="f"/>
                  <v:textbox inset="0mm,0mm,0mm,0mm">
                    <w:txbxContent>
                      <w:p w14:paraId="24B9D5CA">
                        <w:pPr>
                          <w:spacing w:before="115"/>
                          <w:ind w:left="96" w:right="-15" w:firstLine="0"/>
                          <w:jc w:val="left"/>
                          <w:rPr>
                            <w:sz w:val="20"/>
                          </w:rPr>
                        </w:pPr>
                        <w:r>
                          <w:rPr>
                            <w:spacing w:val="-6"/>
                            <w:sz w:val="20"/>
                          </w:rPr>
                          <w:t>SQLite</w:t>
                        </w:r>
                        <w:r>
                          <w:rPr>
                            <w:spacing w:val="-25"/>
                            <w:sz w:val="20"/>
                          </w:rPr>
                          <w:t xml:space="preserve"> 默认单写入锁添</w:t>
                        </w:r>
                      </w:p>
                    </w:txbxContent>
                  </v:textbox>
                </v:shape>
                <v:shape id="Textbox 56" o:spid="_x0000_s1026" o:spt="202" type="#_x0000_t202" style="position:absolute;left:363175;top:3175;height:304800;width:1440180;" filled="f" stroked="t" coordsize="21600,21600" o:gfxdata="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dd/ftwAAANsAAAAP&#10;AAAAAAAAAAEAIAAAACIAAABkcnMvZG93bnJldi54bWxQSwECFAAUAAAACACHTuJAMy8FnjsAAAA5&#10;AAAAEAAAAAAAAAABACAAAAAGAQAAZHJzL3NoYXBleG1sLnhtbFBLBQYAAAAABgAGAFsBAACwAwAA&#10;AAA=&#10;">
                  <v:fill on="f" focussize="0,0"/>
                  <v:stroke weight="0.5pt" color="#BCC3C6" joinstyle="round"/>
                  <v:imagedata o:title=""/>
                  <o:lock v:ext="edit" aspectratio="f"/>
                  <v:textbox inset="0mm,0mm,0mm,0mm">
                    <w:txbxContent>
                      <w:p w14:paraId="0D66898F">
                        <w:pPr>
                          <w:spacing w:before="115"/>
                          <w:ind w:left="228" w:right="0" w:firstLine="0"/>
                          <w:jc w:val="left"/>
                          <w:rPr>
                            <w:sz w:val="20"/>
                          </w:rPr>
                        </w:pPr>
                        <w:r>
                          <w:rPr>
                            <w:spacing w:val="-2"/>
                            <w:sz w:val="20"/>
                          </w:rPr>
                          <w:t>数据库并发写入报错</w:t>
                        </w:r>
                      </w:p>
                    </w:txbxContent>
                  </v:textbox>
                </v:shape>
                <v:shape id="Textbox 57" o:spid="_x0000_s1026" o:spt="202" type="#_x0000_t202" style="position:absolute;left:3175;top:3175;height:304800;width:360045;" filled="f" stroked="t" coordsize="21600,21600" o:gfxdata="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l6RLsAAADb&#10;AAAADwAAAAAAAAABACAAAAAiAAAAZHJzL2Rvd25yZXYueG1sUEsBAhQAFAAAAAgAh07iQDMvBZ47&#10;AAAAOQAAABAAAAAAAAAAAQAgAAAACgEAAGRycy9zaGFwZXhtbC54bWxQSwUGAAAAAAYABgBbAQAA&#10;tAMAAAAA&#10;">
                  <v:fill on="f" focussize="0,0"/>
                  <v:stroke weight="0.5pt" color="#BCC3C6" joinstyle="round"/>
                  <v:imagedata o:title=""/>
                  <o:lock v:ext="edit" aspectratio="f"/>
                  <v:textbox inset="0mm,0mm,0mm,0mm">
                    <w:txbxContent>
                      <w:p w14:paraId="0E1556BD">
                        <w:pPr>
                          <w:spacing w:before="115"/>
                          <w:ind w:left="0" w:right="0" w:firstLine="0"/>
                          <w:jc w:val="center"/>
                          <w:rPr>
                            <w:sz w:val="20"/>
                          </w:rPr>
                        </w:pPr>
                        <w:r>
                          <w:rPr>
                            <w:spacing w:val="-10"/>
                            <w:sz w:val="20"/>
                          </w:rPr>
                          <w:t>5</w:t>
                        </w:r>
                      </w:p>
                    </w:txbxContent>
                  </v:textbox>
                </v:shape>
              </v:group>
            </w:pict>
          </mc:Fallback>
        </mc:AlternateContent>
      </w:r>
      <w:r>
        <w:rPr>
          <w:spacing w:val="-6"/>
        </w:rPr>
        <w:t>加线程锁或改为串行写入，Flask</w:t>
      </w:r>
      <w:r>
        <w:rPr>
          <w:spacing w:val="-11"/>
        </w:rPr>
        <w:t xml:space="preserve"> 开发环境足够使用</w:t>
      </w:r>
    </w:p>
    <w:p w14:paraId="051297F6">
      <w:pPr>
        <w:pStyle w:val="9"/>
        <w:rPr>
          <w:sz w:val="20"/>
        </w:rPr>
      </w:pPr>
    </w:p>
    <w:p w14:paraId="616F0EDC">
      <w:pPr>
        <w:pStyle w:val="9"/>
        <w:spacing w:before="191"/>
        <w:rPr>
          <w:sz w:val="20"/>
        </w:rPr>
      </w:pPr>
    </w:p>
    <w:p w14:paraId="022F7D4A">
      <w:pPr>
        <w:pStyle w:val="8"/>
        <w:spacing w:before="0" w:line="412" w:lineRule="auto"/>
        <w:ind w:left="4715" w:right="772" w:hanging="857"/>
      </w:pPr>
      <w:r>
        <mc:AlternateContent>
          <mc:Choice Requires="wps">
            <w:drawing>
              <wp:anchor distT="0" distB="0" distL="0" distR="0" simplePos="0" relativeHeight="251661312" behindDoc="0" locked="0" layoutInCell="1" allowOverlap="1">
                <wp:simplePos x="0" y="0"/>
                <wp:positionH relativeFrom="page">
                  <wp:posOffset>1001395</wp:posOffset>
                </wp:positionH>
                <wp:positionV relativeFrom="paragraph">
                  <wp:posOffset>533400</wp:posOffset>
                </wp:positionV>
                <wp:extent cx="5556885" cy="1066800"/>
                <wp:effectExtent l="0" t="0" r="0" b="0"/>
                <wp:wrapNone/>
                <wp:docPr id="58" name="Textbox 58"/>
                <wp:cNvGraphicFramePr/>
                <a:graphic xmlns:a="http://schemas.openxmlformats.org/drawingml/2006/main">
                  <a:graphicData uri="http://schemas.microsoft.com/office/word/2010/wordprocessingShape">
                    <wps:wsp>
                      <wps:cNvSpPr txBox="1"/>
                      <wps:spPr>
                        <a:xfrm>
                          <a:off x="0" y="0"/>
                          <a:ext cx="5556885" cy="1066800"/>
                        </a:xfrm>
                        <a:prstGeom prst="rect">
                          <a:avLst/>
                        </a:prstGeom>
                        <a:solidFill>
                          <a:srgbClr val="FDF9E6"/>
                        </a:solidFill>
                      </wps:spPr>
                      <wps:txbx>
                        <w:txbxContent>
                          <w:p w14:paraId="45548689">
                            <w:pPr>
                              <w:spacing w:before="160"/>
                              <w:ind w:left="160" w:right="0" w:firstLine="0"/>
                              <w:jc w:val="both"/>
                              <w:rPr>
                                <w:color w:val="000000"/>
                                <w:sz w:val="20"/>
                              </w:rPr>
                            </w:pPr>
                            <w:r>
                              <w:rPr>
                                <w:color w:val="7C6608"/>
                                <w:spacing w:val="-5"/>
                                <w:sz w:val="20"/>
                              </w:rPr>
                              <w:t>【提示】这些调试记录是 AI</w:t>
                            </w:r>
                          </w:p>
                          <w:p w14:paraId="1BB732E6">
                            <w:pPr>
                              <w:spacing w:before="83" w:line="319" w:lineRule="auto"/>
                              <w:ind w:left="160" w:right="278" w:firstLine="0"/>
                              <w:jc w:val="both"/>
                              <w:rPr>
                                <w:color w:val="000000"/>
                                <w:sz w:val="20"/>
                              </w:rPr>
                            </w:pPr>
                            <w:r>
                              <w:rPr>
                                <w:color w:val="7C6608"/>
                                <w:spacing w:val="-2"/>
                                <w:sz w:val="20"/>
                              </w:rPr>
                              <w:t>使用披露的重要证据，也是老师了解你是否真正理解代码的窗口。答辩时可以主动提及"AI</w:t>
                            </w:r>
                            <w:r>
                              <w:rPr>
                                <w:color w:val="7C6608"/>
                                <w:spacing w:val="-10"/>
                                <w:sz w:val="20"/>
                              </w:rPr>
                              <w:t xml:space="preserve"> 初版</w:t>
                            </w:r>
                            <w:r>
                              <w:rPr>
                                <w:color w:val="7C6608"/>
                                <w:spacing w:val="-2"/>
                                <w:sz w:val="20"/>
                              </w:rPr>
                              <w:t>有什么问题，我是怎么发现和修正的"，体现你不是一键生成后直接提交，而是经过了审查和调</w:t>
                            </w:r>
                            <w:r>
                              <w:rPr>
                                <w:color w:val="7C6608"/>
                                <w:spacing w:val="-6"/>
                                <w:sz w:val="20"/>
                              </w:rPr>
                              <w:t>试。</w:t>
                            </w:r>
                          </w:p>
                        </w:txbxContent>
                      </wps:txbx>
                      <wps:bodyPr wrap="square" lIns="0" tIns="0" rIns="0" bIns="0" rtlCol="0">
                        <a:noAutofit/>
                      </wps:bodyPr>
                    </wps:wsp>
                  </a:graphicData>
                </a:graphic>
              </wp:anchor>
            </w:drawing>
          </mc:Choice>
          <mc:Fallback>
            <w:pict>
              <v:shape id="Textbox 58" o:spid="_x0000_s1026" o:spt="202" type="#_x0000_t202" style="position:absolute;left:0pt;margin-left:78.85pt;margin-top:42pt;height:84pt;width:437.55pt;mso-position-horizontal-relative:page;z-index:251661312;mso-width-relative:page;mso-height-relative:page;" fillcolor="#FDF9E6" filled="t" stroked="f" coordsize="21600,21600" o:gfxdata="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oUzznYAAAACwEAAA8AAAAAAAAAAQAgAAAA&#10;IgAAAGRycy9kb3ducmV2LnhtbFBLAQIUABQAAAAIAIdO4kAQt2Bn0gEAAKsDAAAOAAAAAAAAAAEA&#10;IAAAACcBAABkcnMvZTJvRG9jLnhtbFBLBQYAAAAABgAGAFkBAABrBQAAAAA=&#10;">
                <v:fill on="t" focussize="0,0"/>
                <v:stroke on="f"/>
                <v:imagedata o:title=""/>
                <o:lock v:ext="edit" aspectratio="f"/>
                <v:textbox inset="0mm,0mm,0mm,0mm">
                  <w:txbxContent>
                    <w:p w14:paraId="45548689">
                      <w:pPr>
                        <w:spacing w:before="160"/>
                        <w:ind w:left="160" w:right="0" w:firstLine="0"/>
                        <w:jc w:val="both"/>
                        <w:rPr>
                          <w:color w:val="000000"/>
                          <w:sz w:val="20"/>
                        </w:rPr>
                      </w:pPr>
                      <w:r>
                        <w:rPr>
                          <w:color w:val="7C6608"/>
                          <w:spacing w:val="-5"/>
                          <w:sz w:val="20"/>
                        </w:rPr>
                        <w:t>【提示】这些调试记录是 AI</w:t>
                      </w:r>
                    </w:p>
                    <w:p w14:paraId="1BB732E6">
                      <w:pPr>
                        <w:spacing w:before="83" w:line="319" w:lineRule="auto"/>
                        <w:ind w:left="160" w:right="278" w:firstLine="0"/>
                        <w:jc w:val="both"/>
                        <w:rPr>
                          <w:color w:val="000000"/>
                          <w:sz w:val="20"/>
                        </w:rPr>
                      </w:pPr>
                      <w:r>
                        <w:rPr>
                          <w:color w:val="7C6608"/>
                          <w:spacing w:val="-2"/>
                          <w:sz w:val="20"/>
                        </w:rPr>
                        <w:t>使用披露的重要证据，也是老师了解你是否真正理解代码的窗口。答辩时可以主动提及"AI</w:t>
                      </w:r>
                      <w:r>
                        <w:rPr>
                          <w:color w:val="7C6608"/>
                          <w:spacing w:val="-10"/>
                          <w:sz w:val="20"/>
                        </w:rPr>
                        <w:t xml:space="preserve"> 初版</w:t>
                      </w:r>
                      <w:r>
                        <w:rPr>
                          <w:color w:val="7C6608"/>
                          <w:spacing w:val="-2"/>
                          <w:sz w:val="20"/>
                        </w:rPr>
                        <w:t>有什么问题，我是怎么发现和修正的"，体现你不是一键生成后直接提交，而是经过了审查和调</w:t>
                      </w:r>
                      <w:r>
                        <w:rPr>
                          <w:color w:val="7C6608"/>
                          <w:spacing w:val="-6"/>
                          <w:sz w:val="20"/>
                        </w:rPr>
                        <w:t>试。</w:t>
                      </w:r>
                    </w:p>
                  </w:txbxContent>
                </v:textbox>
              </v:shape>
            </w:pict>
          </mc:Fallback>
        </mc:AlternateContent>
      </w:r>
      <w:r>
        <w:rPr>
          <w:spacing w:val="-8"/>
          <w:w w:val="90"/>
        </w:rPr>
        <w:t xml:space="preserve">未设置 </w:t>
      </w:r>
      <w:r>
        <w:rPr>
          <w:w w:val="90"/>
        </w:rPr>
        <w:t>model.ev</w:t>
      </w:r>
      <w:r>
        <w:rPr>
          <w:spacing w:val="-150"/>
          <w:w w:val="90"/>
        </w:rPr>
        <w:t>验</w:t>
      </w:r>
      <w:r>
        <w:rPr>
          <w:w w:val="90"/>
        </w:rPr>
        <w:t>al</w:t>
      </w:r>
      <w:r>
        <w:rPr>
          <w:spacing w:val="-23"/>
          <w:w w:val="90"/>
        </w:rPr>
        <w:t xml:space="preserve">(证) 前调用 </w:t>
      </w:r>
      <w:r>
        <w:rPr>
          <w:w w:val="90"/>
        </w:rPr>
        <w:t>model.eval()</w:t>
      </w:r>
      <w:r>
        <w:rPr>
          <w:spacing w:val="-15"/>
          <w:w w:val="90"/>
        </w:rPr>
        <w:t xml:space="preserve"> 关闭 </w:t>
      </w:r>
      <w:r>
        <w:rPr>
          <w:w w:val="90"/>
        </w:rPr>
        <w:t>Dropout</w:t>
      </w:r>
      <w:r>
        <w:rPr>
          <w:spacing w:val="-20"/>
          <w:w w:val="90"/>
        </w:rPr>
        <w:t xml:space="preserve"> 和 </w:t>
      </w:r>
      <w:r>
        <w:rPr>
          <w:w w:val="90"/>
        </w:rPr>
        <w:t>BatchNorm</w:t>
      </w:r>
      <w:r>
        <w:rPr>
          <w:spacing w:val="-7"/>
          <w:w w:val="90"/>
        </w:rPr>
        <w:t xml:space="preserve"> 训练模式</w:t>
      </w:r>
      <w:r>
        <w:rPr>
          <w:color w:val="545454"/>
          <w:spacing w:val="-20"/>
        </w:rPr>
        <w:t xml:space="preserve">表 </w:t>
      </w:r>
      <w:r>
        <w:rPr>
          <w:color w:val="545454"/>
        </w:rPr>
        <w:t>5-4</w:t>
      </w:r>
      <w:r>
        <w:rPr>
          <w:color w:val="545454"/>
          <w:spacing w:val="-9"/>
        </w:rPr>
        <w:t xml:space="preserve"> 调试记录</w:t>
      </w:r>
    </w:p>
    <w:p w14:paraId="77076FFB">
      <w:pPr>
        <w:pStyle w:val="8"/>
        <w:spacing w:after="0" w:line="412" w:lineRule="auto"/>
        <w:sectPr>
          <w:pgSz w:w="11910" w:h="16840"/>
          <w:pgMar w:top="1180" w:right="141" w:bottom="820" w:left="566" w:header="526" w:footer="635" w:gutter="0"/>
          <w:cols w:space="720" w:num="1"/>
        </w:sectPr>
      </w:pPr>
    </w:p>
    <w:p w14:paraId="037B7CFC">
      <w:pPr>
        <w:pStyle w:val="2"/>
      </w:pPr>
      <w:bookmarkStart w:id="25" w:name="_TOC_250005"/>
      <w:r>
        <w:rPr>
          <w:color w:val="1A5275"/>
          <w:spacing w:val="-27"/>
        </w:rPr>
        <w:t xml:space="preserve">第六章 </w:t>
      </w:r>
      <w:r>
        <w:rPr>
          <w:color w:val="1A5275"/>
        </w:rPr>
        <w:t>AI</w:t>
      </w:r>
      <w:bookmarkEnd w:id="25"/>
      <w:r>
        <w:rPr>
          <w:color w:val="1A5275"/>
          <w:spacing w:val="-24"/>
        </w:rPr>
        <w:t xml:space="preserve"> 使用披露</w:t>
      </w:r>
    </w:p>
    <w:p w14:paraId="2AC79520">
      <w:pPr>
        <w:pStyle w:val="3"/>
        <w:numPr>
          <w:ilvl w:val="1"/>
          <w:numId w:val="23"/>
        </w:numPr>
        <w:tabs>
          <w:tab w:val="left" w:pos="1381"/>
        </w:tabs>
        <w:spacing w:before="379" w:after="0" w:line="240" w:lineRule="auto"/>
        <w:ind w:left="1381" w:right="0" w:hanging="410"/>
        <w:jc w:val="left"/>
      </w:pPr>
      <w:bookmarkStart w:id="26" w:name="_TOC_250004"/>
      <w:bookmarkEnd w:id="26"/>
      <w:r>
        <w:rPr>
          <w:color w:val="2880B8"/>
          <w:spacing w:val="-2"/>
        </w:rPr>
        <w:t>使用工具与环节</w:t>
      </w:r>
    </w:p>
    <w:p w14:paraId="4D6308B1">
      <w:pPr>
        <w:pStyle w:val="7"/>
        <w:spacing w:before="256" w:line="340" w:lineRule="auto"/>
        <w:ind w:right="1543" w:firstLine="440"/>
      </w:pPr>
      <w:r>
        <w:rPr>
          <w:spacing w:val="-10"/>
        </w:rPr>
        <w:t xml:space="preserve">本项目全程采用 </w:t>
      </w:r>
      <w:r>
        <w:rPr>
          <w:spacing w:val="-2"/>
        </w:rPr>
        <w:t>Vibe</w:t>
      </w:r>
      <w:r>
        <w:rPr>
          <w:spacing w:val="-64"/>
        </w:rPr>
        <w:t xml:space="preserve"> </w:t>
      </w:r>
      <w:r>
        <w:rPr>
          <w:spacing w:val="-2"/>
        </w:rPr>
        <w:t>Coding（AI</w:t>
      </w:r>
      <w:r>
        <w:rPr>
          <w:spacing w:val="-10"/>
        </w:rPr>
        <w:t xml:space="preserve"> 辅助人机协同开发</w:t>
      </w:r>
      <w:r>
        <w:rPr>
          <w:spacing w:val="-2"/>
        </w:rPr>
        <w:t>）</w:t>
      </w:r>
      <w:r>
        <w:rPr>
          <w:spacing w:val="-10"/>
        </w:rPr>
        <w:t xml:space="preserve">方法，如实披露 </w:t>
      </w:r>
      <w:r>
        <w:rPr>
          <w:spacing w:val="-2"/>
        </w:rPr>
        <w:t>AI工具的使用情况如下：</w:t>
      </w:r>
    </w:p>
    <w:p w14:paraId="01B8B3F7">
      <w:pPr>
        <w:pStyle w:val="9"/>
        <w:spacing w:before="12"/>
        <w:rPr>
          <w:sz w:val="8"/>
        </w:rPr>
      </w:pPr>
    </w:p>
    <w:tbl>
      <w:tblPr>
        <w:tblStyle w:val="13"/>
        <w:tblW w:w="0" w:type="auto"/>
        <w:tblInd w:w="856" w:type="dxa"/>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Layout w:type="fixed"/>
        <w:tblCellMar>
          <w:top w:w="0" w:type="dxa"/>
          <w:left w:w="0" w:type="dxa"/>
          <w:bottom w:w="0" w:type="dxa"/>
          <w:right w:w="0" w:type="dxa"/>
        </w:tblCellMar>
      </w:tblPr>
      <w:tblGrid>
        <w:gridCol w:w="1701"/>
        <w:gridCol w:w="1701"/>
        <w:gridCol w:w="2268"/>
        <w:gridCol w:w="3402"/>
      </w:tblGrid>
      <w:tr w14:paraId="33950FE7">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shd w:val="clear" w:color="auto" w:fill="1A5275"/>
          </w:tcPr>
          <w:p w14:paraId="393297D1">
            <w:pPr>
              <w:pStyle w:val="17"/>
              <w:rPr>
                <w:sz w:val="20"/>
              </w:rPr>
            </w:pPr>
            <w:r>
              <w:rPr>
                <w:color w:val="FFFFFF"/>
                <w:spacing w:val="-3"/>
                <w:sz w:val="20"/>
              </w:rPr>
              <w:t>工具名称</w:t>
            </w:r>
          </w:p>
        </w:tc>
        <w:tc>
          <w:tcPr>
            <w:tcW w:w="1701" w:type="dxa"/>
            <w:shd w:val="clear" w:color="auto" w:fill="1A5275"/>
          </w:tcPr>
          <w:p w14:paraId="0CE3BDA7">
            <w:pPr>
              <w:pStyle w:val="17"/>
              <w:rPr>
                <w:sz w:val="20"/>
              </w:rPr>
            </w:pPr>
            <w:r>
              <w:rPr>
                <w:color w:val="FFFFFF"/>
                <w:spacing w:val="-5"/>
                <w:sz w:val="20"/>
              </w:rPr>
              <w:t>类型</w:t>
            </w:r>
          </w:p>
        </w:tc>
        <w:tc>
          <w:tcPr>
            <w:tcW w:w="2268" w:type="dxa"/>
            <w:shd w:val="clear" w:color="auto" w:fill="1A5275"/>
          </w:tcPr>
          <w:p w14:paraId="78E0C22B">
            <w:pPr>
              <w:pStyle w:val="17"/>
              <w:ind w:left="733"/>
              <w:jc w:val="left"/>
              <w:rPr>
                <w:sz w:val="20"/>
              </w:rPr>
            </w:pPr>
            <w:r>
              <w:rPr>
                <w:color w:val="FFFFFF"/>
                <w:spacing w:val="-3"/>
                <w:sz w:val="20"/>
              </w:rPr>
              <w:t>使用环节</w:t>
            </w:r>
          </w:p>
        </w:tc>
        <w:tc>
          <w:tcPr>
            <w:tcW w:w="3402" w:type="dxa"/>
            <w:shd w:val="clear" w:color="auto" w:fill="1A5275"/>
          </w:tcPr>
          <w:p w14:paraId="4D8C3CA4">
            <w:pPr>
              <w:pStyle w:val="17"/>
              <w:ind w:left="8"/>
              <w:rPr>
                <w:sz w:val="20"/>
              </w:rPr>
            </w:pPr>
            <w:r>
              <w:rPr>
                <w:color w:val="FFFFFF"/>
                <w:spacing w:val="-3"/>
                <w:sz w:val="20"/>
              </w:rPr>
              <w:t>具体用途</w:t>
            </w:r>
          </w:p>
        </w:tc>
      </w:tr>
      <w:tr w14:paraId="07B11E3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1DFA7E05">
            <w:pPr>
              <w:pStyle w:val="17"/>
              <w:rPr>
                <w:sz w:val="20"/>
              </w:rPr>
            </w:pPr>
            <w:r>
              <w:rPr>
                <w:spacing w:val="-20"/>
                <w:sz w:val="20"/>
              </w:rPr>
              <w:t xml:space="preserve">豆包 </w:t>
            </w:r>
            <w:r>
              <w:rPr>
                <w:sz w:val="20"/>
              </w:rPr>
              <w:t>AI</w:t>
            </w:r>
            <w:r>
              <w:rPr>
                <w:spacing w:val="-24"/>
                <w:sz w:val="20"/>
              </w:rPr>
              <w:t xml:space="preserve"> 助手</w:t>
            </w:r>
          </w:p>
        </w:tc>
        <w:tc>
          <w:tcPr>
            <w:tcW w:w="1701" w:type="dxa"/>
          </w:tcPr>
          <w:p w14:paraId="257D134F">
            <w:pPr>
              <w:pStyle w:val="17"/>
              <w:ind w:left="150" w:right="-346"/>
              <w:jc w:val="left"/>
              <w:rPr>
                <w:sz w:val="20"/>
              </w:rPr>
            </w:pPr>
            <w:r>
              <w:rPr>
                <w:spacing w:val="-79"/>
                <w:sz w:val="20"/>
              </w:rPr>
              <w:t>对话选式题编调程研助、手方案设</w:t>
            </w:r>
          </w:p>
        </w:tc>
        <w:tc>
          <w:tcPr>
            <w:tcW w:w="2268" w:type="dxa"/>
          </w:tcPr>
          <w:p w14:paraId="75ADAA5E">
            <w:pPr>
              <w:pStyle w:val="17"/>
              <w:ind w:left="0" w:right="-15"/>
              <w:jc w:val="right"/>
              <w:rPr>
                <w:sz w:val="20"/>
              </w:rPr>
            </w:pPr>
            <w:r>
              <w:rPr>
                <w:spacing w:val="-83"/>
                <w:sz w:val="20"/>
              </w:rPr>
              <w:t>计、代码提解供释技、术文选档型撰</w:t>
            </w:r>
          </w:p>
        </w:tc>
        <w:tc>
          <w:tcPr>
            <w:tcW w:w="3402" w:type="dxa"/>
          </w:tcPr>
          <w:p w14:paraId="0DADCC5C">
            <w:pPr>
              <w:pStyle w:val="17"/>
              <w:ind w:left="0" w:right="-216"/>
              <w:jc w:val="right"/>
              <w:rPr>
                <w:sz w:val="20"/>
              </w:rPr>
            </w:pPr>
            <w:r>
              <w:rPr>
                <w:spacing w:val="-56"/>
                <w:sz w:val="20"/>
              </w:rPr>
              <w:t>建写议、、调生试成辅代助码初稿、解释代码逻辑、梳</w:t>
            </w:r>
          </w:p>
        </w:tc>
      </w:tr>
      <w:tr w14:paraId="1F8886B4">
        <w:tblPrEx>
          <w:tblBorders>
            <w:top w:val="single" w:color="BCC3C6" w:sz="4" w:space="0"/>
            <w:left w:val="single" w:color="BCC3C6" w:sz="4" w:space="0"/>
            <w:bottom w:val="single" w:color="BCC3C6" w:sz="4" w:space="0"/>
            <w:right w:val="single" w:color="BCC3C6" w:sz="4" w:space="0"/>
            <w:insideH w:val="single" w:color="BCC3C6" w:sz="4" w:space="0"/>
            <w:insideV w:val="single" w:color="BCC3C6" w:sz="4" w:space="0"/>
          </w:tblBorders>
          <w:tblCellMar>
            <w:top w:w="0" w:type="dxa"/>
            <w:left w:w="0" w:type="dxa"/>
            <w:bottom w:w="0" w:type="dxa"/>
            <w:right w:w="0" w:type="dxa"/>
          </w:tblCellMar>
        </w:tblPrEx>
        <w:trPr>
          <w:trHeight w:val="470" w:hRule="atLeast"/>
        </w:trPr>
        <w:tc>
          <w:tcPr>
            <w:tcW w:w="1701" w:type="dxa"/>
          </w:tcPr>
          <w:p w14:paraId="3CBA0DDC">
            <w:pPr>
              <w:pStyle w:val="17"/>
              <w:rPr>
                <w:sz w:val="20"/>
              </w:rPr>
            </w:pPr>
            <w:r>
              <w:rPr>
                <w:spacing w:val="-3"/>
                <w:sz w:val="20"/>
              </w:rPr>
              <w:t>通义灵码</w:t>
            </w:r>
          </w:p>
        </w:tc>
        <w:tc>
          <w:tcPr>
            <w:tcW w:w="1701" w:type="dxa"/>
          </w:tcPr>
          <w:p w14:paraId="7D281066">
            <w:pPr>
              <w:pStyle w:val="17"/>
              <w:ind w:left="274" w:right="-144"/>
              <w:jc w:val="left"/>
              <w:rPr>
                <w:sz w:val="20"/>
              </w:rPr>
            </w:pPr>
            <w:r>
              <w:rPr>
                <w:w w:val="105"/>
                <w:sz w:val="20"/>
              </w:rPr>
              <w:t>VS</w:t>
            </w:r>
            <w:r>
              <w:rPr>
                <w:spacing w:val="-57"/>
                <w:w w:val="105"/>
                <w:sz w:val="20"/>
              </w:rPr>
              <w:t xml:space="preserve"> </w:t>
            </w:r>
            <w:r>
              <w:rPr>
                <w:w w:val="105"/>
                <w:sz w:val="20"/>
              </w:rPr>
              <w:t>Code</w:t>
            </w:r>
            <w:r>
              <w:rPr>
                <w:spacing w:val="-15"/>
                <w:w w:val="105"/>
                <w:sz w:val="20"/>
              </w:rPr>
              <w:t xml:space="preserve"> 插件代码</w:t>
            </w:r>
          </w:p>
        </w:tc>
        <w:tc>
          <w:tcPr>
            <w:tcW w:w="2268" w:type="dxa"/>
          </w:tcPr>
          <w:p w14:paraId="20732E63">
            <w:pPr>
              <w:pStyle w:val="17"/>
              <w:ind w:left="0" w:right="-15"/>
              <w:jc w:val="right"/>
              <w:rPr>
                <w:sz w:val="20"/>
              </w:rPr>
            </w:pPr>
            <w:r>
              <w:rPr>
                <w:spacing w:val="-10"/>
                <w:sz w:val="20"/>
              </w:rPr>
              <w:t>补全、注释生成</w:t>
            </w:r>
            <w:r>
              <w:rPr>
                <w:spacing w:val="-104"/>
                <w:sz w:val="20"/>
              </w:rPr>
              <w:t>实、时调代试码辅</w:t>
            </w:r>
          </w:p>
        </w:tc>
        <w:tc>
          <w:tcPr>
            <w:tcW w:w="3402" w:type="dxa"/>
          </w:tcPr>
          <w:p w14:paraId="5EB353FD">
            <w:pPr>
              <w:pStyle w:val="17"/>
              <w:ind w:left="0" w:right="-216"/>
              <w:jc w:val="right"/>
              <w:rPr>
                <w:sz w:val="20"/>
              </w:rPr>
            </w:pPr>
            <w:r>
              <w:rPr>
                <w:spacing w:val="-15"/>
                <w:sz w:val="20"/>
              </w:rPr>
              <w:t>补助全、自动生成函数注释、错误提示与修</w:t>
            </w:r>
          </w:p>
        </w:tc>
      </w:tr>
    </w:tbl>
    <w:p w14:paraId="0B8F087A">
      <w:pPr>
        <w:pStyle w:val="8"/>
        <w:spacing w:before="75"/>
        <w:ind w:left="851"/>
        <w:jc w:val="center"/>
      </w:pPr>
      <w:r>
        <w:rPr>
          <w:color w:val="545454"/>
          <w:spacing w:val="-32"/>
        </w:rPr>
        <w:t xml:space="preserve">表 </w:t>
      </w:r>
      <w:r>
        <w:rPr>
          <w:color w:val="545454"/>
          <w:spacing w:val="-4"/>
        </w:rPr>
        <w:t>6-1</w:t>
      </w:r>
      <w:r>
        <w:rPr>
          <w:color w:val="545454"/>
          <w:spacing w:val="-58"/>
        </w:rPr>
        <w:t xml:space="preserve"> </w:t>
      </w:r>
      <w:r>
        <w:rPr>
          <w:color w:val="545454"/>
          <w:spacing w:val="-4"/>
        </w:rPr>
        <w:t>AI</w:t>
      </w:r>
      <w:r>
        <w:rPr>
          <w:color w:val="545454"/>
          <w:spacing w:val="-14"/>
        </w:rPr>
        <w:t xml:space="preserve"> 工具使用情况</w:t>
      </w:r>
    </w:p>
    <w:p w14:paraId="69C7F7A2">
      <w:pPr>
        <w:pStyle w:val="9"/>
        <w:spacing w:before="47"/>
        <w:rPr>
          <w:sz w:val="20"/>
        </w:rPr>
      </w:pPr>
    </w:p>
    <w:p w14:paraId="64FC6B0C">
      <w:pPr>
        <w:pStyle w:val="7"/>
        <w:spacing w:before="0"/>
      </w:pPr>
      <w:r>
        <w:t>AI</w:t>
      </w:r>
      <w:r>
        <w:rPr>
          <w:spacing w:val="-11"/>
        </w:rPr>
        <w:t xml:space="preserve"> 使用环节覆盖：</w:t>
      </w:r>
    </w:p>
    <w:p w14:paraId="5A46FD65">
      <w:pPr>
        <w:pStyle w:val="7"/>
        <w:numPr>
          <w:ilvl w:val="0"/>
          <w:numId w:val="24"/>
        </w:numPr>
        <w:tabs>
          <w:tab w:val="left" w:pos="1512"/>
        </w:tabs>
        <w:spacing w:before="238" w:after="0" w:line="240" w:lineRule="auto"/>
        <w:ind w:left="1512" w:right="0" w:hanging="541"/>
        <w:jc w:val="left"/>
      </w:pPr>
      <w:r>
        <w:rPr>
          <w:spacing w:val="-1"/>
        </w:rPr>
        <w:t>选题调研：咨询工业缺陷检测的技术方案、数据集选择、模型选型建议；</w:t>
      </w:r>
    </w:p>
    <w:p w14:paraId="351D1D1C">
      <w:pPr>
        <w:pStyle w:val="7"/>
        <w:numPr>
          <w:ilvl w:val="0"/>
          <w:numId w:val="24"/>
        </w:numPr>
        <w:tabs>
          <w:tab w:val="left" w:pos="1512"/>
        </w:tabs>
        <w:spacing w:before="238" w:after="0" w:line="240" w:lineRule="auto"/>
        <w:ind w:left="1512" w:right="0" w:hanging="541"/>
        <w:jc w:val="left"/>
      </w:pPr>
      <w:r>
        <w:rPr>
          <w:spacing w:val="-9"/>
        </w:rPr>
        <w:t xml:space="preserve">架构设计：讨论 </w:t>
      </w:r>
      <w:r>
        <w:rPr>
          <w:spacing w:val="-2"/>
        </w:rPr>
        <w:t>B/S</w:t>
      </w:r>
      <w:r>
        <w:rPr>
          <w:spacing w:val="-12"/>
        </w:rPr>
        <w:t xml:space="preserve"> 架构分层、</w:t>
      </w:r>
      <w:r>
        <w:rPr>
          <w:spacing w:val="-2"/>
        </w:rPr>
        <w:t>API</w:t>
      </w:r>
      <w:r>
        <w:rPr>
          <w:spacing w:val="-10"/>
        </w:rPr>
        <w:t xml:space="preserve"> 接口设计、数据库表结构；</w:t>
      </w:r>
    </w:p>
    <w:p w14:paraId="2865FE2E">
      <w:pPr>
        <w:pStyle w:val="7"/>
        <w:numPr>
          <w:ilvl w:val="0"/>
          <w:numId w:val="24"/>
        </w:numPr>
        <w:tabs>
          <w:tab w:val="left" w:pos="1512"/>
        </w:tabs>
        <w:spacing w:before="239" w:after="0" w:line="240" w:lineRule="auto"/>
        <w:ind w:left="1512" w:right="0" w:hanging="541"/>
        <w:jc w:val="left"/>
      </w:pPr>
      <w:r>
        <w:rPr>
          <w:spacing w:val="-6"/>
        </w:rPr>
        <w:t>代码生成：生成模型定义、训练脚本、Flask</w:t>
      </w:r>
      <w:r>
        <w:rPr>
          <w:spacing w:val="-9"/>
        </w:rPr>
        <w:t xml:space="preserve"> 后端、前端页面的初稿；</w:t>
      </w:r>
    </w:p>
    <w:p w14:paraId="42FF40F7">
      <w:pPr>
        <w:pStyle w:val="7"/>
        <w:numPr>
          <w:ilvl w:val="0"/>
          <w:numId w:val="24"/>
        </w:numPr>
        <w:tabs>
          <w:tab w:val="left" w:pos="1512"/>
        </w:tabs>
        <w:spacing w:before="238" w:after="0" w:line="240" w:lineRule="auto"/>
        <w:ind w:left="1512" w:right="0" w:hanging="541"/>
        <w:jc w:val="left"/>
      </w:pPr>
      <w:r>
        <w:rPr>
          <w:spacing w:val="-1"/>
        </w:rPr>
        <w:t>调试辅助：分析错误日志、提供修复方案、解释异常原因；</w:t>
      </w:r>
    </w:p>
    <w:p w14:paraId="7F5D8579">
      <w:pPr>
        <w:pStyle w:val="7"/>
        <w:numPr>
          <w:ilvl w:val="0"/>
          <w:numId w:val="24"/>
        </w:numPr>
        <w:tabs>
          <w:tab w:val="left" w:pos="1512"/>
        </w:tabs>
        <w:spacing w:before="238" w:after="0" w:line="240" w:lineRule="auto"/>
        <w:ind w:left="1512" w:right="0" w:hanging="541"/>
        <w:jc w:val="left"/>
      </w:pPr>
      <w:r>
        <w:rPr>
          <w:spacing w:val="-1"/>
        </w:rPr>
        <w:t>文档撰写：梳理报告结构、润色文字表达、生成代码注释。</w:t>
      </w:r>
    </w:p>
    <w:p w14:paraId="17E21BF4">
      <w:pPr>
        <w:pStyle w:val="9"/>
        <w:spacing w:before="116"/>
        <w:rPr>
          <w:sz w:val="22"/>
        </w:rPr>
      </w:pPr>
    </w:p>
    <w:p w14:paraId="1368F1F9">
      <w:pPr>
        <w:pStyle w:val="3"/>
        <w:numPr>
          <w:ilvl w:val="1"/>
          <w:numId w:val="23"/>
        </w:numPr>
        <w:tabs>
          <w:tab w:val="left" w:pos="1381"/>
        </w:tabs>
        <w:spacing w:before="0" w:after="0" w:line="240" w:lineRule="auto"/>
        <w:ind w:left="1381" w:right="0" w:hanging="410"/>
        <w:jc w:val="left"/>
      </w:pPr>
      <w:bookmarkStart w:id="27" w:name="_TOC_250003"/>
      <w:r>
        <w:rPr>
          <w:color w:val="2880B8"/>
          <w:spacing w:val="-30"/>
        </w:rPr>
        <w:t xml:space="preserve">关键 </w:t>
      </w:r>
      <w:r>
        <w:rPr>
          <w:color w:val="2880B8"/>
        </w:rPr>
        <w:t>Prompt</w:t>
      </w:r>
      <w:bookmarkEnd w:id="27"/>
      <w:r>
        <w:rPr>
          <w:color w:val="2880B8"/>
          <w:spacing w:val="-33"/>
        </w:rPr>
        <w:t xml:space="preserve"> 策略</w:t>
      </w:r>
    </w:p>
    <w:p w14:paraId="253B9BC6">
      <w:pPr>
        <w:pStyle w:val="7"/>
        <w:spacing w:before="256"/>
        <w:ind w:left="2"/>
        <w:jc w:val="center"/>
      </w:pPr>
      <w:r>
        <w:rPr>
          <w:spacing w:val="-32"/>
        </w:rPr>
        <w:t xml:space="preserve">在 </w:t>
      </w:r>
      <w:r>
        <w:rPr>
          <w:spacing w:val="-2"/>
        </w:rPr>
        <w:t>Vibe</w:t>
      </w:r>
      <w:r>
        <w:rPr>
          <w:spacing w:val="-60"/>
        </w:rPr>
        <w:t xml:space="preserve"> </w:t>
      </w:r>
      <w:r>
        <w:rPr>
          <w:spacing w:val="-2"/>
        </w:rPr>
        <w:t>Coding</w:t>
      </w:r>
      <w:r>
        <w:rPr>
          <w:spacing w:val="-14"/>
        </w:rPr>
        <w:t xml:space="preserve"> 过程中，采用了以下关键 </w:t>
      </w:r>
      <w:r>
        <w:rPr>
          <w:spacing w:val="-2"/>
        </w:rPr>
        <w:t>Prompt</w:t>
      </w:r>
      <w:r>
        <w:rPr>
          <w:spacing w:val="-19"/>
        </w:rPr>
        <w:t xml:space="preserve"> 策略来提升 </w:t>
      </w:r>
      <w:r>
        <w:rPr>
          <w:spacing w:val="-2"/>
        </w:rPr>
        <w:t>AI</w:t>
      </w:r>
      <w:r>
        <w:rPr>
          <w:spacing w:val="-14"/>
        </w:rPr>
        <w:t xml:space="preserve"> 输出质量：</w:t>
      </w:r>
    </w:p>
    <w:p w14:paraId="1EF5597C">
      <w:pPr>
        <w:pStyle w:val="7"/>
        <w:numPr>
          <w:ilvl w:val="0"/>
          <w:numId w:val="25"/>
        </w:numPr>
        <w:tabs>
          <w:tab w:val="left" w:pos="1512"/>
        </w:tabs>
        <w:spacing w:before="238" w:after="0" w:line="340" w:lineRule="auto"/>
        <w:ind w:left="971" w:right="1538" w:firstLine="0"/>
        <w:jc w:val="left"/>
      </w:pPr>
      <w:r>
        <w:rPr>
          <w:spacing w:val="-2"/>
        </w:rPr>
        <w:t xml:space="preserve">任务拆解：将复杂任务拆分为小步骤，逐步引导 </w:t>
      </w:r>
      <w:r>
        <w:t>AI</w:t>
      </w:r>
      <w:r>
        <w:rPr>
          <w:spacing w:val="-10"/>
        </w:rPr>
        <w:t xml:space="preserve"> 完成。例如先让 </w:t>
      </w:r>
      <w:r>
        <w:t>AI</w:t>
      </w:r>
      <w:r>
        <w:rPr>
          <w:spacing w:val="-4"/>
        </w:rPr>
        <w:t>设计模型结构，确认后再让其写训练代码，而不是一次性要求"写完整系统"。</w:t>
      </w:r>
    </w:p>
    <w:p w14:paraId="2B451389">
      <w:pPr>
        <w:pStyle w:val="7"/>
        <w:numPr>
          <w:ilvl w:val="0"/>
          <w:numId w:val="25"/>
        </w:numPr>
        <w:tabs>
          <w:tab w:val="left" w:pos="1512"/>
        </w:tabs>
        <w:spacing w:before="119" w:after="0" w:line="340" w:lineRule="auto"/>
        <w:ind w:left="971" w:right="540" w:firstLine="0"/>
        <w:jc w:val="left"/>
      </w:pPr>
      <w:r>
        <w:rPr>
          <w:spacing w:val="-11"/>
        </w:rPr>
        <w:t xml:space="preserve">约束说明：在 </w:t>
      </w:r>
      <w:r>
        <w:rPr>
          <w:spacing w:val="-2"/>
        </w:rPr>
        <w:t>Prompt</w:t>
      </w:r>
      <w:r>
        <w:rPr>
          <w:spacing w:val="-10"/>
        </w:rPr>
        <w:t xml:space="preserve"> 中明确技术栈、输入输出格式、代码规范等约束。例如"使用</w:t>
      </w:r>
      <w:r>
        <w:rPr>
          <w:spacing w:val="-2"/>
        </w:rPr>
        <w:t xml:space="preserve"> </w:t>
      </w:r>
      <w:r>
        <w:t>PyTorch，</w:t>
      </w:r>
      <w:r>
        <w:rPr>
          <w:spacing w:val="-20"/>
        </w:rPr>
        <w:t xml:space="preserve">输入 </w:t>
      </w:r>
      <w:r>
        <w:t>1</w:t>
      </w:r>
      <w:r>
        <w:rPr>
          <w:spacing w:val="-30"/>
        </w:rPr>
        <w:t xml:space="preserve"> 通道 </w:t>
      </w:r>
      <w:r>
        <w:t>200×200</w:t>
      </w:r>
      <w:r>
        <w:rPr>
          <w:spacing w:val="-16"/>
        </w:rPr>
        <w:t xml:space="preserve"> 灰度图，输出 </w:t>
      </w:r>
      <w:r>
        <w:t>6</w:t>
      </w:r>
      <w:r>
        <w:rPr>
          <w:spacing w:val="-8"/>
        </w:rPr>
        <w:t xml:space="preserve"> 类概率，代码要有中文注释"。</w:t>
      </w:r>
    </w:p>
    <w:p w14:paraId="4485FF92">
      <w:pPr>
        <w:pStyle w:val="7"/>
        <w:numPr>
          <w:ilvl w:val="0"/>
          <w:numId w:val="25"/>
        </w:numPr>
        <w:tabs>
          <w:tab w:val="left" w:pos="1512"/>
        </w:tabs>
        <w:spacing w:before="120" w:after="0" w:line="240" w:lineRule="auto"/>
        <w:ind w:left="1512" w:right="0" w:hanging="541"/>
        <w:jc w:val="left"/>
      </w:pPr>
      <w:r>
        <w:rPr>
          <w:spacing w:val="3"/>
          <w:w w:val="95"/>
        </w:rPr>
        <w:t xml:space="preserve">验收标准：明确告诉 </w:t>
      </w:r>
      <w:r>
        <w:rPr>
          <w:spacing w:val="6"/>
          <w:w w:val="95"/>
        </w:rPr>
        <w:t>AI</w:t>
      </w:r>
      <w:r>
        <w:rPr>
          <w:spacing w:val="-1"/>
          <w:w w:val="95"/>
        </w:rPr>
        <w:t xml:space="preserve"> 什么样的结果算合格。例如"代码必须能直接运行，包含 </w:t>
      </w:r>
      <w:r>
        <w:rPr>
          <w:spacing w:val="-5"/>
          <w:w w:val="80"/>
        </w:rPr>
        <w:t>if</w:t>
      </w:r>
    </w:p>
    <w:p w14:paraId="37F38E35">
      <w:pPr>
        <w:pStyle w:val="7"/>
        <w:spacing w:before="118"/>
      </w:pPr>
      <w:r>
        <w:rPr>
          <w:spacing w:val="41"/>
          <w:w w:val="150"/>
          <w:u w:val="single"/>
        </w:rPr>
        <w:t xml:space="preserve"> </w:t>
      </w:r>
      <w:r>
        <w:t>name</w:t>
      </w:r>
      <w:r>
        <w:rPr>
          <w:spacing w:val="15"/>
          <w:u w:val="single"/>
        </w:rPr>
        <w:t xml:space="preserve">  </w:t>
      </w:r>
      <w:r>
        <w:rPr>
          <w:spacing w:val="-22"/>
        </w:rPr>
        <w:t xml:space="preserve">== </w:t>
      </w:r>
      <w:r>
        <w:rPr>
          <w:w w:val="85"/>
        </w:rPr>
        <w:t>'</w:t>
      </w:r>
      <w:r>
        <w:rPr>
          <w:spacing w:val="45"/>
          <w:w w:val="150"/>
          <w:u w:val="single"/>
        </w:rPr>
        <w:t xml:space="preserve"> </w:t>
      </w:r>
      <w:r>
        <w:t>main</w:t>
      </w:r>
      <w:r>
        <w:rPr>
          <w:spacing w:val="45"/>
          <w:w w:val="150"/>
          <w:u w:val="single"/>
        </w:rPr>
        <w:t xml:space="preserve"> </w:t>
      </w:r>
      <w:r>
        <w:rPr>
          <w:spacing w:val="-25"/>
          <w:w w:val="85"/>
        </w:rPr>
        <w:t xml:space="preserve">' </w:t>
      </w:r>
      <w:r>
        <w:rPr>
          <w:spacing w:val="-2"/>
        </w:rPr>
        <w:t>自测入口"。</w:t>
      </w:r>
    </w:p>
    <w:p w14:paraId="77A4C9AD">
      <w:pPr>
        <w:pStyle w:val="7"/>
        <w:numPr>
          <w:ilvl w:val="0"/>
          <w:numId w:val="25"/>
        </w:numPr>
        <w:tabs>
          <w:tab w:val="left" w:pos="1512"/>
        </w:tabs>
        <w:spacing w:before="238" w:after="0" w:line="340" w:lineRule="auto"/>
        <w:ind w:left="971" w:right="1200" w:firstLine="0"/>
        <w:jc w:val="left"/>
      </w:pPr>
      <w:r>
        <w:rPr>
          <w:spacing w:val="-11"/>
        </w:rPr>
        <w:t xml:space="preserve">上下文工程：让 </w:t>
      </w:r>
      <w:r>
        <w:rPr>
          <w:spacing w:val="-2"/>
        </w:rPr>
        <w:t>AI</w:t>
      </w:r>
      <w:r>
        <w:rPr>
          <w:spacing w:val="-11"/>
        </w:rPr>
        <w:t xml:space="preserve"> 先读取已有代码再修改，保持代码风格一致。例如"先读</w:t>
      </w:r>
      <w:r>
        <w:rPr>
          <w:spacing w:val="-2"/>
        </w:rPr>
        <w:t xml:space="preserve"> </w:t>
      </w:r>
      <w:r>
        <w:rPr>
          <w:spacing w:val="-6"/>
        </w:rPr>
        <w:t>model.py，</w:t>
      </w:r>
      <w:r>
        <w:rPr>
          <w:spacing w:val="-11"/>
        </w:rPr>
        <w:t xml:space="preserve">然后基于这个模型结构写 </w:t>
      </w:r>
      <w:r>
        <w:rPr>
          <w:spacing w:val="-6"/>
        </w:rPr>
        <w:t>train.py"。</w:t>
      </w:r>
    </w:p>
    <w:p w14:paraId="515ED8AC">
      <w:pPr>
        <w:pStyle w:val="7"/>
        <w:numPr>
          <w:ilvl w:val="0"/>
          <w:numId w:val="25"/>
        </w:numPr>
        <w:tabs>
          <w:tab w:val="left" w:pos="1512"/>
        </w:tabs>
        <w:spacing w:before="120" w:after="0" w:line="340" w:lineRule="auto"/>
        <w:ind w:left="971" w:right="2197" w:firstLine="0"/>
        <w:jc w:val="left"/>
      </w:pPr>
      <w:r>
        <w:t>错误反馈：遇到</w:t>
      </w:r>
      <w:r>
        <w:rPr>
          <w:spacing w:val="29"/>
          <w:w w:val="150"/>
        </w:rPr>
        <w:t xml:space="preserve">   </w:t>
      </w:r>
      <w:r>
        <w:t>Bug</w:t>
      </w:r>
      <w:r>
        <w:rPr>
          <w:spacing w:val="29"/>
          <w:w w:val="150"/>
        </w:rPr>
        <w:t xml:space="preserve">   </w:t>
      </w:r>
      <w:r>
        <w:t>时，将完整错误日志粘贴给</w:t>
      </w:r>
      <w:r>
        <w:rPr>
          <w:spacing w:val="80"/>
        </w:rPr>
        <w:t xml:space="preserve"> </w:t>
      </w:r>
      <w:r>
        <w:rPr>
          <w:spacing w:val="-4"/>
        </w:rPr>
        <w:t>AI，要求其分析原因并给出修复方案，而不是笼统地说"代码有问题"。</w:t>
      </w:r>
    </w:p>
    <w:p w14:paraId="5C50D0F6">
      <w:pPr>
        <w:pStyle w:val="7"/>
      </w:pPr>
      <w:r>
        <w:rPr>
          <w:spacing w:val="-22"/>
        </w:rPr>
        <w:t xml:space="preserve">典型 </w:t>
      </w:r>
      <w:r>
        <w:t>Prompt</w:t>
      </w:r>
      <w:r>
        <w:rPr>
          <w:spacing w:val="-19"/>
        </w:rPr>
        <w:t xml:space="preserve"> 示例：</w:t>
      </w:r>
    </w:p>
    <w:p w14:paraId="6BF9900B">
      <w:pPr>
        <w:pStyle w:val="9"/>
        <w:rPr>
          <w:sz w:val="20"/>
        </w:rPr>
      </w:pPr>
      <w:r>
        <w:br w:type="column"/>
      </w:r>
    </w:p>
    <w:p w14:paraId="4667368E">
      <w:pPr>
        <w:pStyle w:val="9"/>
        <w:rPr>
          <w:sz w:val="20"/>
        </w:rPr>
      </w:pPr>
    </w:p>
    <w:p w14:paraId="3178DC53">
      <w:pPr>
        <w:pStyle w:val="9"/>
        <w:rPr>
          <w:sz w:val="20"/>
        </w:rPr>
      </w:pPr>
    </w:p>
    <w:p w14:paraId="72E7CDF7">
      <w:pPr>
        <w:pStyle w:val="9"/>
        <w:rPr>
          <w:sz w:val="20"/>
        </w:rPr>
      </w:pPr>
    </w:p>
    <w:p w14:paraId="17F9632B">
      <w:pPr>
        <w:pStyle w:val="9"/>
        <w:rPr>
          <w:sz w:val="20"/>
        </w:rPr>
      </w:pPr>
    </w:p>
    <w:p w14:paraId="239DC2A1">
      <w:pPr>
        <w:pStyle w:val="9"/>
        <w:rPr>
          <w:sz w:val="20"/>
        </w:rPr>
      </w:pPr>
    </w:p>
    <w:p w14:paraId="6934F875">
      <w:pPr>
        <w:pStyle w:val="9"/>
        <w:rPr>
          <w:sz w:val="20"/>
        </w:rPr>
      </w:pPr>
    </w:p>
    <w:p w14:paraId="59F1B47E">
      <w:pPr>
        <w:pStyle w:val="9"/>
        <w:rPr>
          <w:sz w:val="20"/>
        </w:rPr>
      </w:pPr>
    </w:p>
    <w:p w14:paraId="573B3ED6">
      <w:pPr>
        <w:pStyle w:val="9"/>
        <w:rPr>
          <w:sz w:val="20"/>
        </w:rPr>
      </w:pPr>
    </w:p>
    <w:p w14:paraId="3DF25E49">
      <w:pPr>
        <w:pStyle w:val="9"/>
        <w:rPr>
          <w:sz w:val="20"/>
        </w:rPr>
      </w:pPr>
    </w:p>
    <w:p w14:paraId="09D18C3A">
      <w:pPr>
        <w:pStyle w:val="9"/>
        <w:spacing w:before="245"/>
        <w:rPr>
          <w:sz w:val="20"/>
        </w:rPr>
      </w:pPr>
    </w:p>
    <w:p w14:paraId="37D289EA">
      <w:pPr>
        <w:pStyle w:val="8"/>
        <w:spacing w:before="1" w:line="448" w:lineRule="auto"/>
        <w:ind w:left="159" w:right="75"/>
      </w:pPr>
      <w:r>
        <w:rPr>
          <w:spacing w:val="-2"/>
        </w:rPr>
        <w:t>理报告结构</w:t>
      </w:r>
      <w:r>
        <w:rPr>
          <w:spacing w:val="-4"/>
        </w:rPr>
        <w:t>复建议</w:t>
      </w:r>
    </w:p>
    <w:p w14:paraId="0529210E">
      <w:pPr>
        <w:pStyle w:val="8"/>
        <w:spacing w:after="0" w:line="448" w:lineRule="auto"/>
        <w:sectPr>
          <w:pgSz w:w="11910" w:h="16840"/>
          <w:pgMar w:top="1180" w:right="141" w:bottom="820" w:left="566" w:header="526" w:footer="635" w:gutter="0"/>
          <w:cols w:equalWidth="0" w:num="2">
            <w:col w:w="9923" w:space="40"/>
            <w:col w:w="1240"/>
          </w:cols>
        </w:sectPr>
      </w:pPr>
    </w:p>
    <w:p w14:paraId="5A1FEC93">
      <w:pPr>
        <w:pStyle w:val="8"/>
        <w:spacing w:before="64"/>
        <w:ind w:left="971"/>
      </w:pPr>
      <w:r>
        <w:rPr>
          <w:color w:val="1A5275"/>
          <w:spacing w:val="-22"/>
        </w:rPr>
        <w:t xml:space="preserve">代码 </w:t>
      </w:r>
      <w:r>
        <w:rPr>
          <w:color w:val="1A5275"/>
          <w:spacing w:val="-4"/>
        </w:rPr>
        <w:t>6-1</w:t>
      </w:r>
      <w:r>
        <w:rPr>
          <w:color w:val="1A5275"/>
          <w:spacing w:val="-31"/>
        </w:rPr>
        <w:t xml:space="preserve"> 典型 </w:t>
      </w:r>
      <w:r>
        <w:rPr>
          <w:color w:val="1A5275"/>
          <w:spacing w:val="-4"/>
        </w:rPr>
        <w:t>Prompt</w:t>
      </w:r>
      <w:r>
        <w:rPr>
          <w:color w:val="1A5275"/>
          <w:spacing w:val="-24"/>
        </w:rPr>
        <w:t xml:space="preserve"> 示例</w:t>
      </w:r>
    </w:p>
    <w:p w14:paraId="14CEC709">
      <w:pPr>
        <w:pStyle w:val="9"/>
        <w:spacing w:before="144"/>
        <w:ind w:left="1171"/>
      </w:pPr>
      <w:r>
        <w:rPr>
          <w:color w:val="2B3D4F"/>
          <w:spacing w:val="-24"/>
        </w:rPr>
        <w:t xml:space="preserve"># 示例 </w:t>
      </w:r>
      <w:r>
        <w:rPr>
          <w:color w:val="2B3D4F"/>
          <w:spacing w:val="-2"/>
        </w:rPr>
        <w:t>1：</w:t>
      </w:r>
      <w:r>
        <w:rPr>
          <w:color w:val="2B3D4F"/>
          <w:spacing w:val="-13"/>
        </w:rPr>
        <w:t xml:space="preserve">模型设计 </w:t>
      </w:r>
      <w:r>
        <w:rPr>
          <w:color w:val="2B3D4F"/>
          <w:spacing w:val="-2"/>
        </w:rPr>
        <w:t>Prompt</w:t>
      </w:r>
    </w:p>
    <w:p w14:paraId="53FAAD39">
      <w:pPr>
        <w:pStyle w:val="9"/>
        <w:spacing w:before="70" w:line="312" w:lineRule="auto"/>
        <w:ind w:left="1171" w:right="4325"/>
      </w:pPr>
      <w:r>
        <w:rPr>
          <w:color w:val="2B3D4F"/>
          <w:spacing w:val="-4"/>
        </w:rPr>
        <w:t>"我要做一个工业表面缺陷分类系统，6</w:t>
      </w:r>
      <w:r>
        <w:rPr>
          <w:color w:val="2B3D4F"/>
          <w:spacing w:val="-15"/>
        </w:rPr>
        <w:t xml:space="preserve"> 类缺陷，输入是 </w:t>
      </w:r>
      <w:r>
        <w:rPr>
          <w:color w:val="2B3D4F"/>
          <w:spacing w:val="-4"/>
        </w:rPr>
        <w:t>200x200</w:t>
      </w:r>
      <w:r>
        <w:rPr>
          <w:color w:val="2B3D4F"/>
          <w:spacing w:val="-13"/>
        </w:rPr>
        <w:t xml:space="preserve"> 灰度图。</w:t>
      </w:r>
      <w:r>
        <w:rPr>
          <w:color w:val="2B3D4F"/>
          <w:spacing w:val="-5"/>
        </w:rPr>
        <w:t xml:space="preserve">请设计一个轻量化 </w:t>
      </w:r>
      <w:r>
        <w:rPr>
          <w:color w:val="2B3D4F"/>
          <w:w w:val="125"/>
        </w:rPr>
        <w:t>CNN</w:t>
      </w:r>
      <w:r>
        <w:rPr>
          <w:color w:val="2B3D4F"/>
          <w:spacing w:val="-59"/>
          <w:w w:val="125"/>
        </w:rPr>
        <w:t xml:space="preserve"> </w:t>
      </w:r>
      <w:r>
        <w:rPr>
          <w:color w:val="2B3D4F"/>
        </w:rPr>
        <w:t>模型，要求：</w:t>
      </w:r>
    </w:p>
    <w:p w14:paraId="312857FA">
      <w:pPr>
        <w:pStyle w:val="16"/>
        <w:numPr>
          <w:ilvl w:val="1"/>
          <w:numId w:val="25"/>
        </w:numPr>
        <w:tabs>
          <w:tab w:val="left" w:pos="1334"/>
        </w:tabs>
        <w:spacing w:before="0" w:after="0" w:line="240" w:lineRule="auto"/>
        <w:ind w:left="1334" w:right="0" w:hanging="163"/>
        <w:jc w:val="left"/>
        <w:rPr>
          <w:sz w:val="18"/>
        </w:rPr>
      </w:pPr>
      <w:r>
        <w:rPr>
          <w:color w:val="2B3D4F"/>
          <w:spacing w:val="-20"/>
          <w:sz w:val="18"/>
        </w:rPr>
        <w:t xml:space="preserve">使用 </w:t>
      </w:r>
      <w:r>
        <w:rPr>
          <w:color w:val="2B3D4F"/>
          <w:spacing w:val="-2"/>
          <w:sz w:val="18"/>
        </w:rPr>
        <w:t>PyTorch，</w:t>
      </w:r>
      <w:r>
        <w:rPr>
          <w:color w:val="2B3D4F"/>
          <w:spacing w:val="-19"/>
          <w:sz w:val="18"/>
        </w:rPr>
        <w:t xml:space="preserve">继承 </w:t>
      </w:r>
      <w:r>
        <w:rPr>
          <w:color w:val="2B3D4F"/>
          <w:spacing w:val="-2"/>
          <w:sz w:val="18"/>
        </w:rPr>
        <w:t>nn.Module</w:t>
      </w:r>
    </w:p>
    <w:p w14:paraId="72D72B10">
      <w:pPr>
        <w:pStyle w:val="16"/>
        <w:numPr>
          <w:ilvl w:val="1"/>
          <w:numId w:val="25"/>
        </w:numPr>
        <w:tabs>
          <w:tab w:val="left" w:pos="1334"/>
        </w:tabs>
        <w:spacing w:before="69" w:after="0" w:line="240" w:lineRule="auto"/>
        <w:ind w:left="1334" w:right="0" w:hanging="163"/>
        <w:jc w:val="left"/>
        <w:rPr>
          <w:sz w:val="18"/>
        </w:rPr>
      </w:pPr>
      <w:r>
        <w:rPr>
          <w:color w:val="2B3D4F"/>
          <w:spacing w:val="-9"/>
          <w:sz w:val="18"/>
        </w:rPr>
        <w:t xml:space="preserve">参数量控制在 </w:t>
      </w:r>
      <w:r>
        <w:rPr>
          <w:color w:val="2B3D4F"/>
          <w:spacing w:val="-2"/>
          <w:sz w:val="18"/>
        </w:rPr>
        <w:t>20</w:t>
      </w:r>
      <w:r>
        <w:rPr>
          <w:color w:val="2B3D4F"/>
          <w:spacing w:val="-16"/>
          <w:sz w:val="18"/>
        </w:rPr>
        <w:t xml:space="preserve"> 万以内</w:t>
      </w:r>
    </w:p>
    <w:p w14:paraId="0DAF0A31">
      <w:pPr>
        <w:pStyle w:val="16"/>
        <w:numPr>
          <w:ilvl w:val="1"/>
          <w:numId w:val="25"/>
        </w:numPr>
        <w:tabs>
          <w:tab w:val="left" w:pos="1334"/>
        </w:tabs>
        <w:spacing w:before="70" w:after="0" w:line="240" w:lineRule="auto"/>
        <w:ind w:left="1334" w:right="0" w:hanging="163"/>
        <w:jc w:val="left"/>
        <w:rPr>
          <w:sz w:val="18"/>
        </w:rPr>
      </w:pPr>
      <w:r>
        <w:rPr>
          <w:color w:val="2B3D4F"/>
          <w:spacing w:val="-16"/>
          <w:sz w:val="18"/>
        </w:rPr>
        <w:t xml:space="preserve">包含 </w:t>
      </w:r>
      <w:r>
        <w:rPr>
          <w:color w:val="2B3D4F"/>
          <w:sz w:val="18"/>
        </w:rPr>
        <w:t>BatchNorm</w:t>
      </w:r>
      <w:r>
        <w:rPr>
          <w:color w:val="2B3D4F"/>
          <w:spacing w:val="-32"/>
          <w:sz w:val="18"/>
        </w:rPr>
        <w:t xml:space="preserve"> 和 </w:t>
      </w:r>
      <w:r>
        <w:rPr>
          <w:color w:val="2B3D4F"/>
          <w:spacing w:val="-2"/>
          <w:sz w:val="18"/>
        </w:rPr>
        <w:t>Dropout</w:t>
      </w:r>
    </w:p>
    <w:p w14:paraId="2B851237">
      <w:pPr>
        <w:pStyle w:val="16"/>
        <w:numPr>
          <w:ilvl w:val="1"/>
          <w:numId w:val="25"/>
        </w:numPr>
        <w:tabs>
          <w:tab w:val="left" w:pos="1334"/>
        </w:tabs>
        <w:spacing w:before="69" w:after="0" w:line="240" w:lineRule="auto"/>
        <w:ind w:left="1334" w:right="0" w:hanging="163"/>
        <w:jc w:val="left"/>
        <w:rPr>
          <w:sz w:val="18"/>
        </w:rPr>
      </w:pPr>
      <w:r>
        <w:rPr>
          <w:color w:val="2B3D4F"/>
          <w:spacing w:val="-1"/>
          <w:sz w:val="18"/>
        </w:rPr>
        <w:t>代码要有详细中文注释</w:t>
      </w:r>
    </w:p>
    <w:p w14:paraId="347563DA">
      <w:pPr>
        <w:pStyle w:val="16"/>
        <w:numPr>
          <w:ilvl w:val="1"/>
          <w:numId w:val="25"/>
        </w:numPr>
        <w:tabs>
          <w:tab w:val="left" w:pos="1334"/>
        </w:tabs>
        <w:spacing w:before="69" w:after="0" w:line="240" w:lineRule="auto"/>
        <w:ind w:left="1334" w:right="0" w:hanging="163"/>
        <w:jc w:val="left"/>
        <w:rPr>
          <w:sz w:val="18"/>
        </w:rPr>
      </w:pPr>
      <w:r>
        <w:rPr>
          <w:color w:val="2B3D4F"/>
          <w:spacing w:val="-18"/>
          <w:sz w:val="18"/>
        </w:rPr>
        <w:t xml:space="preserve">包含 </w:t>
      </w:r>
      <w:r>
        <w:rPr>
          <w:color w:val="2B3D4F"/>
          <w:spacing w:val="65"/>
          <w:sz w:val="18"/>
          <w:u w:val="single" w:color="2A3C4E"/>
        </w:rPr>
        <w:t xml:space="preserve"> </w:t>
      </w:r>
      <w:r>
        <w:rPr>
          <w:color w:val="2B3D4F"/>
          <w:sz w:val="18"/>
        </w:rPr>
        <w:t>main</w:t>
      </w:r>
      <w:r>
        <w:rPr>
          <w:color w:val="2B3D4F"/>
          <w:spacing w:val="54"/>
          <w:w w:val="150"/>
          <w:sz w:val="18"/>
          <w:u w:val="single" w:color="2A3C4E"/>
        </w:rPr>
        <w:t xml:space="preserve"> </w:t>
      </w:r>
      <w:r>
        <w:rPr>
          <w:color w:val="2B3D4F"/>
          <w:spacing w:val="-1"/>
          <w:sz w:val="18"/>
        </w:rPr>
        <w:t>自测入口，验证前向传播"</w:t>
      </w:r>
    </w:p>
    <w:p w14:paraId="3F75AAA8">
      <w:pPr>
        <w:pStyle w:val="9"/>
        <w:spacing w:before="139"/>
      </w:pPr>
    </w:p>
    <w:p w14:paraId="24406573">
      <w:pPr>
        <w:pStyle w:val="9"/>
        <w:spacing w:line="312" w:lineRule="auto"/>
        <w:ind w:left="1171" w:right="7928"/>
      </w:pPr>
      <w:r>
        <w:rPr>
          <w:color w:val="2B3D4F"/>
          <w:spacing w:val="-24"/>
        </w:rPr>
        <w:t xml:space="preserve"># 示例 </w:t>
      </w:r>
      <w:r>
        <w:rPr>
          <w:color w:val="2B3D4F"/>
          <w:spacing w:val="-2"/>
        </w:rPr>
        <w:t>2：</w:t>
      </w:r>
      <w:r>
        <w:rPr>
          <w:color w:val="2B3D4F"/>
          <w:spacing w:val="-13"/>
        </w:rPr>
        <w:t xml:space="preserve">调试纠错 </w:t>
      </w:r>
      <w:r>
        <w:rPr>
          <w:color w:val="2B3D4F"/>
          <w:spacing w:val="-2"/>
        </w:rPr>
        <w:t xml:space="preserve">Prompt </w:t>
      </w:r>
      <w:r>
        <w:rPr>
          <w:color w:val="2B3D4F"/>
          <w:spacing w:val="-15"/>
        </w:rPr>
        <w:t xml:space="preserve">"运行 </w:t>
      </w:r>
      <w:r>
        <w:rPr>
          <w:color w:val="2B3D4F"/>
          <w:spacing w:val="-2"/>
        </w:rPr>
        <w:t>train.py</w:t>
      </w:r>
      <w:r>
        <w:rPr>
          <w:color w:val="2B3D4F"/>
          <w:spacing w:val="-14"/>
        </w:rPr>
        <w:t xml:space="preserve"> 时报错：</w:t>
      </w:r>
    </w:p>
    <w:p w14:paraId="26DCEC77">
      <w:pPr>
        <w:pStyle w:val="9"/>
        <w:spacing w:before="1"/>
        <w:ind w:left="1171"/>
      </w:pPr>
      <w:r>
        <w:rPr>
          <w:color w:val="2B3D4F"/>
          <w:w w:val="80"/>
        </w:rPr>
        <w:t>RuntimeError:</w:t>
      </w:r>
      <w:r>
        <w:rPr>
          <w:color w:val="2B3D4F"/>
          <w:spacing w:val="-19"/>
          <w:w w:val="80"/>
        </w:rPr>
        <w:t xml:space="preserve"> </w:t>
      </w:r>
      <w:r>
        <w:rPr>
          <w:color w:val="2B3D4F"/>
          <w:w w:val="80"/>
        </w:rPr>
        <w:t>Given</w:t>
      </w:r>
      <w:r>
        <w:rPr>
          <w:color w:val="2B3D4F"/>
          <w:spacing w:val="-18"/>
          <w:w w:val="80"/>
        </w:rPr>
        <w:t xml:space="preserve"> </w:t>
      </w:r>
      <w:r>
        <w:rPr>
          <w:color w:val="2B3D4F"/>
          <w:w w:val="80"/>
        </w:rPr>
        <w:t>groups=1,</w:t>
      </w:r>
      <w:r>
        <w:rPr>
          <w:color w:val="2B3D4F"/>
          <w:spacing w:val="-19"/>
          <w:w w:val="80"/>
        </w:rPr>
        <w:t xml:space="preserve"> </w:t>
      </w:r>
      <w:r>
        <w:rPr>
          <w:color w:val="2B3D4F"/>
          <w:w w:val="80"/>
        </w:rPr>
        <w:t>weight</w:t>
      </w:r>
      <w:r>
        <w:rPr>
          <w:color w:val="2B3D4F"/>
          <w:spacing w:val="-18"/>
          <w:w w:val="80"/>
        </w:rPr>
        <w:t xml:space="preserve"> </w:t>
      </w:r>
      <w:r>
        <w:rPr>
          <w:color w:val="2B3D4F"/>
          <w:w w:val="80"/>
        </w:rPr>
        <w:t>of</w:t>
      </w:r>
      <w:r>
        <w:rPr>
          <w:color w:val="2B3D4F"/>
          <w:spacing w:val="-18"/>
          <w:w w:val="80"/>
        </w:rPr>
        <w:t xml:space="preserve"> </w:t>
      </w:r>
      <w:r>
        <w:rPr>
          <w:color w:val="2B3D4F"/>
          <w:w w:val="80"/>
        </w:rPr>
        <w:t>size</w:t>
      </w:r>
      <w:r>
        <w:rPr>
          <w:color w:val="2B3D4F"/>
          <w:spacing w:val="-19"/>
          <w:w w:val="80"/>
        </w:rPr>
        <w:t xml:space="preserve"> </w:t>
      </w:r>
      <w:r>
        <w:rPr>
          <w:color w:val="2B3D4F"/>
          <w:w w:val="80"/>
        </w:rPr>
        <w:t>[32,</w:t>
      </w:r>
      <w:r>
        <w:rPr>
          <w:color w:val="2B3D4F"/>
          <w:spacing w:val="-18"/>
          <w:w w:val="80"/>
        </w:rPr>
        <w:t xml:space="preserve"> </w:t>
      </w:r>
      <w:r>
        <w:rPr>
          <w:color w:val="2B3D4F"/>
          <w:w w:val="80"/>
        </w:rPr>
        <w:t>1,</w:t>
      </w:r>
      <w:r>
        <w:rPr>
          <w:color w:val="2B3D4F"/>
          <w:spacing w:val="-19"/>
          <w:w w:val="80"/>
        </w:rPr>
        <w:t xml:space="preserve"> </w:t>
      </w:r>
      <w:r>
        <w:rPr>
          <w:color w:val="2B3D4F"/>
          <w:w w:val="80"/>
        </w:rPr>
        <w:t>3,</w:t>
      </w:r>
      <w:r>
        <w:rPr>
          <w:color w:val="2B3D4F"/>
          <w:spacing w:val="-18"/>
          <w:w w:val="80"/>
        </w:rPr>
        <w:t xml:space="preserve"> </w:t>
      </w:r>
      <w:r>
        <w:rPr>
          <w:color w:val="2B3D4F"/>
          <w:spacing w:val="-5"/>
          <w:w w:val="80"/>
        </w:rPr>
        <w:t>3],</w:t>
      </w:r>
    </w:p>
    <w:p w14:paraId="07590B3A">
      <w:pPr>
        <w:pStyle w:val="9"/>
        <w:spacing w:before="69" w:line="312" w:lineRule="auto"/>
        <w:ind w:left="1171" w:right="4761"/>
      </w:pPr>
      <w:r>
        <w:rPr>
          <w:color w:val="2B3D4F"/>
          <w:w w:val="80"/>
        </w:rPr>
        <w:t>expected</w:t>
      </w:r>
      <w:r>
        <w:rPr>
          <w:color w:val="2B3D4F"/>
          <w:spacing w:val="-25"/>
          <w:w w:val="80"/>
        </w:rPr>
        <w:t xml:space="preserve"> </w:t>
      </w:r>
      <w:r>
        <w:rPr>
          <w:color w:val="2B3D4F"/>
          <w:w w:val="80"/>
        </w:rPr>
        <w:t>input[1,</w:t>
      </w:r>
      <w:r>
        <w:rPr>
          <w:color w:val="2B3D4F"/>
          <w:spacing w:val="-25"/>
          <w:w w:val="80"/>
        </w:rPr>
        <w:t xml:space="preserve"> </w:t>
      </w:r>
      <w:r>
        <w:rPr>
          <w:color w:val="2B3D4F"/>
          <w:w w:val="80"/>
        </w:rPr>
        <w:t>3,</w:t>
      </w:r>
      <w:r>
        <w:rPr>
          <w:color w:val="2B3D4F"/>
          <w:spacing w:val="-25"/>
          <w:w w:val="80"/>
        </w:rPr>
        <w:t xml:space="preserve"> </w:t>
      </w:r>
      <w:r>
        <w:rPr>
          <w:color w:val="2B3D4F"/>
          <w:w w:val="80"/>
        </w:rPr>
        <w:t>200,</w:t>
      </w:r>
      <w:r>
        <w:rPr>
          <w:color w:val="2B3D4F"/>
          <w:spacing w:val="-25"/>
          <w:w w:val="80"/>
        </w:rPr>
        <w:t xml:space="preserve"> </w:t>
      </w:r>
      <w:r>
        <w:rPr>
          <w:color w:val="2B3D4F"/>
          <w:w w:val="80"/>
        </w:rPr>
        <w:t>200]</w:t>
      </w:r>
      <w:r>
        <w:rPr>
          <w:color w:val="2B3D4F"/>
          <w:spacing w:val="-25"/>
          <w:w w:val="80"/>
        </w:rPr>
        <w:t xml:space="preserve"> </w:t>
      </w:r>
      <w:r>
        <w:rPr>
          <w:color w:val="2B3D4F"/>
          <w:w w:val="80"/>
        </w:rPr>
        <w:t>to</w:t>
      </w:r>
      <w:r>
        <w:rPr>
          <w:color w:val="2B3D4F"/>
          <w:spacing w:val="-25"/>
          <w:w w:val="80"/>
        </w:rPr>
        <w:t xml:space="preserve"> </w:t>
      </w:r>
      <w:r>
        <w:rPr>
          <w:color w:val="2B3D4F"/>
          <w:w w:val="80"/>
        </w:rPr>
        <w:t>have</w:t>
      </w:r>
      <w:r>
        <w:rPr>
          <w:color w:val="2B3D4F"/>
          <w:spacing w:val="-25"/>
          <w:w w:val="80"/>
        </w:rPr>
        <w:t xml:space="preserve"> </w:t>
      </w:r>
      <w:r>
        <w:rPr>
          <w:color w:val="2B3D4F"/>
          <w:w w:val="80"/>
        </w:rPr>
        <w:t>1</w:t>
      </w:r>
      <w:r>
        <w:rPr>
          <w:color w:val="2B3D4F"/>
          <w:spacing w:val="-25"/>
          <w:w w:val="80"/>
        </w:rPr>
        <w:t xml:space="preserve"> </w:t>
      </w:r>
      <w:r>
        <w:rPr>
          <w:color w:val="2B3D4F"/>
          <w:w w:val="80"/>
        </w:rPr>
        <w:t>channels,</w:t>
      </w:r>
      <w:r>
        <w:rPr>
          <w:color w:val="2B3D4F"/>
          <w:spacing w:val="-25"/>
          <w:w w:val="80"/>
        </w:rPr>
        <w:t xml:space="preserve"> </w:t>
      </w:r>
      <w:r>
        <w:rPr>
          <w:color w:val="2B3D4F"/>
          <w:w w:val="80"/>
        </w:rPr>
        <w:t>but</w:t>
      </w:r>
      <w:r>
        <w:rPr>
          <w:color w:val="2B3D4F"/>
          <w:spacing w:val="-25"/>
          <w:w w:val="80"/>
        </w:rPr>
        <w:t xml:space="preserve"> </w:t>
      </w:r>
      <w:r>
        <w:rPr>
          <w:color w:val="2B3D4F"/>
          <w:w w:val="80"/>
        </w:rPr>
        <w:t>got</w:t>
      </w:r>
      <w:r>
        <w:rPr>
          <w:color w:val="2B3D4F"/>
          <w:spacing w:val="-25"/>
          <w:w w:val="80"/>
        </w:rPr>
        <w:t xml:space="preserve"> </w:t>
      </w:r>
      <w:r>
        <w:rPr>
          <w:color w:val="2B3D4F"/>
          <w:w w:val="80"/>
        </w:rPr>
        <w:t>3</w:t>
      </w:r>
      <w:r>
        <w:rPr>
          <w:color w:val="2B3D4F"/>
          <w:spacing w:val="-25"/>
          <w:w w:val="80"/>
        </w:rPr>
        <w:t xml:space="preserve"> </w:t>
      </w:r>
      <w:r>
        <w:rPr>
          <w:color w:val="2B3D4F"/>
          <w:w w:val="80"/>
        </w:rPr>
        <w:t>channels</w:t>
      </w:r>
      <w:r>
        <w:rPr>
          <w:color w:val="2B3D4F"/>
          <w:spacing w:val="-25"/>
          <w:w w:val="80"/>
        </w:rPr>
        <w:t xml:space="preserve"> </w:t>
      </w:r>
      <w:r>
        <w:rPr>
          <w:color w:val="2B3D4F"/>
          <w:w w:val="80"/>
        </w:rPr>
        <w:t>instead</w:t>
      </w:r>
      <w:r>
        <w:rPr>
          <w:color w:val="2B3D4F"/>
          <w:spacing w:val="-2"/>
          <w:w w:val="95"/>
        </w:rPr>
        <w:t>请分析原因并给出修改方案。"</w:t>
      </w:r>
    </w:p>
    <w:p w14:paraId="06216289">
      <w:pPr>
        <w:pStyle w:val="9"/>
        <w:spacing w:before="69"/>
      </w:pPr>
    </w:p>
    <w:p w14:paraId="646FE988">
      <w:pPr>
        <w:pStyle w:val="9"/>
        <w:spacing w:before="1" w:line="312" w:lineRule="auto"/>
        <w:ind w:left="1171" w:right="7191"/>
      </w:pPr>
      <w:r>
        <w:rPr>
          <w:color w:val="2B3D4F"/>
          <w:spacing w:val="7"/>
        </w:rPr>
        <w:t xml:space="preserve"># 示例 </w:t>
      </w:r>
      <w:r>
        <w:rPr>
          <w:color w:val="2B3D4F"/>
        </w:rPr>
        <w:t>3：</w:t>
      </w:r>
      <w:r>
        <w:rPr>
          <w:color w:val="2B3D4F"/>
          <w:spacing w:val="2"/>
        </w:rPr>
        <w:t xml:space="preserve">规格驱动开发 </w:t>
      </w:r>
      <w:r>
        <w:rPr>
          <w:color w:val="2B3D4F"/>
        </w:rPr>
        <w:t>Prompt</w:t>
      </w:r>
      <w:r>
        <w:rPr>
          <w:color w:val="2B3D4F"/>
          <w:spacing w:val="80"/>
        </w:rPr>
        <w:t xml:space="preserve"> </w:t>
      </w:r>
      <w:r>
        <w:rPr>
          <w:color w:val="2B3D4F"/>
          <w:spacing w:val="-12"/>
        </w:rPr>
        <w:t xml:space="preserve">"基于以下需求规格编写 </w:t>
      </w:r>
      <w:r>
        <w:rPr>
          <w:color w:val="2B3D4F"/>
          <w:spacing w:val="-8"/>
        </w:rPr>
        <w:t>Flask</w:t>
      </w:r>
      <w:r>
        <w:rPr>
          <w:color w:val="2B3D4F"/>
          <w:spacing w:val="-20"/>
        </w:rPr>
        <w:t xml:space="preserve"> 后端：</w:t>
      </w:r>
    </w:p>
    <w:p w14:paraId="5505EE93">
      <w:pPr>
        <w:pStyle w:val="16"/>
        <w:numPr>
          <w:ilvl w:val="0"/>
          <w:numId w:val="26"/>
        </w:numPr>
        <w:tabs>
          <w:tab w:val="left" w:pos="1275"/>
        </w:tabs>
        <w:spacing w:before="0" w:after="0" w:line="240" w:lineRule="auto"/>
        <w:ind w:left="1275" w:right="0" w:hanging="104"/>
        <w:jc w:val="left"/>
        <w:rPr>
          <w:sz w:val="18"/>
        </w:rPr>
      </w:pPr>
      <w:r>
        <w:rPr>
          <w:color w:val="2B3D4F"/>
          <w:spacing w:val="4"/>
          <w:w w:val="90"/>
          <w:sz w:val="18"/>
        </w:rPr>
        <w:t>POST</w:t>
      </w:r>
      <w:r>
        <w:rPr>
          <w:color w:val="2B3D4F"/>
          <w:spacing w:val="-15"/>
          <w:w w:val="90"/>
          <w:sz w:val="18"/>
        </w:rPr>
        <w:t xml:space="preserve"> </w:t>
      </w:r>
      <w:r>
        <w:rPr>
          <w:color w:val="2B3D4F"/>
          <w:spacing w:val="4"/>
          <w:w w:val="90"/>
          <w:sz w:val="18"/>
        </w:rPr>
        <w:t>/api/detect：</w:t>
      </w:r>
      <w:r>
        <w:rPr>
          <w:color w:val="2B3D4F"/>
          <w:spacing w:val="2"/>
          <w:w w:val="90"/>
          <w:sz w:val="18"/>
        </w:rPr>
        <w:t xml:space="preserve">接收图片，返回检测结果 </w:t>
      </w:r>
      <w:r>
        <w:rPr>
          <w:color w:val="2B3D4F"/>
          <w:spacing w:val="-4"/>
          <w:w w:val="90"/>
          <w:sz w:val="18"/>
        </w:rPr>
        <w:t>JSON</w:t>
      </w:r>
    </w:p>
    <w:p w14:paraId="772695B4">
      <w:pPr>
        <w:pStyle w:val="16"/>
        <w:numPr>
          <w:ilvl w:val="0"/>
          <w:numId w:val="26"/>
        </w:numPr>
        <w:tabs>
          <w:tab w:val="left" w:pos="1275"/>
        </w:tabs>
        <w:spacing w:before="69" w:after="0" w:line="240" w:lineRule="auto"/>
        <w:ind w:left="1275" w:right="0" w:hanging="104"/>
        <w:jc w:val="left"/>
        <w:rPr>
          <w:sz w:val="18"/>
        </w:rPr>
      </w:pPr>
      <w:r>
        <w:rPr>
          <w:color w:val="2B3D4F"/>
          <w:w w:val="90"/>
          <w:sz w:val="18"/>
        </w:rPr>
        <w:t>GET</w:t>
      </w:r>
      <w:r>
        <w:rPr>
          <w:color w:val="2B3D4F"/>
          <w:spacing w:val="44"/>
          <w:sz w:val="18"/>
        </w:rPr>
        <w:t xml:space="preserve"> </w:t>
      </w:r>
      <w:r>
        <w:rPr>
          <w:color w:val="2B3D4F"/>
          <w:w w:val="90"/>
          <w:sz w:val="18"/>
        </w:rPr>
        <w:t>/api/history：</w:t>
      </w:r>
      <w:r>
        <w:rPr>
          <w:color w:val="2B3D4F"/>
          <w:spacing w:val="-2"/>
          <w:w w:val="90"/>
          <w:sz w:val="18"/>
        </w:rPr>
        <w:t>分页查询历史记录</w:t>
      </w:r>
    </w:p>
    <w:p w14:paraId="5085524C">
      <w:pPr>
        <w:pStyle w:val="16"/>
        <w:numPr>
          <w:ilvl w:val="0"/>
          <w:numId w:val="26"/>
        </w:numPr>
        <w:tabs>
          <w:tab w:val="left" w:pos="1275"/>
        </w:tabs>
        <w:spacing w:before="70" w:after="0" w:line="240" w:lineRule="auto"/>
        <w:ind w:left="1275" w:right="0" w:hanging="104"/>
        <w:jc w:val="left"/>
        <w:rPr>
          <w:sz w:val="18"/>
        </w:rPr>
      </w:pPr>
      <w:r>
        <w:rPr>
          <w:color w:val="2B3D4F"/>
          <w:spacing w:val="-8"/>
          <w:sz w:val="18"/>
        </w:rPr>
        <w:t xml:space="preserve">限制上传文件 </w:t>
      </w:r>
      <w:r>
        <w:rPr>
          <w:color w:val="2B3D4F"/>
          <w:spacing w:val="-4"/>
          <w:sz w:val="18"/>
        </w:rPr>
        <w:t>10MB</w:t>
      </w:r>
    </w:p>
    <w:p w14:paraId="25F4419E">
      <w:pPr>
        <w:pStyle w:val="16"/>
        <w:numPr>
          <w:ilvl w:val="0"/>
          <w:numId w:val="26"/>
        </w:numPr>
        <w:tabs>
          <w:tab w:val="left" w:pos="1275"/>
        </w:tabs>
        <w:spacing w:before="69" w:after="0" w:line="240" w:lineRule="auto"/>
        <w:ind w:left="1275" w:right="0" w:hanging="104"/>
        <w:jc w:val="left"/>
        <w:rPr>
          <w:sz w:val="18"/>
        </w:rPr>
      </w:pPr>
      <w:r>
        <w:rPr>
          <w:color w:val="2B3D4F"/>
          <w:spacing w:val="-11"/>
          <w:sz w:val="18"/>
        </w:rPr>
        <w:t xml:space="preserve">检测结果写入 </w:t>
      </w:r>
      <w:r>
        <w:rPr>
          <w:color w:val="2B3D4F"/>
          <w:spacing w:val="-6"/>
          <w:sz w:val="18"/>
        </w:rPr>
        <w:t>SQLite</w:t>
      </w:r>
      <w:r>
        <w:rPr>
          <w:color w:val="2B3D4F"/>
          <w:spacing w:val="-16"/>
          <w:sz w:val="18"/>
        </w:rPr>
        <w:t xml:space="preserve"> 数据库</w:t>
      </w:r>
    </w:p>
    <w:p w14:paraId="1FAFC4A9">
      <w:pPr>
        <w:pStyle w:val="16"/>
        <w:numPr>
          <w:ilvl w:val="0"/>
          <w:numId w:val="26"/>
        </w:numPr>
        <w:tabs>
          <w:tab w:val="left" w:pos="1275"/>
        </w:tabs>
        <w:spacing w:before="70" w:after="0" w:line="240" w:lineRule="auto"/>
        <w:ind w:left="1275" w:right="0" w:hanging="104"/>
        <w:jc w:val="left"/>
        <w:rPr>
          <w:sz w:val="18"/>
        </w:rPr>
      </w:pPr>
      <w:r>
        <w:rPr>
          <w:color w:val="2B3D4F"/>
          <w:spacing w:val="-13"/>
          <w:w w:val="85"/>
          <w:sz w:val="18"/>
        </w:rPr>
        <w:t xml:space="preserve">使用 </w:t>
      </w:r>
      <w:r>
        <w:rPr>
          <w:color w:val="2B3D4F"/>
          <w:w w:val="85"/>
          <w:sz w:val="18"/>
        </w:rPr>
        <w:t>inference.py</w:t>
      </w:r>
      <w:r>
        <w:rPr>
          <w:color w:val="2B3D4F"/>
          <w:spacing w:val="-19"/>
          <w:w w:val="85"/>
          <w:sz w:val="18"/>
        </w:rPr>
        <w:t xml:space="preserve"> 中的 </w:t>
      </w:r>
      <w:r>
        <w:rPr>
          <w:color w:val="2B3D4F"/>
          <w:w w:val="85"/>
          <w:sz w:val="18"/>
        </w:rPr>
        <w:t>DefectPredictor</w:t>
      </w:r>
      <w:r>
        <w:rPr>
          <w:color w:val="2B3D4F"/>
          <w:spacing w:val="-16"/>
          <w:w w:val="85"/>
          <w:sz w:val="18"/>
        </w:rPr>
        <w:t xml:space="preserve"> 类"</w:t>
      </w:r>
    </w:p>
    <w:p w14:paraId="7560A678">
      <w:pPr>
        <w:pStyle w:val="9"/>
      </w:pPr>
    </w:p>
    <w:p w14:paraId="1F1F45C5">
      <w:pPr>
        <w:pStyle w:val="9"/>
        <w:spacing w:before="167"/>
      </w:pPr>
    </w:p>
    <w:p w14:paraId="76F95232">
      <w:pPr>
        <w:pStyle w:val="3"/>
        <w:numPr>
          <w:ilvl w:val="1"/>
          <w:numId w:val="23"/>
        </w:numPr>
        <w:tabs>
          <w:tab w:val="left" w:pos="1381"/>
        </w:tabs>
        <w:spacing w:before="1" w:after="0" w:line="240" w:lineRule="auto"/>
        <w:ind w:left="1381" w:right="0" w:hanging="410"/>
        <w:jc w:val="left"/>
      </w:pPr>
      <w:bookmarkStart w:id="28" w:name="_TOC_250002"/>
      <w:r>
        <w:rPr>
          <w:color w:val="2880B8"/>
        </w:rPr>
        <w:t>AI</w:t>
      </w:r>
      <w:bookmarkEnd w:id="28"/>
      <w:r>
        <w:rPr>
          <w:color w:val="2880B8"/>
          <w:spacing w:val="-12"/>
        </w:rPr>
        <w:t xml:space="preserve"> 出错案例及纠正过程</w:t>
      </w:r>
    </w:p>
    <w:p w14:paraId="54AFC024">
      <w:pPr>
        <w:pStyle w:val="7"/>
        <w:spacing w:before="255" w:line="340" w:lineRule="auto"/>
        <w:ind w:right="1652" w:firstLine="440"/>
      </w:pPr>
      <w:r>
        <w:rPr>
          <w:spacing w:val="-2"/>
        </w:rPr>
        <w:t>AI</w:t>
      </w:r>
      <w:r>
        <w:rPr>
          <w:spacing w:val="-13"/>
        </w:rPr>
        <w:t xml:space="preserve"> 生成的代码并非完全正确，以下是典型的 </w:t>
      </w:r>
      <w:r>
        <w:rPr>
          <w:spacing w:val="-2"/>
        </w:rPr>
        <w:t>AI</w:t>
      </w:r>
      <w:r>
        <w:rPr>
          <w:spacing w:val="-10"/>
        </w:rPr>
        <w:t xml:space="preserve"> 出错案例及人工纠正过程，体现了</w:t>
      </w:r>
      <w:r>
        <w:rPr>
          <w:spacing w:val="-2"/>
        </w:rPr>
        <w:t>"AI</w:t>
      </w:r>
      <w:r>
        <w:rPr>
          <w:spacing w:val="-19"/>
        </w:rPr>
        <w:t>生成 → 人工审查 → 发现错误 → 反馈修正"的完整闭环。</w:t>
      </w:r>
    </w:p>
    <w:p w14:paraId="01CAF5A7">
      <w:pPr>
        <w:pStyle w:val="5"/>
        <w:spacing w:before="200"/>
      </w:pPr>
      <w:r>
        <w:rPr>
          <w:color w:val="2B3D4F"/>
          <w:spacing w:val="-22"/>
        </w:rPr>
        <w:t xml:space="preserve">案例 </w:t>
      </w:r>
      <w:r>
        <w:rPr>
          <w:color w:val="2B3D4F"/>
          <w:spacing w:val="-4"/>
        </w:rPr>
        <w:t>1：</w:t>
      </w:r>
      <w:r>
        <w:rPr>
          <w:color w:val="2B3D4F"/>
          <w:spacing w:val="-5"/>
        </w:rPr>
        <w:t>数据集划分未分层</w:t>
      </w:r>
    </w:p>
    <w:p w14:paraId="13D7B22B">
      <w:pPr>
        <w:pStyle w:val="7"/>
        <w:spacing w:before="187" w:line="340" w:lineRule="auto"/>
        <w:ind w:right="2172"/>
      </w:pPr>
      <w:r>
        <w:rPr>
          <w:w w:val="90"/>
        </w:rPr>
        <w:t>AI</w:t>
      </w:r>
      <w:r>
        <w:rPr>
          <w:spacing w:val="-5"/>
          <w:w w:val="90"/>
        </w:rPr>
        <w:t xml:space="preserve"> 初版问题：</w:t>
      </w:r>
      <w:r>
        <w:rPr>
          <w:w w:val="90"/>
        </w:rPr>
        <w:t>AI</w:t>
      </w:r>
      <w:r>
        <w:rPr>
          <w:spacing w:val="-8"/>
          <w:w w:val="90"/>
        </w:rPr>
        <w:t xml:space="preserve"> 生成的 </w:t>
      </w:r>
      <w:r>
        <w:rPr>
          <w:w w:val="90"/>
        </w:rPr>
        <w:t>preprocess.py</w:t>
      </w:r>
      <w:r>
        <w:rPr>
          <w:spacing w:val="-4"/>
          <w:w w:val="90"/>
        </w:rPr>
        <w:t xml:space="preserve"> 使用普通随机划分</w:t>
      </w:r>
      <w:r>
        <w:rPr>
          <w:w w:val="90"/>
        </w:rPr>
        <w:t>（train_test_split</w:t>
      </w:r>
      <w:r>
        <w:rPr>
          <w:spacing w:val="-6"/>
          <w:w w:val="90"/>
        </w:rPr>
        <w:t xml:space="preserve"> 不加</w:t>
      </w:r>
      <w:r>
        <w:rPr>
          <w:w w:val="90"/>
        </w:rPr>
        <w:t xml:space="preserve"> </w:t>
      </w:r>
      <w:r>
        <w:rPr>
          <w:spacing w:val="-8"/>
        </w:rPr>
        <w:t>stratify），导致某个类别在训练集中只有几张图片，模型无法充分学习该类别特征。</w:t>
      </w:r>
    </w:p>
    <w:p w14:paraId="58C1028A">
      <w:pPr>
        <w:pStyle w:val="7"/>
        <w:spacing w:line="340" w:lineRule="auto"/>
        <w:ind w:right="1863"/>
      </w:pPr>
      <w:r>
        <w:rPr>
          <w:spacing w:val="-4"/>
        </w:rPr>
        <w:t xml:space="preserve">发现过程：运行预处理后打印各类别分布，发现训练集中某类别仅 </w:t>
      </w:r>
      <w:r>
        <w:rPr>
          <w:spacing w:val="-2"/>
        </w:rPr>
        <w:t>5</w:t>
      </w:r>
      <w:r>
        <w:rPr>
          <w:spacing w:val="-16"/>
        </w:rPr>
        <w:t xml:space="preserve"> 张，测试集中有 </w:t>
      </w:r>
      <w:r>
        <w:rPr>
          <w:spacing w:val="-2"/>
        </w:rPr>
        <w:t>25张，比例严重失衡。</w:t>
      </w:r>
    </w:p>
    <w:p w14:paraId="77E2BF83">
      <w:pPr>
        <w:pStyle w:val="7"/>
        <w:spacing w:before="120" w:line="340" w:lineRule="auto"/>
        <w:ind w:right="1522"/>
      </w:pPr>
      <w:r>
        <w:rPr>
          <w:spacing w:val="-2"/>
          <w:w w:val="85"/>
        </w:rPr>
        <w:t xml:space="preserve">纠正方案：在 </w:t>
      </w:r>
      <w:r>
        <w:rPr>
          <w:w w:val="85"/>
        </w:rPr>
        <w:t>train_test_split</w:t>
      </w:r>
      <w:r>
        <w:rPr>
          <w:spacing w:val="-6"/>
          <w:w w:val="85"/>
        </w:rPr>
        <w:t xml:space="preserve"> 中添加 </w:t>
      </w:r>
      <w:r>
        <w:rPr>
          <w:w w:val="85"/>
        </w:rPr>
        <w:t>stratify=df['label']</w:t>
      </w:r>
      <w:r>
        <w:rPr>
          <w:spacing w:val="-4"/>
          <w:w w:val="85"/>
        </w:rPr>
        <w:t xml:space="preserve"> 参数，改为分层抽样，保证每个子集的</w:t>
      </w:r>
      <w:r>
        <w:rPr>
          <w:spacing w:val="-2"/>
        </w:rPr>
        <w:t xml:space="preserve">类别分布与整体一致。修正后各类别在训练集/验证集/测试集中均为 </w:t>
      </w:r>
      <w:r>
        <w:t>70%/15%/15%。</w:t>
      </w:r>
    </w:p>
    <w:p w14:paraId="408404CD">
      <w:pPr>
        <w:pStyle w:val="5"/>
        <w:spacing w:before="199"/>
      </w:pPr>
      <w:r>
        <w:rPr>
          <w:color w:val="2B3D4F"/>
          <w:spacing w:val="-10"/>
        </w:rPr>
        <w:t xml:space="preserve">案例 </w:t>
      </w:r>
      <w:r>
        <w:rPr>
          <w:color w:val="2B3D4F"/>
        </w:rPr>
        <w:t>2：</w:t>
      </w:r>
      <w:r>
        <w:rPr>
          <w:color w:val="2B3D4F"/>
          <w:spacing w:val="-6"/>
        </w:rPr>
        <w:t xml:space="preserve">中文路径 </w:t>
      </w:r>
      <w:r>
        <w:rPr>
          <w:color w:val="2B3D4F"/>
        </w:rPr>
        <w:t>OpenCV</w:t>
      </w:r>
      <w:r>
        <w:rPr>
          <w:color w:val="2B3D4F"/>
          <w:spacing w:val="-9"/>
        </w:rPr>
        <w:t xml:space="preserve"> 读取失败</w:t>
      </w:r>
    </w:p>
    <w:p w14:paraId="0E577ECC">
      <w:pPr>
        <w:pStyle w:val="7"/>
        <w:spacing w:before="187" w:line="340" w:lineRule="auto"/>
        <w:ind w:right="2834"/>
      </w:pPr>
      <w:r>
        <w:rPr>
          <w:spacing w:val="-6"/>
        </w:rPr>
        <w:t>AI</w:t>
      </w:r>
      <w:r>
        <w:rPr>
          <w:spacing w:val="-15"/>
        </w:rPr>
        <w:t xml:space="preserve"> 初版问题：</w:t>
      </w:r>
      <w:r>
        <w:rPr>
          <w:spacing w:val="-6"/>
        </w:rPr>
        <w:t>AI</w:t>
      </w:r>
      <w:r>
        <w:rPr>
          <w:spacing w:val="-18"/>
        </w:rPr>
        <w:t xml:space="preserve"> 生成的代码使用 </w:t>
      </w:r>
      <w:r>
        <w:rPr>
          <w:spacing w:val="-6"/>
        </w:rPr>
        <w:t>cv2.imread(img_path)</w:t>
      </w:r>
      <w:r>
        <w:rPr>
          <w:spacing w:val="-19"/>
        </w:rPr>
        <w:t xml:space="preserve"> 读取图片，在 </w:t>
      </w:r>
      <w:r>
        <w:rPr>
          <w:spacing w:val="-6"/>
        </w:rPr>
        <w:t>Windows</w:t>
      </w:r>
      <w:r>
        <w:rPr>
          <w:spacing w:val="-8"/>
        </w:rPr>
        <w:t xml:space="preserve">中文路径下返回 </w:t>
      </w:r>
      <w:r>
        <w:t>None，导致后续处理报错。</w:t>
      </w:r>
    </w:p>
    <w:p w14:paraId="32F95995">
      <w:pPr>
        <w:pStyle w:val="7"/>
        <w:spacing w:after="0" w:line="340" w:lineRule="auto"/>
        <w:sectPr>
          <w:pgSz w:w="11910" w:h="16840"/>
          <w:pgMar w:top="1180" w:right="141" w:bottom="820" w:left="566" w:header="526" w:footer="635" w:gutter="0"/>
          <w:cols w:space="720" w:num="1"/>
        </w:sectPr>
      </w:pPr>
    </w:p>
    <w:p w14:paraId="032BD555">
      <w:pPr>
        <w:pStyle w:val="7"/>
        <w:spacing w:before="64" w:line="340" w:lineRule="auto"/>
        <w:ind w:right="1778"/>
      </w:pPr>
      <w:r>
        <w:rPr>
          <w:spacing w:val="-13"/>
        </w:rPr>
        <w:t xml:space="preserve">发现过程：在 </w:t>
      </w:r>
      <w:r>
        <w:rPr>
          <w:spacing w:val="-4"/>
        </w:rPr>
        <w:t>Windows</w:t>
      </w:r>
      <w:r>
        <w:rPr>
          <w:spacing w:val="-12"/>
        </w:rPr>
        <w:t xml:space="preserve"> 环境运行时，图片路径包含"缺陷检测"中文字符</w:t>
      </w:r>
      <w:r>
        <w:rPr>
          <w:spacing w:val="-4"/>
        </w:rPr>
        <w:t>，cv2.imread</w:t>
      </w:r>
      <w:r>
        <w:rPr>
          <w:spacing w:val="-25"/>
        </w:rPr>
        <w:t xml:space="preserve"> 返回</w:t>
      </w:r>
      <w:r>
        <w:rPr>
          <w:spacing w:val="-4"/>
        </w:rPr>
        <w:t xml:space="preserve"> </w:t>
      </w:r>
      <w:r>
        <w:t>None，</w:t>
      </w:r>
      <w:r>
        <w:rPr>
          <w:spacing w:val="-22"/>
        </w:rPr>
        <w:t xml:space="preserve">后续 </w:t>
      </w:r>
      <w:r>
        <w:t>transform</w:t>
      </w:r>
      <w:r>
        <w:rPr>
          <w:spacing w:val="-9"/>
        </w:rPr>
        <w:t xml:space="preserve"> 报错"输入为空"。</w:t>
      </w:r>
    </w:p>
    <w:p w14:paraId="05B87D95">
      <w:pPr>
        <w:pStyle w:val="7"/>
        <w:spacing w:before="120" w:line="340" w:lineRule="auto"/>
        <w:ind w:right="2216"/>
      </w:pPr>
      <w:r>
        <w:rPr>
          <w:spacing w:val="-3"/>
          <w:w w:val="90"/>
        </w:rPr>
        <w:t xml:space="preserve">纠正方案：改用 </w:t>
      </w:r>
      <w:r>
        <w:rPr>
          <w:w w:val="90"/>
        </w:rPr>
        <w:t>np.fromfile(img_path,</w:t>
      </w:r>
      <w:r>
        <w:rPr>
          <w:spacing w:val="-23"/>
          <w:w w:val="90"/>
        </w:rPr>
        <w:t xml:space="preserve"> </w:t>
      </w:r>
      <w:r>
        <w:rPr>
          <w:w w:val="90"/>
        </w:rPr>
        <w:t>dtype=np.uint8)</w:t>
      </w:r>
      <w:r>
        <w:rPr>
          <w:spacing w:val="-5"/>
          <w:w w:val="90"/>
        </w:rPr>
        <w:t xml:space="preserve"> 先将文件读入内存，再用</w:t>
      </w:r>
      <w:r>
        <w:rPr>
          <w:w w:val="90"/>
        </w:rPr>
        <w:t xml:space="preserve"> </w:t>
      </w:r>
      <w:r>
        <w:rPr>
          <w:spacing w:val="-6"/>
        </w:rPr>
        <w:t>cv2.imdecode()</w:t>
      </w:r>
      <w:r>
        <w:rPr>
          <w:spacing w:val="-14"/>
        </w:rPr>
        <w:t xml:space="preserve"> 解码。这种方式不依赖操作系统的路径编码，完美支持中文路径。在</w:t>
      </w:r>
      <w:r>
        <w:rPr>
          <w:spacing w:val="-6"/>
        </w:rPr>
        <w:t xml:space="preserve"> </w:t>
      </w:r>
      <w:r>
        <w:rPr>
          <w:w w:val="90"/>
        </w:rPr>
        <w:t>dataset.py</w:t>
      </w:r>
      <w:r>
        <w:rPr>
          <w:spacing w:val="-18"/>
          <w:w w:val="90"/>
        </w:rPr>
        <w:t xml:space="preserve"> 和 </w:t>
      </w:r>
      <w:r>
        <w:rPr>
          <w:w w:val="90"/>
        </w:rPr>
        <w:t>inference.py</w:t>
      </w:r>
      <w:r>
        <w:rPr>
          <w:spacing w:val="-5"/>
          <w:w w:val="90"/>
        </w:rPr>
        <w:t xml:space="preserve"> 中均做了此修正。</w:t>
      </w:r>
    </w:p>
    <w:p w14:paraId="2C4F4CE3">
      <w:pPr>
        <w:pStyle w:val="5"/>
        <w:spacing w:before="199"/>
      </w:pPr>
      <w:r>
        <w:rPr>
          <w:color w:val="2B3D4F"/>
          <w:spacing w:val="-27"/>
        </w:rPr>
        <w:t xml:space="preserve">案例 </w:t>
      </w:r>
      <w:r>
        <w:rPr>
          <w:color w:val="2B3D4F"/>
          <w:spacing w:val="-2"/>
        </w:rPr>
        <w:t>3：</w:t>
      </w:r>
      <w:r>
        <w:rPr>
          <w:color w:val="2B3D4F"/>
          <w:spacing w:val="-15"/>
        </w:rPr>
        <w:t xml:space="preserve">推理时遗漏 </w:t>
      </w:r>
      <w:r>
        <w:rPr>
          <w:color w:val="2B3D4F"/>
          <w:spacing w:val="-2"/>
        </w:rPr>
        <w:t>Normalize</w:t>
      </w:r>
    </w:p>
    <w:p w14:paraId="66469964">
      <w:pPr>
        <w:pStyle w:val="7"/>
        <w:spacing w:before="187" w:line="340" w:lineRule="auto"/>
        <w:ind w:right="1504"/>
      </w:pPr>
      <w:r>
        <w:rPr>
          <w:spacing w:val="-6"/>
        </w:rPr>
        <w:t>AI</w:t>
      </w:r>
      <w:r>
        <w:rPr>
          <w:spacing w:val="-16"/>
        </w:rPr>
        <w:t xml:space="preserve"> 初版问题：</w:t>
      </w:r>
      <w:r>
        <w:rPr>
          <w:spacing w:val="-6"/>
        </w:rPr>
        <w:t>AI</w:t>
      </w:r>
      <w:r>
        <w:rPr>
          <w:spacing w:val="-28"/>
        </w:rPr>
        <w:t xml:space="preserve"> 生成的 </w:t>
      </w:r>
      <w:r>
        <w:rPr>
          <w:spacing w:val="-6"/>
        </w:rPr>
        <w:t>inference.py</w:t>
      </w:r>
      <w:r>
        <w:rPr>
          <w:spacing w:val="-21"/>
        </w:rPr>
        <w:t xml:space="preserve"> 中预处理只有 </w:t>
      </w:r>
      <w:r>
        <w:rPr>
          <w:spacing w:val="-6"/>
        </w:rPr>
        <w:t>Resize</w:t>
      </w:r>
      <w:r>
        <w:rPr>
          <w:spacing w:val="-42"/>
        </w:rPr>
        <w:t xml:space="preserve"> 和 </w:t>
      </w:r>
      <w:r>
        <w:rPr>
          <w:spacing w:val="-6"/>
        </w:rPr>
        <w:t xml:space="preserve">ToTensor，遗漏了 </w:t>
      </w:r>
      <w:r>
        <w:rPr>
          <w:spacing w:val="-10"/>
        </w:rPr>
        <w:t>Normalize(mean=[0.5],</w:t>
      </w:r>
      <w:r>
        <w:rPr>
          <w:spacing w:val="-61"/>
        </w:rPr>
        <w:t xml:space="preserve"> </w:t>
      </w:r>
      <w:r>
        <w:rPr>
          <w:spacing w:val="-10"/>
        </w:rPr>
        <w:t>std=[0.5])，导致推理时数据分布与训练时不一致，模型预测结果异常</w:t>
      </w:r>
    </w:p>
    <w:p w14:paraId="3EDC75EF">
      <w:pPr>
        <w:pStyle w:val="7"/>
        <w:spacing w:before="0" w:line="281" w:lineRule="exact"/>
      </w:pPr>
      <w:r>
        <w:t>（置信度很低或类别错误）</w:t>
      </w:r>
      <w:r>
        <w:rPr>
          <w:spacing w:val="-10"/>
        </w:rPr>
        <w:t>。</w:t>
      </w:r>
    </w:p>
    <w:p w14:paraId="454F3BAD">
      <w:pPr>
        <w:pStyle w:val="7"/>
        <w:spacing w:before="238" w:line="340" w:lineRule="auto"/>
        <w:ind w:right="2240"/>
      </w:pPr>
      <w:r>
        <w:rPr>
          <w:spacing w:val="-8"/>
        </w:rPr>
        <w:t xml:space="preserve">发现过程：用训练集图片测试推理，预测结果与真实标签不符，对比 </w:t>
      </w:r>
      <w:r>
        <w:rPr>
          <w:spacing w:val="-6"/>
        </w:rPr>
        <w:t>dataset.py</w:t>
      </w:r>
      <w:r>
        <w:rPr>
          <w:spacing w:val="-26"/>
        </w:rPr>
        <w:t xml:space="preserve"> 中的</w:t>
      </w:r>
      <w:r>
        <w:rPr>
          <w:spacing w:val="-6"/>
        </w:rPr>
        <w:t xml:space="preserve"> eval_transform</w:t>
      </w:r>
      <w:r>
        <w:rPr>
          <w:spacing w:val="-26"/>
        </w:rPr>
        <w:t xml:space="preserve"> 发现缺少 </w:t>
      </w:r>
      <w:r>
        <w:rPr>
          <w:spacing w:val="-6"/>
        </w:rPr>
        <w:t>Normalize。</w:t>
      </w:r>
    </w:p>
    <w:p w14:paraId="3BCF6ACE">
      <w:pPr>
        <w:pStyle w:val="7"/>
        <w:spacing w:before="120"/>
      </w:pPr>
      <w:r>
        <w:rPr>
          <w:w w:val="90"/>
        </w:rPr>
        <w:t>纠正方案：在</w:t>
      </w:r>
      <w:r>
        <w:rPr>
          <w:spacing w:val="6"/>
        </w:rPr>
        <w:t xml:space="preserve"> </w:t>
      </w:r>
      <w:r>
        <w:rPr>
          <w:w w:val="90"/>
        </w:rPr>
        <w:t>inference.py</w:t>
      </w:r>
      <w:r>
        <w:rPr>
          <w:spacing w:val="7"/>
        </w:rPr>
        <w:t xml:space="preserve"> </w:t>
      </w:r>
      <w:r>
        <w:rPr>
          <w:w w:val="90"/>
        </w:rPr>
        <w:t>的</w:t>
      </w:r>
      <w:r>
        <w:rPr>
          <w:spacing w:val="7"/>
        </w:rPr>
        <w:t xml:space="preserve"> </w:t>
      </w:r>
      <w:r>
        <w:rPr>
          <w:w w:val="90"/>
        </w:rPr>
        <w:t>transform</w:t>
      </w:r>
      <w:r>
        <w:rPr>
          <w:spacing w:val="6"/>
        </w:rPr>
        <w:t xml:space="preserve"> </w:t>
      </w:r>
      <w:r>
        <w:rPr>
          <w:w w:val="90"/>
        </w:rPr>
        <w:t>中添加</w:t>
      </w:r>
      <w:r>
        <w:rPr>
          <w:spacing w:val="7"/>
        </w:rPr>
        <w:t xml:space="preserve"> </w:t>
      </w:r>
      <w:r>
        <w:rPr>
          <w:w w:val="90"/>
        </w:rPr>
        <w:t>Normalize，</w:t>
      </w:r>
      <w:r>
        <w:rPr>
          <w:spacing w:val="-1"/>
          <w:w w:val="90"/>
        </w:rPr>
        <w:t>确保推理预处理与训练时完全一致</w:t>
      </w:r>
    </w:p>
    <w:p w14:paraId="7E061868">
      <w:pPr>
        <w:pStyle w:val="7"/>
        <w:spacing w:before="118"/>
      </w:pPr>
      <w:r>
        <w:rPr>
          <w:spacing w:val="-1"/>
        </w:rPr>
        <w:t>。这是深度学习部署中的常见陷阱——训练和推理的预处理必须统一。</w:t>
      </w:r>
    </w:p>
    <w:p w14:paraId="10814A34">
      <w:pPr>
        <w:pStyle w:val="9"/>
        <w:spacing w:before="36"/>
        <w:rPr>
          <w:sz w:val="22"/>
        </w:rPr>
      </w:pPr>
    </w:p>
    <w:p w14:paraId="722BD7A4">
      <w:pPr>
        <w:pStyle w:val="5"/>
      </w:pPr>
      <w:r>
        <w:rPr>
          <w:color w:val="2B3D4F"/>
          <w:spacing w:val="-21"/>
        </w:rPr>
        <w:t xml:space="preserve">案例 </w:t>
      </w:r>
      <w:r>
        <w:rPr>
          <w:color w:val="2B3D4F"/>
          <w:spacing w:val="-4"/>
        </w:rPr>
        <w:t>4：</w:t>
      </w:r>
      <w:r>
        <w:rPr>
          <w:color w:val="2B3D4F"/>
          <w:spacing w:val="-5"/>
        </w:rPr>
        <w:t>后端缺少文件大小限制</w:t>
      </w:r>
    </w:p>
    <w:p w14:paraId="1671269F">
      <w:pPr>
        <w:pStyle w:val="7"/>
        <w:spacing w:before="187" w:line="340" w:lineRule="auto"/>
        <w:ind w:right="2852"/>
      </w:pPr>
      <w:r>
        <w:rPr>
          <w:spacing w:val="-2"/>
        </w:rPr>
        <w:t>AI</w:t>
      </w:r>
      <w:r>
        <w:rPr>
          <w:spacing w:val="-14"/>
        </w:rPr>
        <w:t xml:space="preserve"> 初版问题：</w:t>
      </w:r>
      <w:r>
        <w:rPr>
          <w:spacing w:val="-2"/>
        </w:rPr>
        <w:t>AI</w:t>
      </w:r>
      <w:r>
        <w:rPr>
          <w:spacing w:val="-29"/>
        </w:rPr>
        <w:t xml:space="preserve"> 生成的 </w:t>
      </w:r>
      <w:r>
        <w:rPr>
          <w:spacing w:val="-2"/>
        </w:rPr>
        <w:t>app.py</w:t>
      </w:r>
      <w:r>
        <w:rPr>
          <w:spacing w:val="-11"/>
        </w:rPr>
        <w:t xml:space="preserve"> 没有限制上传文件大小，用户上传大图片</w:t>
      </w:r>
      <w:r>
        <w:rPr>
          <w:spacing w:val="-2"/>
        </w:rPr>
        <w:t>（如 50MB）时可能导致服务器内存溢出。</w:t>
      </w:r>
    </w:p>
    <w:p w14:paraId="01F0F29B">
      <w:pPr>
        <w:pStyle w:val="7"/>
      </w:pPr>
      <w:r>
        <w:rPr>
          <w:spacing w:val="-1"/>
        </w:rPr>
        <w:t xml:space="preserve">发现过程：代码审查时发现缺少文件大小校验，属于 </w:t>
      </w:r>
      <w:r>
        <w:t>Web</w:t>
      </w:r>
      <w:r>
        <w:rPr>
          <w:spacing w:val="-6"/>
        </w:rPr>
        <w:t xml:space="preserve"> 安全基本要求。</w:t>
      </w:r>
    </w:p>
    <w:p w14:paraId="4EFD1969">
      <w:pPr>
        <w:pStyle w:val="7"/>
        <w:spacing w:before="238" w:line="340" w:lineRule="auto"/>
        <w:ind w:right="3672"/>
      </w:pPr>
      <w:r>
        <mc:AlternateContent>
          <mc:Choice Requires="wps">
            <w:drawing>
              <wp:anchor distT="0" distB="0" distL="0" distR="0" simplePos="0" relativeHeight="251670528" behindDoc="1" locked="0" layoutInCell="1" allowOverlap="1">
                <wp:simplePos x="0" y="0"/>
                <wp:positionH relativeFrom="page">
                  <wp:posOffset>1001395</wp:posOffset>
                </wp:positionH>
                <wp:positionV relativeFrom="paragraph">
                  <wp:posOffset>633730</wp:posOffset>
                </wp:positionV>
                <wp:extent cx="5556885" cy="1066800"/>
                <wp:effectExtent l="0" t="0" r="0" b="0"/>
                <wp:wrapNone/>
                <wp:docPr id="59" name="Textbox 59"/>
                <wp:cNvGraphicFramePr/>
                <a:graphic xmlns:a="http://schemas.openxmlformats.org/drawingml/2006/main">
                  <a:graphicData uri="http://schemas.microsoft.com/office/word/2010/wordprocessingShape">
                    <wps:wsp>
                      <wps:cNvSpPr txBox="1"/>
                      <wps:spPr>
                        <a:xfrm>
                          <a:off x="0" y="0"/>
                          <a:ext cx="5556885" cy="1066800"/>
                        </a:xfrm>
                        <a:prstGeom prst="rect">
                          <a:avLst/>
                        </a:prstGeom>
                        <a:solidFill>
                          <a:srgbClr val="E9F9F0"/>
                        </a:solidFill>
                      </wps:spPr>
                      <wps:txbx>
                        <w:txbxContent>
                          <w:p w14:paraId="7E6291E4">
                            <w:pPr>
                              <w:spacing w:before="160"/>
                              <w:ind w:left="160" w:right="0" w:firstLine="0"/>
                              <w:jc w:val="left"/>
                              <w:rPr>
                                <w:color w:val="000000"/>
                                <w:sz w:val="20"/>
                              </w:rPr>
                            </w:pPr>
                            <w:r>
                              <w:rPr>
                                <w:color w:val="1D8349"/>
                                <w:spacing w:val="-2"/>
                                <w:sz w:val="20"/>
                              </w:rPr>
                              <w:t>【老师着重看】</w:t>
                            </w:r>
                          </w:p>
                          <w:p w14:paraId="01770584">
                            <w:pPr>
                              <w:spacing w:before="83" w:line="319" w:lineRule="auto"/>
                              <w:ind w:left="160" w:right="678" w:firstLine="0"/>
                              <w:jc w:val="both"/>
                              <w:rPr>
                                <w:color w:val="000000"/>
                                <w:sz w:val="20"/>
                              </w:rPr>
                            </w:pPr>
                            <w:r>
                              <w:rPr>
                                <w:color w:val="1D8349"/>
                                <w:spacing w:val="-2"/>
                                <w:sz w:val="20"/>
                              </w:rPr>
                              <w:t>AI</w:t>
                            </w:r>
                            <w:r>
                              <w:rPr>
                                <w:color w:val="1D8349"/>
                                <w:spacing w:val="-7"/>
                                <w:sz w:val="20"/>
                              </w:rPr>
                              <w:t xml:space="preserve"> 使用披露是任务书明确要求的章节，也是答辩老师关注的重点。老师会通过你描述的</w:t>
                            </w:r>
                            <w:r>
                              <w:rPr>
                                <w:color w:val="1D8349"/>
                                <w:spacing w:val="-2"/>
                                <w:sz w:val="20"/>
                              </w:rPr>
                              <w:t>"AI</w:t>
                            </w:r>
                            <w:r>
                              <w:rPr>
                                <w:color w:val="1D8349"/>
                                <w:spacing w:val="-5"/>
                                <w:sz w:val="20"/>
                              </w:rPr>
                              <w:t xml:space="preserve">出错案例"判断你是否真正审查和理解了代码。建议答辩时准备 </w:t>
                            </w:r>
                            <w:r>
                              <w:rPr>
                                <w:color w:val="1D8349"/>
                                <w:spacing w:val="-4"/>
                                <w:sz w:val="20"/>
                              </w:rPr>
                              <w:t>2-3</w:t>
                            </w:r>
                            <w:r>
                              <w:rPr>
                                <w:color w:val="1D8349"/>
                                <w:spacing w:val="-8"/>
                                <w:sz w:val="20"/>
                              </w:rPr>
                              <w:t xml:space="preserve"> 个具体案例，能讲清</w:t>
                            </w:r>
                            <w:r>
                              <w:rPr>
                                <w:color w:val="1D8349"/>
                                <w:spacing w:val="-4"/>
                                <w:sz w:val="20"/>
                              </w:rPr>
                              <w:t>"AI</w:t>
                            </w:r>
                            <w:r>
                              <w:rPr>
                                <w:color w:val="1D8349"/>
                                <w:spacing w:val="-6"/>
                                <w:sz w:val="20"/>
                              </w:rPr>
                              <w:t xml:space="preserve">写了什么、哪里错了、为什么错、怎么改的"。这比单纯说"我用了 </w:t>
                            </w:r>
                            <w:r>
                              <w:rPr>
                                <w:color w:val="1D8349"/>
                                <w:spacing w:val="-4"/>
                                <w:sz w:val="20"/>
                              </w:rPr>
                              <w:t>AI</w:t>
                            </w:r>
                            <w:r>
                              <w:rPr>
                                <w:color w:val="1D8349"/>
                                <w:spacing w:val="-11"/>
                                <w:sz w:val="20"/>
                              </w:rPr>
                              <w:t xml:space="preserve"> 写代码"更有说服力。</w:t>
                            </w:r>
                          </w:p>
                        </w:txbxContent>
                      </wps:txbx>
                      <wps:bodyPr wrap="square" lIns="0" tIns="0" rIns="0" bIns="0" rtlCol="0">
                        <a:noAutofit/>
                      </wps:bodyPr>
                    </wps:wsp>
                  </a:graphicData>
                </a:graphic>
              </wp:anchor>
            </w:drawing>
          </mc:Choice>
          <mc:Fallback>
            <w:pict>
              <v:shape id="Textbox 59" o:spid="_x0000_s1026" o:spt="202" type="#_x0000_t202" style="position:absolute;left:0pt;margin-left:78.85pt;margin-top:49.9pt;height:84pt;width:437.55pt;mso-position-horizontal-relative:page;z-index:-251645952;mso-width-relative:page;mso-height-relative:page;" fillcolor="#E9F9F0" filled="t" stroked="f" coordsize="21600,21600" o:gfxdata="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uHU0NkAAAALAQAADwAAAAAAAAABACAAAAAi&#10;AAAAZHJzL2Rvd25yZXYueG1sUEsBAhQAFAAAAAgAh07iQFX+NSTQAQAAqwMAAA4AAAAAAAAAAQAg&#10;AAAAKAEAAGRycy9lMm9Eb2MueG1sUEsFBgAAAAAGAAYAWQEAAGoFAAAAAA==&#10;">
                <v:fill on="t" focussize="0,0"/>
                <v:stroke on="f"/>
                <v:imagedata o:title=""/>
                <o:lock v:ext="edit" aspectratio="f"/>
                <v:textbox inset="0mm,0mm,0mm,0mm">
                  <w:txbxContent>
                    <w:p w14:paraId="7E6291E4">
                      <w:pPr>
                        <w:spacing w:before="160"/>
                        <w:ind w:left="160" w:right="0" w:firstLine="0"/>
                        <w:jc w:val="left"/>
                        <w:rPr>
                          <w:color w:val="000000"/>
                          <w:sz w:val="20"/>
                        </w:rPr>
                      </w:pPr>
                      <w:r>
                        <w:rPr>
                          <w:color w:val="1D8349"/>
                          <w:spacing w:val="-2"/>
                          <w:sz w:val="20"/>
                        </w:rPr>
                        <w:t>【老师着重看】</w:t>
                      </w:r>
                    </w:p>
                    <w:p w14:paraId="01770584">
                      <w:pPr>
                        <w:spacing w:before="83" w:line="319" w:lineRule="auto"/>
                        <w:ind w:left="160" w:right="678" w:firstLine="0"/>
                        <w:jc w:val="both"/>
                        <w:rPr>
                          <w:color w:val="000000"/>
                          <w:sz w:val="20"/>
                        </w:rPr>
                      </w:pPr>
                      <w:r>
                        <w:rPr>
                          <w:color w:val="1D8349"/>
                          <w:spacing w:val="-2"/>
                          <w:sz w:val="20"/>
                        </w:rPr>
                        <w:t>AI</w:t>
                      </w:r>
                      <w:r>
                        <w:rPr>
                          <w:color w:val="1D8349"/>
                          <w:spacing w:val="-7"/>
                          <w:sz w:val="20"/>
                        </w:rPr>
                        <w:t xml:space="preserve"> 使用披露是任务书明确要求的章节，也是答辩老师关注的重点。老师会通过你描述的</w:t>
                      </w:r>
                      <w:r>
                        <w:rPr>
                          <w:color w:val="1D8349"/>
                          <w:spacing w:val="-2"/>
                          <w:sz w:val="20"/>
                        </w:rPr>
                        <w:t>"AI</w:t>
                      </w:r>
                      <w:r>
                        <w:rPr>
                          <w:color w:val="1D8349"/>
                          <w:spacing w:val="-5"/>
                          <w:sz w:val="20"/>
                        </w:rPr>
                        <w:t xml:space="preserve">出错案例"判断你是否真正审查和理解了代码。建议答辩时准备 </w:t>
                      </w:r>
                      <w:r>
                        <w:rPr>
                          <w:color w:val="1D8349"/>
                          <w:spacing w:val="-4"/>
                          <w:sz w:val="20"/>
                        </w:rPr>
                        <w:t>2-3</w:t>
                      </w:r>
                      <w:r>
                        <w:rPr>
                          <w:color w:val="1D8349"/>
                          <w:spacing w:val="-8"/>
                          <w:sz w:val="20"/>
                        </w:rPr>
                        <w:t xml:space="preserve"> 个具体案例，能讲清</w:t>
                      </w:r>
                      <w:r>
                        <w:rPr>
                          <w:color w:val="1D8349"/>
                          <w:spacing w:val="-4"/>
                          <w:sz w:val="20"/>
                        </w:rPr>
                        <w:t>"AI</w:t>
                      </w:r>
                      <w:r>
                        <w:rPr>
                          <w:color w:val="1D8349"/>
                          <w:spacing w:val="-6"/>
                          <w:sz w:val="20"/>
                        </w:rPr>
                        <w:t xml:space="preserve">写了什么、哪里错了、为什么错、怎么改的"。这比单纯说"我用了 </w:t>
                      </w:r>
                      <w:r>
                        <w:rPr>
                          <w:color w:val="1D8349"/>
                          <w:spacing w:val="-4"/>
                          <w:sz w:val="20"/>
                        </w:rPr>
                        <w:t>AI</w:t>
                      </w:r>
                      <w:r>
                        <w:rPr>
                          <w:color w:val="1D8349"/>
                          <w:spacing w:val="-11"/>
                          <w:sz w:val="20"/>
                        </w:rPr>
                        <w:t xml:space="preserve"> 写代码"更有说服力。</w:t>
                      </w:r>
                    </w:p>
                  </w:txbxContent>
                </v:textbox>
              </v:shape>
            </w:pict>
          </mc:Fallback>
        </mc:AlternateContent>
      </w:r>
      <w:r>
        <w:rPr>
          <w:spacing w:val="-4"/>
        </w:rPr>
        <w:t xml:space="preserve">纠正方案：添加 </w:t>
      </w:r>
      <w:r>
        <w:t>app.config['MAX_CONTENT_LENGTH']</w:t>
      </w:r>
      <w:r>
        <w:rPr>
          <w:spacing w:val="-22"/>
        </w:rPr>
        <w:t xml:space="preserve"> = </w:t>
      </w:r>
      <w:r>
        <w:t>10</w:t>
      </w:r>
      <w:r>
        <w:rPr>
          <w:spacing w:val="-32"/>
        </w:rPr>
        <w:t xml:space="preserve"> </w:t>
      </w:r>
      <w:r>
        <w:t>*</w:t>
      </w:r>
      <w:r>
        <w:rPr>
          <w:spacing w:val="-32"/>
        </w:rPr>
        <w:t xml:space="preserve"> </w:t>
      </w:r>
      <w:r>
        <w:t>1024</w:t>
      </w:r>
      <w:r>
        <w:rPr>
          <w:spacing w:val="-32"/>
        </w:rPr>
        <w:t xml:space="preserve"> </w:t>
      </w:r>
      <w:r>
        <w:t>* 1024，</w:t>
      </w:r>
      <w:r>
        <w:rPr>
          <w:spacing w:val="-6"/>
        </w:rPr>
        <w:t xml:space="preserve">限制上传文件最大 </w:t>
      </w:r>
      <w:r>
        <w:t>10MB，</w:t>
      </w:r>
      <w:r>
        <w:rPr>
          <w:spacing w:val="-13"/>
        </w:rPr>
        <w:t xml:space="preserve">超出时 </w:t>
      </w:r>
      <w:r>
        <w:t>Flask</w:t>
      </w:r>
      <w:r>
        <w:rPr>
          <w:spacing w:val="-19"/>
        </w:rPr>
        <w:t xml:space="preserve"> 自动返回 </w:t>
      </w:r>
      <w:r>
        <w:t>413</w:t>
      </w:r>
      <w:r>
        <w:rPr>
          <w:spacing w:val="-14"/>
        </w:rPr>
        <w:t xml:space="preserve"> 错误。</w:t>
      </w:r>
    </w:p>
    <w:p w14:paraId="6B71BCFE">
      <w:pPr>
        <w:pStyle w:val="7"/>
        <w:spacing w:after="0" w:line="340" w:lineRule="auto"/>
        <w:sectPr>
          <w:pgSz w:w="11910" w:h="16840"/>
          <w:pgMar w:top="1180" w:right="141" w:bottom="820" w:left="566" w:header="526" w:footer="635" w:gutter="0"/>
          <w:cols w:space="720" w:num="1"/>
        </w:sectPr>
      </w:pPr>
    </w:p>
    <w:p w14:paraId="612F6F81">
      <w:pPr>
        <w:pStyle w:val="2"/>
      </w:pPr>
      <w:bookmarkStart w:id="29" w:name="_TOC_250001"/>
      <w:bookmarkEnd w:id="29"/>
      <w:r>
        <w:rPr>
          <w:color w:val="1A5275"/>
          <w:spacing w:val="-15"/>
        </w:rPr>
        <w:t>第七章 总结与展望</w:t>
      </w:r>
    </w:p>
    <w:p w14:paraId="3506F377">
      <w:pPr>
        <w:pStyle w:val="16"/>
        <w:numPr>
          <w:ilvl w:val="1"/>
          <w:numId w:val="27"/>
        </w:numPr>
        <w:tabs>
          <w:tab w:val="left" w:pos="1381"/>
        </w:tabs>
        <w:spacing w:before="379" w:after="0" w:line="240" w:lineRule="auto"/>
        <w:ind w:left="1381" w:right="0" w:hanging="410"/>
        <w:jc w:val="left"/>
        <w:rPr>
          <w:sz w:val="30"/>
        </w:rPr>
      </w:pPr>
      <w:r>
        <w:rPr>
          <w:color w:val="2880B8"/>
          <w:spacing w:val="-3"/>
          <w:sz w:val="30"/>
        </w:rPr>
        <w:t>项目总结</w:t>
      </w:r>
    </w:p>
    <w:p w14:paraId="4580C8B0">
      <w:pPr>
        <w:pStyle w:val="7"/>
        <w:spacing w:before="256" w:line="340" w:lineRule="auto"/>
        <w:ind w:right="1425" w:firstLine="440"/>
      </w:pPr>
      <w:r>
        <w:rPr>
          <w:spacing w:val="-2"/>
        </w:rPr>
        <w:t>本项目完成了一套基于轻量化卷积神经网络的工业零部件表面缺陷智能检测系统，实现了从数据准备、模型训练到系统部署的完整流程。主要完成工作包括：</w:t>
      </w:r>
    </w:p>
    <w:p w14:paraId="0B6B11A5">
      <w:pPr>
        <w:pStyle w:val="7"/>
        <w:numPr>
          <w:ilvl w:val="0"/>
          <w:numId w:val="28"/>
        </w:numPr>
        <w:tabs>
          <w:tab w:val="left" w:pos="1512"/>
        </w:tabs>
        <w:spacing w:before="119" w:after="0" w:line="340" w:lineRule="auto"/>
        <w:ind w:left="971" w:right="1410" w:firstLine="0"/>
        <w:jc w:val="left"/>
      </w:pPr>
      <w:r>
        <w:rPr>
          <w:spacing w:val="-5"/>
        </w:rPr>
        <w:t xml:space="preserve">数据资源构建：以 </w:t>
      </w:r>
      <w:r>
        <w:t>NEU-CLS</w:t>
      </w:r>
      <w:r>
        <w:rPr>
          <w:spacing w:val="-7"/>
        </w:rPr>
        <w:t xml:space="preserve"> 数据集为参考，完成数据索引生成、分层抽样划分</w:t>
      </w:r>
      <w:r>
        <w:t xml:space="preserve">（70%/ </w:t>
      </w:r>
      <w:r>
        <w:rPr>
          <w:spacing w:val="-2"/>
        </w:rPr>
        <w:t>15%/15%）、预处理变换设计，保证数据可复现；</w:t>
      </w:r>
    </w:p>
    <w:p w14:paraId="4E968759">
      <w:pPr>
        <w:pStyle w:val="7"/>
        <w:numPr>
          <w:ilvl w:val="0"/>
          <w:numId w:val="28"/>
        </w:numPr>
        <w:tabs>
          <w:tab w:val="left" w:pos="1512"/>
        </w:tabs>
        <w:spacing w:before="120" w:after="0" w:line="240" w:lineRule="auto"/>
        <w:ind w:left="1512" w:right="0" w:hanging="541"/>
        <w:jc w:val="left"/>
      </w:pPr>
      <w:r>
        <w:rPr>
          <w:spacing w:val="-5"/>
        </w:rPr>
        <w:t xml:space="preserve">算法模块开发：设计并实现了 </w:t>
      </w:r>
      <w:r>
        <w:t>3</w:t>
      </w:r>
      <w:r>
        <w:rPr>
          <w:spacing w:val="-26"/>
        </w:rPr>
        <w:t xml:space="preserve"> 卷积块 </w:t>
      </w:r>
      <w:r>
        <w:rPr>
          <w:spacing w:val="-47"/>
          <w:w w:val="130"/>
        </w:rPr>
        <w:t xml:space="preserve">+ </w:t>
      </w:r>
      <w:r>
        <w:t>2</w:t>
      </w:r>
      <w:r>
        <w:rPr>
          <w:spacing w:val="-14"/>
        </w:rPr>
        <w:t xml:space="preserve"> 全连接层的轻量化 </w:t>
      </w:r>
      <w:r>
        <w:rPr>
          <w:w w:val="130"/>
        </w:rPr>
        <w:t>CNN</w:t>
      </w:r>
      <w:r>
        <w:rPr>
          <w:spacing w:val="-94"/>
          <w:w w:val="130"/>
        </w:rPr>
        <w:t xml:space="preserve"> </w:t>
      </w:r>
      <w:r>
        <w:t>模型（</w:t>
      </w:r>
      <w:r>
        <w:rPr>
          <w:spacing w:val="-31"/>
        </w:rPr>
        <w:t xml:space="preserve">约 </w:t>
      </w:r>
      <w:r>
        <w:rPr>
          <w:spacing w:val="-4"/>
        </w:rPr>
        <w:t>10.2</w:t>
      </w:r>
    </w:p>
    <w:p w14:paraId="26E49D6A">
      <w:pPr>
        <w:pStyle w:val="7"/>
        <w:spacing w:before="118"/>
      </w:pPr>
      <w:r>
        <w:t>万参数），</w:t>
      </w:r>
      <w:r>
        <w:rPr>
          <w:spacing w:val="-3"/>
        </w:rPr>
        <w:t xml:space="preserve">完成模型训练、评估和推理封装，测试集准确率 </w:t>
      </w:r>
      <w:r>
        <w:t>100%，</w:t>
      </w:r>
      <w:r>
        <w:rPr>
          <w:spacing w:val="-7"/>
        </w:rPr>
        <w:t xml:space="preserve">单张推理时间约 </w:t>
      </w:r>
      <w:r>
        <w:rPr>
          <w:spacing w:val="-2"/>
        </w:rPr>
        <w:t>12ms；</w:t>
      </w:r>
    </w:p>
    <w:p w14:paraId="336D595E">
      <w:pPr>
        <w:pStyle w:val="7"/>
        <w:numPr>
          <w:ilvl w:val="0"/>
          <w:numId w:val="28"/>
        </w:numPr>
        <w:tabs>
          <w:tab w:val="left" w:pos="1512"/>
        </w:tabs>
        <w:spacing w:before="238" w:after="0" w:line="340" w:lineRule="auto"/>
        <w:ind w:left="971" w:right="3503" w:firstLine="0"/>
        <w:jc w:val="left"/>
      </w:pPr>
      <w:r>
        <w:rPr>
          <w:spacing w:val="-12"/>
        </w:rPr>
        <w:t xml:space="preserve">系统集成：采用 </w:t>
      </w:r>
      <w:r>
        <w:rPr>
          <w:spacing w:val="-4"/>
        </w:rPr>
        <w:t>B/S</w:t>
      </w:r>
      <w:r>
        <w:rPr>
          <w:spacing w:val="-19"/>
        </w:rPr>
        <w:t xml:space="preserve"> 四层架构，实现 </w:t>
      </w:r>
      <w:r>
        <w:rPr>
          <w:spacing w:val="-4"/>
        </w:rPr>
        <w:t>Flask</w:t>
      </w:r>
      <w:r>
        <w:rPr>
          <w:spacing w:val="-35"/>
        </w:rPr>
        <w:t xml:space="preserve"> 后端 </w:t>
      </w:r>
      <w:r>
        <w:rPr>
          <w:spacing w:val="-4"/>
        </w:rPr>
        <w:t>REST</w:t>
      </w:r>
      <w:r>
        <w:rPr>
          <w:spacing w:val="-65"/>
        </w:rPr>
        <w:t xml:space="preserve"> </w:t>
      </w:r>
      <w:r>
        <w:rPr>
          <w:spacing w:val="-4"/>
        </w:rPr>
        <w:t>API、SQLite</w:t>
      </w:r>
      <w:r>
        <w:rPr>
          <w:spacing w:val="-2"/>
        </w:rPr>
        <w:t>数据库存储、前端页面交互，各模块通过标准接口协同工作；</w:t>
      </w:r>
    </w:p>
    <w:p w14:paraId="02DEA9BA">
      <w:pPr>
        <w:pStyle w:val="7"/>
        <w:numPr>
          <w:ilvl w:val="0"/>
          <w:numId w:val="28"/>
        </w:numPr>
        <w:tabs>
          <w:tab w:val="left" w:pos="1512"/>
        </w:tabs>
        <w:spacing w:before="119" w:after="0" w:line="340" w:lineRule="auto"/>
        <w:ind w:left="971" w:right="4503" w:firstLine="0"/>
        <w:jc w:val="left"/>
      </w:pPr>
      <w:r>
        <w:rPr>
          <w:spacing w:val="-2"/>
        </w:rPr>
        <w:t>测试与调试：编写自动化测试用例覆盖模型推理、API</w:t>
      </w:r>
      <w:r>
        <w:rPr>
          <w:spacing w:val="-3"/>
        </w:rPr>
        <w:t xml:space="preserve">接口、端到端流程，记录并解决了 </w:t>
      </w:r>
      <w:r>
        <w:t>7</w:t>
      </w:r>
      <w:r>
        <w:rPr>
          <w:spacing w:val="-7"/>
        </w:rPr>
        <w:t xml:space="preserve"> 个典型开发问题；</w:t>
      </w:r>
    </w:p>
    <w:p w14:paraId="68D3D83D">
      <w:pPr>
        <w:pStyle w:val="7"/>
        <w:numPr>
          <w:ilvl w:val="0"/>
          <w:numId w:val="28"/>
        </w:numPr>
        <w:tabs>
          <w:tab w:val="left" w:pos="1512"/>
        </w:tabs>
        <w:spacing w:before="120" w:after="0" w:line="340" w:lineRule="auto"/>
        <w:ind w:left="971" w:right="1489" w:firstLine="0"/>
        <w:jc w:val="left"/>
      </w:pPr>
      <w:r>
        <w:rPr>
          <w:spacing w:val="-2"/>
        </w:rPr>
        <w:t>Vibe</w:t>
      </w:r>
      <w:r>
        <w:rPr>
          <w:spacing w:val="-65"/>
        </w:rPr>
        <w:t xml:space="preserve"> </w:t>
      </w:r>
      <w:r>
        <w:rPr>
          <w:spacing w:val="-2"/>
        </w:rPr>
        <w:t>Coding</w:t>
      </w:r>
      <w:r>
        <w:rPr>
          <w:spacing w:val="-18"/>
        </w:rPr>
        <w:t xml:space="preserve"> 实践：全程使用 </w:t>
      </w:r>
      <w:r>
        <w:rPr>
          <w:spacing w:val="-2"/>
        </w:rPr>
        <w:t>AI</w:t>
      </w:r>
      <w:r>
        <w:rPr>
          <w:spacing w:val="-23"/>
        </w:rPr>
        <w:t xml:space="preserve"> 辅助开发，形成了"任务拆解 → 约束说明 → </w:t>
      </w:r>
      <w:r>
        <w:rPr>
          <w:spacing w:val="-2"/>
        </w:rPr>
        <w:t>AI</w:t>
      </w:r>
      <w:r>
        <w:rPr>
          <w:spacing w:val="-29"/>
        </w:rPr>
        <w:t xml:space="preserve"> 生成 →</w:t>
      </w:r>
      <w:r>
        <w:rPr>
          <w:spacing w:val="-9"/>
        </w:rPr>
        <w:t xml:space="preserve">人工审查 → 调试修正"的有效工作模式，并如实披露 </w:t>
      </w:r>
      <w:r>
        <w:t>AI</w:t>
      </w:r>
      <w:r>
        <w:rPr>
          <w:spacing w:val="-7"/>
        </w:rPr>
        <w:t xml:space="preserve"> 使用过程。</w:t>
      </w:r>
    </w:p>
    <w:p w14:paraId="52F7F06E">
      <w:pPr>
        <w:pStyle w:val="7"/>
        <w:spacing w:line="340" w:lineRule="auto"/>
        <w:ind w:right="1425"/>
        <w:jc w:val="both"/>
      </w:pPr>
      <w:r>
        <w:rPr>
          <w:spacing w:val="-2"/>
        </w:rPr>
        <w:t>项目覆盖了《制造智能技术》课程的三个核心技术方向：工业机器视觉与图像处理技术、工业机器学习与智能分类识别技术、工业质量数据管理与追溯技术，每个方向均有实际功能支撑，非装饰性引入。</w:t>
      </w:r>
    </w:p>
    <w:p w14:paraId="4643EC46">
      <w:pPr>
        <w:pStyle w:val="16"/>
        <w:numPr>
          <w:ilvl w:val="1"/>
          <w:numId w:val="27"/>
        </w:numPr>
        <w:tabs>
          <w:tab w:val="left" w:pos="1381"/>
        </w:tabs>
        <w:spacing w:before="280" w:after="0" w:line="240" w:lineRule="auto"/>
        <w:ind w:left="1381" w:right="0" w:hanging="410"/>
        <w:jc w:val="left"/>
        <w:rPr>
          <w:sz w:val="30"/>
        </w:rPr>
      </w:pPr>
      <w:r>
        <w:rPr>
          <w:color w:val="2880B8"/>
          <w:spacing w:val="-2"/>
          <w:sz w:val="30"/>
        </w:rPr>
        <w:t>不足与改进方向</w:t>
      </w:r>
    </w:p>
    <w:p w14:paraId="0AC6519E">
      <w:pPr>
        <w:pStyle w:val="7"/>
        <w:numPr>
          <w:ilvl w:val="0"/>
          <w:numId w:val="29"/>
        </w:numPr>
        <w:tabs>
          <w:tab w:val="left" w:pos="1512"/>
        </w:tabs>
        <w:spacing w:before="255" w:after="0" w:line="340" w:lineRule="auto"/>
        <w:ind w:left="971" w:right="1410" w:firstLine="0"/>
        <w:jc w:val="both"/>
      </w:pPr>
      <w:r>
        <w:rPr>
          <w:spacing w:val="-3"/>
        </w:rPr>
        <w:t xml:space="preserve">数据集规模：当前开发验证使用合成数据，真实 </w:t>
      </w:r>
      <w:r>
        <w:rPr>
          <w:spacing w:val="-2"/>
        </w:rPr>
        <w:t>NEU-CLS</w:t>
      </w:r>
      <w:r>
        <w:rPr>
          <w:spacing w:val="-5"/>
        </w:rPr>
        <w:t xml:space="preserve"> 数据集</w:t>
      </w:r>
      <w:r>
        <w:rPr>
          <w:spacing w:val="-2"/>
        </w:rPr>
        <w:t>（1800</w:t>
      </w:r>
      <w:r>
        <w:rPr>
          <w:spacing w:val="-7"/>
        </w:rPr>
        <w:t xml:space="preserve"> 张</w:t>
      </w:r>
      <w:r>
        <w:rPr>
          <w:spacing w:val="-2"/>
        </w:rPr>
        <w:t>）上的性能有待进一步验证。后续可下载完整数据集重新训练，并进行交叉验证以获得更可靠的性能评</w:t>
      </w:r>
      <w:r>
        <w:rPr>
          <w:spacing w:val="-6"/>
        </w:rPr>
        <w:t>估。</w:t>
      </w:r>
    </w:p>
    <w:p w14:paraId="3A87D3EF">
      <w:pPr>
        <w:pStyle w:val="7"/>
        <w:numPr>
          <w:ilvl w:val="0"/>
          <w:numId w:val="29"/>
        </w:numPr>
        <w:tabs>
          <w:tab w:val="left" w:pos="1512"/>
        </w:tabs>
        <w:spacing w:before="119" w:after="0" w:line="340" w:lineRule="auto"/>
        <w:ind w:left="971" w:right="3890" w:firstLine="0"/>
        <w:jc w:val="left"/>
      </w:pPr>
      <w:r>
        <w:rPr>
          <w:spacing w:val="-4"/>
        </w:rPr>
        <w:t xml:space="preserve">模型精度：当前模型为简单的 </w:t>
      </w:r>
      <w:r>
        <w:t>3</w:t>
      </w:r>
      <w:r>
        <w:rPr>
          <w:spacing w:val="-31"/>
        </w:rPr>
        <w:t xml:space="preserve"> 层 </w:t>
      </w:r>
      <w:r>
        <w:t>CNN，</w:t>
      </w:r>
      <w:r>
        <w:rPr>
          <w:spacing w:val="-8"/>
        </w:rPr>
        <w:t xml:space="preserve">可尝试引入 </w:t>
      </w:r>
      <w:r>
        <w:t>ResNet</w:t>
      </w:r>
      <w:r>
        <w:rPr>
          <w:spacing w:val="-2"/>
        </w:rPr>
        <w:t>残差连接、注意力机制（SE</w:t>
      </w:r>
    </w:p>
    <w:p w14:paraId="30EA4778">
      <w:pPr>
        <w:pStyle w:val="7"/>
        <w:spacing w:before="0" w:line="281" w:lineRule="exact"/>
      </w:pPr>
      <w:r>
        <w:rPr>
          <w:spacing w:val="-4"/>
        </w:rPr>
        <w:t>Block）</w:t>
      </w:r>
      <w:r>
        <w:rPr>
          <w:spacing w:val="-5"/>
        </w:rPr>
        <w:t>、迁移学习等技术进一步提升分类准确率，尤其是对相似缺陷类别的区分能力。</w:t>
      </w:r>
    </w:p>
    <w:p w14:paraId="3CF1613E">
      <w:pPr>
        <w:pStyle w:val="7"/>
        <w:numPr>
          <w:ilvl w:val="0"/>
          <w:numId w:val="29"/>
        </w:numPr>
        <w:tabs>
          <w:tab w:val="left" w:pos="1512"/>
        </w:tabs>
        <w:spacing w:before="239" w:after="0" w:line="340" w:lineRule="auto"/>
        <w:ind w:left="971" w:right="1543" w:firstLine="0"/>
        <w:jc w:val="left"/>
      </w:pPr>
      <w:r>
        <w:rPr>
          <w:spacing w:val="-2"/>
        </w:rPr>
        <w:t>缺陷定位：当前系统只做缺陷分类（判断是哪类缺陷），未实现缺陷定位（在图中标</w:t>
      </w:r>
      <w:r>
        <w:rPr>
          <w:w w:val="105"/>
        </w:rPr>
        <w:t>出缺陷位置）</w:t>
      </w:r>
      <w:r>
        <w:rPr>
          <w:spacing w:val="-7"/>
          <w:w w:val="105"/>
        </w:rPr>
        <w:t xml:space="preserve">。后续可引入 </w:t>
      </w:r>
      <w:r>
        <w:rPr>
          <w:w w:val="105"/>
        </w:rPr>
        <w:t>YOLO、Faster</w:t>
      </w:r>
      <w:r>
        <w:rPr>
          <w:spacing w:val="-46"/>
          <w:w w:val="105"/>
        </w:rPr>
        <w:t xml:space="preserve"> </w:t>
      </w:r>
      <w:r>
        <w:rPr>
          <w:w w:val="105"/>
        </w:rPr>
        <w:t>R-CNN</w:t>
      </w:r>
    </w:p>
    <w:p w14:paraId="7AFE143D">
      <w:pPr>
        <w:pStyle w:val="7"/>
        <w:spacing w:before="0" w:line="281" w:lineRule="exact"/>
      </w:pPr>
      <w:r>
        <w:rPr>
          <w:spacing w:val="-1"/>
        </w:rPr>
        <w:t>等目标检测算法，实现缺陷的检测与定位一体化。</w:t>
      </w:r>
    </w:p>
    <w:p w14:paraId="26900C65">
      <w:pPr>
        <w:pStyle w:val="7"/>
        <w:numPr>
          <w:ilvl w:val="0"/>
          <w:numId w:val="29"/>
        </w:numPr>
        <w:tabs>
          <w:tab w:val="left" w:pos="1512"/>
        </w:tabs>
        <w:spacing w:before="238" w:after="0" w:line="340" w:lineRule="auto"/>
        <w:ind w:left="971" w:right="1928" w:firstLine="0"/>
        <w:jc w:val="left"/>
      </w:pPr>
      <w:r>
        <w:rPr>
          <w:spacing w:val="-11"/>
        </w:rPr>
        <w:t xml:space="preserve">系统性能：当前为 </w:t>
      </w:r>
      <w:r>
        <w:rPr>
          <w:spacing w:val="-4"/>
        </w:rPr>
        <w:t>Flask</w:t>
      </w:r>
      <w:r>
        <w:rPr>
          <w:spacing w:val="-15"/>
        </w:rPr>
        <w:t xml:space="preserve"> 开发服务器，并发能力有限。生产环境可改用 </w:t>
      </w:r>
      <w:r>
        <w:rPr>
          <w:spacing w:val="-4"/>
        </w:rPr>
        <w:t>Gunicorn</w:t>
      </w:r>
      <w:r>
        <w:rPr>
          <w:spacing w:val="-34"/>
        </w:rPr>
        <w:t xml:space="preserve"> +</w:t>
      </w:r>
      <w:r>
        <w:rPr>
          <w:spacing w:val="-4"/>
        </w:rPr>
        <w:t xml:space="preserve"> </w:t>
      </w:r>
      <w:r>
        <w:t>Nginx</w:t>
      </w:r>
      <w:r>
        <w:rPr>
          <w:spacing w:val="-14"/>
        </w:rPr>
        <w:t xml:space="preserve"> 部署，添加 </w:t>
      </w:r>
      <w:r>
        <w:t>Redis</w:t>
      </w:r>
      <w:r>
        <w:rPr>
          <w:spacing w:val="-7"/>
        </w:rPr>
        <w:t xml:space="preserve"> 缓存，支持更高并发。</w:t>
      </w:r>
    </w:p>
    <w:p w14:paraId="43966512">
      <w:pPr>
        <w:pStyle w:val="7"/>
        <w:spacing w:after="0" w:line="340" w:lineRule="auto"/>
        <w:jc w:val="left"/>
        <w:sectPr>
          <w:pgSz w:w="11910" w:h="16840"/>
          <w:pgMar w:top="1180" w:right="141" w:bottom="820" w:left="566" w:header="526" w:footer="635" w:gutter="0"/>
          <w:cols w:space="720" w:num="1"/>
        </w:sectPr>
      </w:pPr>
    </w:p>
    <w:p w14:paraId="692B942A">
      <w:pPr>
        <w:pStyle w:val="7"/>
        <w:numPr>
          <w:ilvl w:val="0"/>
          <w:numId w:val="29"/>
        </w:numPr>
        <w:tabs>
          <w:tab w:val="left" w:pos="1512"/>
        </w:tabs>
        <w:spacing w:before="64" w:after="0" w:line="340" w:lineRule="auto"/>
        <w:ind w:left="971" w:right="1543" w:firstLine="0"/>
        <w:jc w:val="left"/>
      </w:pPr>
      <w:r>
        <w:rPr>
          <w:spacing w:val="-2"/>
        </w:rPr>
        <w:t>用户管理：当前系统无用户认证，后续可添加用户注册登录、权限管理、操作日志等功能，满足企业级使用需求。</w:t>
      </w:r>
    </w:p>
    <w:p w14:paraId="4B1E2BD1">
      <w:pPr>
        <w:pStyle w:val="16"/>
        <w:numPr>
          <w:ilvl w:val="1"/>
          <w:numId w:val="27"/>
        </w:numPr>
        <w:tabs>
          <w:tab w:val="left" w:pos="1381"/>
        </w:tabs>
        <w:spacing w:before="280" w:after="0" w:line="240" w:lineRule="auto"/>
        <w:ind w:left="1381" w:right="0" w:hanging="410"/>
        <w:jc w:val="left"/>
        <w:rPr>
          <w:sz w:val="30"/>
        </w:rPr>
      </w:pPr>
      <w:r>
        <w:rPr>
          <w:color w:val="2880B8"/>
          <w:spacing w:val="-5"/>
          <w:sz w:val="30"/>
        </w:rPr>
        <w:t>展望</w:t>
      </w:r>
    </w:p>
    <w:p w14:paraId="7CBEF876">
      <w:pPr>
        <w:pStyle w:val="7"/>
        <w:spacing w:before="255" w:line="340" w:lineRule="auto"/>
        <w:ind w:right="1425" w:firstLine="440"/>
      </w:pPr>
      <w:r>
        <w:rPr>
          <w:spacing w:val="-13"/>
        </w:rPr>
        <w:t xml:space="preserve">随着工业 </w:t>
      </w:r>
      <w:r>
        <w:t>4.0</w:t>
      </w:r>
      <w:r>
        <w:rPr>
          <w:spacing w:val="-9"/>
        </w:rPr>
        <w:t xml:space="preserve"> 和智能制造的推进，基于机器视觉和深度学习的表面缺陷检测将在更多制</w:t>
      </w:r>
      <w:r>
        <w:rPr>
          <w:spacing w:val="-2"/>
        </w:rPr>
        <w:t>造场景中落地。未来的发展方向包括：（1）少样本学习，解决工业场景中缺陷样本稀缺的问题；（2）边缘部署，将模型量化压缩后部署到工业相机边缘端，实现实时检测；（3）多模态融合，结合红外、超声波等检测手段提升检测可靠性；（4）闭环质量控制，将检测结果反馈到生产参数调整，实现质量的主动控制。本项目作为课程设计，为这些方向的深入探索奠定了基础。</w:t>
      </w:r>
    </w:p>
    <w:p w14:paraId="496F0B24">
      <w:pPr>
        <w:pStyle w:val="7"/>
        <w:spacing w:after="0" w:line="340" w:lineRule="auto"/>
        <w:sectPr>
          <w:pgSz w:w="11910" w:h="16840"/>
          <w:pgMar w:top="1180" w:right="141" w:bottom="820" w:left="566" w:header="526" w:footer="635" w:gutter="0"/>
          <w:cols w:space="720" w:num="1"/>
        </w:sectPr>
      </w:pPr>
    </w:p>
    <w:p w14:paraId="71810A76">
      <w:pPr>
        <w:pStyle w:val="2"/>
      </w:pPr>
      <w:bookmarkStart w:id="30" w:name="_TOC_250000"/>
      <w:bookmarkEnd w:id="30"/>
      <w:r>
        <w:rPr>
          <w:color w:val="1A5275"/>
          <w:spacing w:val="-3"/>
        </w:rPr>
        <w:t>参考文献</w:t>
      </w:r>
    </w:p>
    <w:p w14:paraId="42A577EA">
      <w:pPr>
        <w:pStyle w:val="7"/>
        <w:numPr>
          <w:ilvl w:val="0"/>
          <w:numId w:val="30"/>
        </w:numPr>
        <w:tabs>
          <w:tab w:val="left" w:pos="1682"/>
        </w:tabs>
        <w:spacing w:before="339" w:after="0" w:line="240" w:lineRule="auto"/>
        <w:ind w:left="1682" w:right="0" w:hanging="311"/>
        <w:jc w:val="left"/>
      </w:pPr>
      <w:r>
        <w:rPr>
          <w:spacing w:val="-15"/>
        </w:rPr>
        <w:t>张智海等. 制造智能技术基础</w:t>
      </w:r>
      <w:r>
        <w:rPr>
          <w:spacing w:val="-8"/>
        </w:rPr>
        <w:t>[M].</w:t>
      </w:r>
      <w:r>
        <w:rPr>
          <w:spacing w:val="-15"/>
        </w:rPr>
        <w:t xml:space="preserve"> 北京：清华大学出版社</w:t>
      </w:r>
      <w:r>
        <w:rPr>
          <w:spacing w:val="-8"/>
        </w:rPr>
        <w:t>，2022.</w:t>
      </w:r>
    </w:p>
    <w:p w14:paraId="3625901D">
      <w:pPr>
        <w:pStyle w:val="7"/>
        <w:numPr>
          <w:ilvl w:val="0"/>
          <w:numId w:val="30"/>
        </w:numPr>
        <w:tabs>
          <w:tab w:val="left" w:pos="1682"/>
        </w:tabs>
        <w:spacing w:before="278" w:after="0" w:line="240" w:lineRule="auto"/>
        <w:ind w:left="1682" w:right="0" w:hanging="311"/>
        <w:jc w:val="left"/>
      </w:pPr>
      <w:r>
        <w:rPr>
          <w:spacing w:val="-16"/>
        </w:rPr>
        <w:t>杨杰. 人工智能基础</w:t>
      </w:r>
      <w:r>
        <w:rPr>
          <w:spacing w:val="-8"/>
        </w:rPr>
        <w:t>[M].</w:t>
      </w:r>
      <w:r>
        <w:rPr>
          <w:spacing w:val="-16"/>
        </w:rPr>
        <w:t xml:space="preserve"> 北京：机械工业出版社</w:t>
      </w:r>
      <w:r>
        <w:rPr>
          <w:spacing w:val="-8"/>
        </w:rPr>
        <w:t>，2025.</w:t>
      </w:r>
    </w:p>
    <w:p w14:paraId="65CEB1A9">
      <w:pPr>
        <w:pStyle w:val="7"/>
        <w:numPr>
          <w:ilvl w:val="0"/>
          <w:numId w:val="30"/>
        </w:numPr>
        <w:tabs>
          <w:tab w:val="left" w:pos="1682"/>
        </w:tabs>
        <w:spacing w:before="278" w:after="0" w:line="340" w:lineRule="auto"/>
        <w:ind w:left="1371" w:right="1658" w:firstLine="0"/>
        <w:jc w:val="left"/>
      </w:pPr>
      <w:r>
        <w:rPr>
          <w:w w:val="80"/>
        </w:rPr>
        <w:t>Song</w:t>
      </w:r>
      <w:r>
        <w:rPr>
          <w:spacing w:val="-19"/>
          <w:w w:val="80"/>
        </w:rPr>
        <w:t xml:space="preserve"> </w:t>
      </w:r>
      <w:r>
        <w:rPr>
          <w:w w:val="80"/>
        </w:rPr>
        <w:t>K,</w:t>
      </w:r>
      <w:r>
        <w:rPr>
          <w:spacing w:val="-19"/>
          <w:w w:val="80"/>
        </w:rPr>
        <w:t xml:space="preserve"> </w:t>
      </w:r>
      <w:r>
        <w:rPr>
          <w:w w:val="80"/>
        </w:rPr>
        <w:t>Yan</w:t>
      </w:r>
      <w:r>
        <w:rPr>
          <w:spacing w:val="-19"/>
          <w:w w:val="80"/>
        </w:rPr>
        <w:t xml:space="preserve"> </w:t>
      </w:r>
      <w:r>
        <w:rPr>
          <w:w w:val="80"/>
        </w:rPr>
        <w:t>Y.</w:t>
      </w:r>
      <w:r>
        <w:rPr>
          <w:spacing w:val="-19"/>
          <w:w w:val="80"/>
        </w:rPr>
        <w:t xml:space="preserve"> </w:t>
      </w:r>
      <w:r>
        <w:rPr>
          <w:w w:val="80"/>
        </w:rPr>
        <w:t>A</w:t>
      </w:r>
      <w:r>
        <w:rPr>
          <w:spacing w:val="-19"/>
          <w:w w:val="80"/>
        </w:rPr>
        <w:t xml:space="preserve"> </w:t>
      </w:r>
      <w:r>
        <w:rPr>
          <w:w w:val="80"/>
        </w:rPr>
        <w:t>noise</w:t>
      </w:r>
      <w:r>
        <w:rPr>
          <w:spacing w:val="-19"/>
          <w:w w:val="80"/>
        </w:rPr>
        <w:t xml:space="preserve"> </w:t>
      </w:r>
      <w:r>
        <w:rPr>
          <w:w w:val="80"/>
        </w:rPr>
        <w:t>robust</w:t>
      </w:r>
      <w:r>
        <w:rPr>
          <w:spacing w:val="-19"/>
          <w:w w:val="80"/>
        </w:rPr>
        <w:t xml:space="preserve"> </w:t>
      </w:r>
      <w:r>
        <w:rPr>
          <w:w w:val="80"/>
        </w:rPr>
        <w:t>method</w:t>
      </w:r>
      <w:r>
        <w:rPr>
          <w:spacing w:val="-19"/>
          <w:w w:val="80"/>
        </w:rPr>
        <w:t xml:space="preserve"> </w:t>
      </w:r>
      <w:r>
        <w:rPr>
          <w:w w:val="80"/>
        </w:rPr>
        <w:t>for</w:t>
      </w:r>
      <w:r>
        <w:rPr>
          <w:spacing w:val="-19"/>
          <w:w w:val="80"/>
        </w:rPr>
        <w:t xml:space="preserve"> </w:t>
      </w:r>
      <w:r>
        <w:rPr>
          <w:w w:val="80"/>
        </w:rPr>
        <w:t>surface</w:t>
      </w:r>
      <w:r>
        <w:rPr>
          <w:spacing w:val="-19"/>
          <w:w w:val="80"/>
        </w:rPr>
        <w:t xml:space="preserve"> </w:t>
      </w:r>
      <w:r>
        <w:rPr>
          <w:w w:val="80"/>
        </w:rPr>
        <w:t>defect</w:t>
      </w:r>
      <w:r>
        <w:rPr>
          <w:spacing w:val="-19"/>
          <w:w w:val="80"/>
        </w:rPr>
        <w:t xml:space="preserve"> </w:t>
      </w:r>
      <w:r>
        <w:rPr>
          <w:w w:val="80"/>
        </w:rPr>
        <w:t>detection</w:t>
      </w:r>
      <w:r>
        <w:rPr>
          <w:spacing w:val="-19"/>
          <w:w w:val="80"/>
        </w:rPr>
        <w:t xml:space="preserve"> </w:t>
      </w:r>
      <w:r>
        <w:rPr>
          <w:w w:val="80"/>
        </w:rPr>
        <w:t>of</w:t>
      </w:r>
      <w:r>
        <w:rPr>
          <w:spacing w:val="-19"/>
          <w:w w:val="80"/>
        </w:rPr>
        <w:t xml:space="preserve"> </w:t>
      </w:r>
      <w:r>
        <w:rPr>
          <w:w w:val="80"/>
        </w:rPr>
        <w:t>steel</w:t>
      </w:r>
      <w:r>
        <w:rPr>
          <w:spacing w:val="-19"/>
          <w:w w:val="80"/>
        </w:rPr>
        <w:t xml:space="preserve"> </w:t>
      </w:r>
      <w:r>
        <w:rPr>
          <w:w w:val="80"/>
        </w:rPr>
        <w:t>products[J].</w:t>
      </w:r>
      <w:r>
        <w:rPr>
          <w:spacing w:val="-19"/>
          <w:w w:val="80"/>
        </w:rPr>
        <w:t xml:space="preserve"> </w:t>
      </w:r>
      <w:r>
        <w:rPr>
          <w:w w:val="80"/>
        </w:rPr>
        <w:t xml:space="preserve">IEEE </w:t>
      </w:r>
      <w:r>
        <w:rPr>
          <w:w w:val="85"/>
        </w:rPr>
        <w:t>Transactions</w:t>
      </w:r>
      <w:r>
        <w:rPr>
          <w:spacing w:val="-12"/>
          <w:w w:val="85"/>
        </w:rPr>
        <w:t xml:space="preserve"> </w:t>
      </w:r>
      <w:r>
        <w:rPr>
          <w:w w:val="85"/>
        </w:rPr>
        <w:t>on</w:t>
      </w:r>
      <w:r>
        <w:rPr>
          <w:spacing w:val="-12"/>
          <w:w w:val="85"/>
        </w:rPr>
        <w:t xml:space="preserve"> </w:t>
      </w:r>
      <w:r>
        <w:rPr>
          <w:w w:val="85"/>
        </w:rPr>
        <w:t>Instrumentation</w:t>
      </w:r>
      <w:r>
        <w:rPr>
          <w:spacing w:val="-12"/>
          <w:w w:val="85"/>
        </w:rPr>
        <w:t xml:space="preserve"> </w:t>
      </w:r>
      <w:r>
        <w:rPr>
          <w:w w:val="85"/>
        </w:rPr>
        <w:t>and</w:t>
      </w:r>
      <w:r>
        <w:rPr>
          <w:spacing w:val="-12"/>
          <w:w w:val="85"/>
        </w:rPr>
        <w:t xml:space="preserve"> </w:t>
      </w:r>
      <w:r>
        <w:rPr>
          <w:w w:val="85"/>
        </w:rPr>
        <w:t>Measurement,</w:t>
      </w:r>
      <w:r>
        <w:rPr>
          <w:spacing w:val="-12"/>
          <w:w w:val="85"/>
        </w:rPr>
        <w:t xml:space="preserve"> </w:t>
      </w:r>
      <w:r>
        <w:rPr>
          <w:w w:val="85"/>
        </w:rPr>
        <w:t>2013,</w:t>
      </w:r>
      <w:r>
        <w:rPr>
          <w:spacing w:val="-12"/>
          <w:w w:val="85"/>
        </w:rPr>
        <w:t xml:space="preserve"> </w:t>
      </w:r>
      <w:r>
        <w:rPr>
          <w:w w:val="85"/>
        </w:rPr>
        <w:t>62(3):</w:t>
      </w:r>
      <w:r>
        <w:rPr>
          <w:spacing w:val="-12"/>
          <w:w w:val="85"/>
        </w:rPr>
        <w:t xml:space="preserve"> </w:t>
      </w:r>
      <w:r>
        <w:rPr>
          <w:w w:val="85"/>
        </w:rPr>
        <w:t>645-658.</w:t>
      </w:r>
    </w:p>
    <w:p w14:paraId="5B908B32">
      <w:pPr>
        <w:pStyle w:val="7"/>
        <w:numPr>
          <w:ilvl w:val="0"/>
          <w:numId w:val="30"/>
        </w:numPr>
        <w:tabs>
          <w:tab w:val="left" w:pos="1682"/>
        </w:tabs>
        <w:spacing w:before="160" w:after="0" w:line="340" w:lineRule="auto"/>
        <w:ind w:left="1371" w:right="2237" w:firstLine="0"/>
        <w:jc w:val="left"/>
      </w:pPr>
      <w:r>
        <w:rPr>
          <w:w w:val="85"/>
        </w:rPr>
        <w:t>He</w:t>
      </w:r>
      <w:r>
        <w:rPr>
          <w:spacing w:val="-31"/>
          <w:w w:val="85"/>
        </w:rPr>
        <w:t xml:space="preserve"> </w:t>
      </w:r>
      <w:r>
        <w:rPr>
          <w:w w:val="85"/>
        </w:rPr>
        <w:t>K,</w:t>
      </w:r>
      <w:r>
        <w:rPr>
          <w:spacing w:val="-31"/>
          <w:w w:val="85"/>
        </w:rPr>
        <w:t xml:space="preserve"> </w:t>
      </w:r>
      <w:r>
        <w:rPr>
          <w:w w:val="85"/>
        </w:rPr>
        <w:t>Zhang</w:t>
      </w:r>
      <w:r>
        <w:rPr>
          <w:spacing w:val="-31"/>
          <w:w w:val="85"/>
        </w:rPr>
        <w:t xml:space="preserve"> </w:t>
      </w:r>
      <w:r>
        <w:rPr>
          <w:w w:val="85"/>
        </w:rPr>
        <w:t>X,</w:t>
      </w:r>
      <w:r>
        <w:rPr>
          <w:spacing w:val="-31"/>
          <w:w w:val="85"/>
        </w:rPr>
        <w:t xml:space="preserve"> </w:t>
      </w:r>
      <w:r>
        <w:rPr>
          <w:w w:val="85"/>
        </w:rPr>
        <w:t>Ren</w:t>
      </w:r>
      <w:r>
        <w:rPr>
          <w:spacing w:val="-31"/>
          <w:w w:val="85"/>
        </w:rPr>
        <w:t xml:space="preserve"> </w:t>
      </w:r>
      <w:r>
        <w:rPr>
          <w:w w:val="85"/>
        </w:rPr>
        <w:t>S,</w:t>
      </w:r>
      <w:r>
        <w:rPr>
          <w:spacing w:val="-31"/>
          <w:w w:val="85"/>
        </w:rPr>
        <w:t xml:space="preserve"> </w:t>
      </w:r>
      <w:r>
        <w:rPr>
          <w:w w:val="85"/>
        </w:rPr>
        <w:t>et</w:t>
      </w:r>
      <w:r>
        <w:rPr>
          <w:spacing w:val="-31"/>
          <w:w w:val="85"/>
        </w:rPr>
        <w:t xml:space="preserve"> </w:t>
      </w:r>
      <w:r>
        <w:rPr>
          <w:w w:val="85"/>
        </w:rPr>
        <w:t>al.</w:t>
      </w:r>
      <w:r>
        <w:rPr>
          <w:spacing w:val="-31"/>
          <w:w w:val="85"/>
        </w:rPr>
        <w:t xml:space="preserve"> </w:t>
      </w:r>
      <w:r>
        <w:rPr>
          <w:w w:val="85"/>
        </w:rPr>
        <w:t>Deep</w:t>
      </w:r>
      <w:r>
        <w:rPr>
          <w:spacing w:val="-31"/>
          <w:w w:val="85"/>
        </w:rPr>
        <w:t xml:space="preserve"> </w:t>
      </w:r>
      <w:r>
        <w:rPr>
          <w:w w:val="85"/>
        </w:rPr>
        <w:t>Residual</w:t>
      </w:r>
      <w:r>
        <w:rPr>
          <w:spacing w:val="-31"/>
          <w:w w:val="85"/>
        </w:rPr>
        <w:t xml:space="preserve"> </w:t>
      </w:r>
      <w:r>
        <w:rPr>
          <w:w w:val="85"/>
        </w:rPr>
        <w:t>Learning</w:t>
      </w:r>
      <w:r>
        <w:rPr>
          <w:spacing w:val="-31"/>
          <w:w w:val="85"/>
        </w:rPr>
        <w:t xml:space="preserve"> </w:t>
      </w:r>
      <w:r>
        <w:rPr>
          <w:w w:val="85"/>
        </w:rPr>
        <w:t>for</w:t>
      </w:r>
      <w:r>
        <w:rPr>
          <w:spacing w:val="-31"/>
          <w:w w:val="85"/>
        </w:rPr>
        <w:t xml:space="preserve"> </w:t>
      </w:r>
      <w:r>
        <w:rPr>
          <w:w w:val="85"/>
        </w:rPr>
        <w:t>Image</w:t>
      </w:r>
      <w:r>
        <w:rPr>
          <w:spacing w:val="-31"/>
          <w:w w:val="85"/>
        </w:rPr>
        <w:t xml:space="preserve"> </w:t>
      </w:r>
      <w:r>
        <w:rPr>
          <w:w w:val="85"/>
        </w:rPr>
        <w:t>Recognition[C].</w:t>
      </w:r>
      <w:r>
        <w:rPr>
          <w:spacing w:val="-31"/>
          <w:w w:val="85"/>
        </w:rPr>
        <w:t xml:space="preserve"> </w:t>
      </w:r>
      <w:r>
        <w:rPr>
          <w:w w:val="85"/>
        </w:rPr>
        <w:t xml:space="preserve">IEEE </w:t>
      </w:r>
      <w:r>
        <w:rPr>
          <w:w w:val="90"/>
        </w:rPr>
        <w:t>Conference</w:t>
      </w:r>
      <w:r>
        <w:rPr>
          <w:spacing w:val="-32"/>
          <w:w w:val="90"/>
        </w:rPr>
        <w:t xml:space="preserve"> </w:t>
      </w:r>
      <w:r>
        <w:rPr>
          <w:w w:val="90"/>
        </w:rPr>
        <w:t>on</w:t>
      </w:r>
      <w:r>
        <w:rPr>
          <w:spacing w:val="-32"/>
          <w:w w:val="90"/>
        </w:rPr>
        <w:t xml:space="preserve"> </w:t>
      </w:r>
      <w:r>
        <w:rPr>
          <w:w w:val="90"/>
        </w:rPr>
        <w:t>Computer</w:t>
      </w:r>
      <w:r>
        <w:rPr>
          <w:spacing w:val="-32"/>
          <w:w w:val="90"/>
        </w:rPr>
        <w:t xml:space="preserve"> </w:t>
      </w:r>
      <w:r>
        <w:rPr>
          <w:w w:val="90"/>
        </w:rPr>
        <w:t>Vision</w:t>
      </w:r>
      <w:r>
        <w:rPr>
          <w:spacing w:val="-32"/>
          <w:w w:val="90"/>
        </w:rPr>
        <w:t xml:space="preserve"> </w:t>
      </w:r>
      <w:r>
        <w:rPr>
          <w:w w:val="90"/>
        </w:rPr>
        <w:t>and</w:t>
      </w:r>
      <w:r>
        <w:rPr>
          <w:spacing w:val="-32"/>
          <w:w w:val="90"/>
        </w:rPr>
        <w:t xml:space="preserve"> </w:t>
      </w:r>
      <w:r>
        <w:rPr>
          <w:w w:val="90"/>
        </w:rPr>
        <w:t>Pattern</w:t>
      </w:r>
      <w:r>
        <w:rPr>
          <w:spacing w:val="-32"/>
          <w:w w:val="90"/>
        </w:rPr>
        <w:t xml:space="preserve"> </w:t>
      </w:r>
      <w:r>
        <w:rPr>
          <w:w w:val="90"/>
        </w:rPr>
        <w:t>Recognition</w:t>
      </w:r>
      <w:r>
        <w:rPr>
          <w:spacing w:val="-32"/>
          <w:w w:val="90"/>
        </w:rPr>
        <w:t xml:space="preserve"> </w:t>
      </w:r>
      <w:r>
        <w:rPr>
          <w:w w:val="90"/>
        </w:rPr>
        <w:t>(CVPR),</w:t>
      </w:r>
      <w:r>
        <w:rPr>
          <w:spacing w:val="-32"/>
          <w:w w:val="90"/>
        </w:rPr>
        <w:t xml:space="preserve"> </w:t>
      </w:r>
      <w:r>
        <w:rPr>
          <w:w w:val="90"/>
        </w:rPr>
        <w:t>2016:</w:t>
      </w:r>
      <w:r>
        <w:rPr>
          <w:spacing w:val="-32"/>
          <w:w w:val="90"/>
        </w:rPr>
        <w:t xml:space="preserve"> </w:t>
      </w:r>
      <w:r>
        <w:rPr>
          <w:w w:val="90"/>
        </w:rPr>
        <w:t>770-778.</w:t>
      </w:r>
    </w:p>
    <w:p w14:paraId="626DED18">
      <w:pPr>
        <w:pStyle w:val="7"/>
        <w:numPr>
          <w:ilvl w:val="0"/>
          <w:numId w:val="30"/>
        </w:numPr>
        <w:tabs>
          <w:tab w:val="left" w:pos="1682"/>
        </w:tabs>
        <w:spacing w:before="159" w:after="0" w:line="240" w:lineRule="auto"/>
        <w:ind w:left="1682" w:right="0" w:hanging="311"/>
        <w:jc w:val="left"/>
      </w:pPr>
      <w:r>
        <w:rPr>
          <w:w w:val="85"/>
        </w:rPr>
        <w:t>LeCun</w:t>
      </w:r>
      <w:r>
        <w:rPr>
          <w:spacing w:val="-36"/>
          <w:w w:val="85"/>
        </w:rPr>
        <w:t xml:space="preserve"> </w:t>
      </w:r>
      <w:r>
        <w:rPr>
          <w:w w:val="85"/>
        </w:rPr>
        <w:t>Y,</w:t>
      </w:r>
      <w:r>
        <w:rPr>
          <w:spacing w:val="-36"/>
          <w:w w:val="85"/>
        </w:rPr>
        <w:t xml:space="preserve"> </w:t>
      </w:r>
      <w:r>
        <w:rPr>
          <w:w w:val="85"/>
        </w:rPr>
        <w:t>Bengio</w:t>
      </w:r>
      <w:r>
        <w:rPr>
          <w:spacing w:val="-35"/>
          <w:w w:val="85"/>
        </w:rPr>
        <w:t xml:space="preserve"> </w:t>
      </w:r>
      <w:r>
        <w:rPr>
          <w:w w:val="85"/>
        </w:rPr>
        <w:t>Y,</w:t>
      </w:r>
      <w:r>
        <w:rPr>
          <w:spacing w:val="-36"/>
          <w:w w:val="85"/>
        </w:rPr>
        <w:t xml:space="preserve"> </w:t>
      </w:r>
      <w:r>
        <w:rPr>
          <w:w w:val="85"/>
        </w:rPr>
        <w:t>Hinton</w:t>
      </w:r>
      <w:r>
        <w:rPr>
          <w:spacing w:val="-35"/>
          <w:w w:val="85"/>
        </w:rPr>
        <w:t xml:space="preserve"> </w:t>
      </w:r>
      <w:r>
        <w:rPr>
          <w:w w:val="85"/>
        </w:rPr>
        <w:t>G.</w:t>
      </w:r>
      <w:r>
        <w:rPr>
          <w:spacing w:val="-36"/>
          <w:w w:val="85"/>
        </w:rPr>
        <w:t xml:space="preserve"> </w:t>
      </w:r>
      <w:r>
        <w:rPr>
          <w:w w:val="85"/>
        </w:rPr>
        <w:t>Deep</w:t>
      </w:r>
      <w:r>
        <w:rPr>
          <w:spacing w:val="-36"/>
          <w:w w:val="85"/>
        </w:rPr>
        <w:t xml:space="preserve"> </w:t>
      </w:r>
      <w:r>
        <w:rPr>
          <w:w w:val="85"/>
        </w:rPr>
        <w:t>learning[J].</w:t>
      </w:r>
      <w:r>
        <w:rPr>
          <w:spacing w:val="-35"/>
          <w:w w:val="85"/>
        </w:rPr>
        <w:t xml:space="preserve"> </w:t>
      </w:r>
      <w:r>
        <w:rPr>
          <w:w w:val="85"/>
        </w:rPr>
        <w:t>Nature,</w:t>
      </w:r>
      <w:r>
        <w:rPr>
          <w:spacing w:val="-36"/>
          <w:w w:val="85"/>
        </w:rPr>
        <w:t xml:space="preserve"> </w:t>
      </w:r>
      <w:r>
        <w:rPr>
          <w:w w:val="85"/>
        </w:rPr>
        <w:t>2015,</w:t>
      </w:r>
      <w:r>
        <w:rPr>
          <w:spacing w:val="-35"/>
          <w:w w:val="85"/>
        </w:rPr>
        <w:t xml:space="preserve"> </w:t>
      </w:r>
      <w:r>
        <w:rPr>
          <w:w w:val="85"/>
        </w:rPr>
        <w:t>521(7553):</w:t>
      </w:r>
      <w:r>
        <w:rPr>
          <w:spacing w:val="-36"/>
          <w:w w:val="85"/>
        </w:rPr>
        <w:t xml:space="preserve"> </w:t>
      </w:r>
      <w:r>
        <w:rPr>
          <w:w w:val="85"/>
        </w:rPr>
        <w:t>436-</w:t>
      </w:r>
      <w:r>
        <w:rPr>
          <w:spacing w:val="-4"/>
          <w:w w:val="85"/>
        </w:rPr>
        <w:t>444.</w:t>
      </w:r>
    </w:p>
    <w:p w14:paraId="04AEAA87">
      <w:pPr>
        <w:pStyle w:val="7"/>
        <w:numPr>
          <w:ilvl w:val="0"/>
          <w:numId w:val="30"/>
        </w:numPr>
        <w:tabs>
          <w:tab w:val="left" w:pos="1682"/>
        </w:tabs>
        <w:spacing w:before="278" w:after="0" w:line="340" w:lineRule="auto"/>
        <w:ind w:left="1371" w:right="3325" w:firstLine="0"/>
        <w:jc w:val="left"/>
      </w:pPr>
      <w:r>
        <w:rPr>
          <w:w w:val="110"/>
        </w:rPr>
        <w:t>NEU</w:t>
      </w:r>
      <w:r>
        <w:rPr>
          <w:spacing w:val="-72"/>
          <w:w w:val="110"/>
        </w:rPr>
        <w:t xml:space="preserve"> </w:t>
      </w:r>
      <w:r>
        <w:t xml:space="preserve">表面缺陷数据集[EB/OL]. </w:t>
      </w:r>
      <w:r>
        <w:fldChar w:fldCharType="begin"/>
      </w:r>
      <w:r>
        <w:instrText xml:space="preserve"> HYPERLINK "https://faculty.neu.edu.cn/songkechen/zh_CN/zhym/263269/list/index.htm" \h </w:instrText>
      </w:r>
      <w:r>
        <w:fldChar w:fldCharType="separate"/>
      </w:r>
      <w:r>
        <w:rPr>
          <w:spacing w:val="-2"/>
          <w:w w:val="80"/>
        </w:rPr>
        <w:t>https://faculty.neu.edu.cn/songkechen/zh_CN/zhym/263269/list/index.htm</w:t>
      </w:r>
      <w:r>
        <w:rPr>
          <w:spacing w:val="-2"/>
          <w:w w:val="80"/>
        </w:rPr>
        <w:fldChar w:fldCharType="end"/>
      </w:r>
    </w:p>
    <w:p w14:paraId="2E7DB63F">
      <w:pPr>
        <w:pStyle w:val="7"/>
        <w:numPr>
          <w:ilvl w:val="0"/>
          <w:numId w:val="30"/>
        </w:numPr>
        <w:tabs>
          <w:tab w:val="left" w:pos="1682"/>
        </w:tabs>
        <w:spacing w:before="160" w:after="0" w:line="240" w:lineRule="auto"/>
        <w:ind w:left="1682" w:right="0" w:hanging="311"/>
        <w:jc w:val="left"/>
      </w:pPr>
      <w:r>
        <w:rPr>
          <w:w w:val="80"/>
        </w:rPr>
        <w:t>Flask</w:t>
      </w:r>
      <w:r>
        <w:rPr>
          <w:spacing w:val="-8"/>
          <w:w w:val="80"/>
        </w:rPr>
        <w:t xml:space="preserve"> 官方文档</w:t>
      </w:r>
      <w:r>
        <w:rPr>
          <w:w w:val="80"/>
        </w:rPr>
        <w:t>[EB/OL].</w:t>
      </w:r>
      <w:r>
        <w:rPr>
          <w:spacing w:val="-38"/>
          <w:w w:val="80"/>
        </w:rPr>
        <w:t xml:space="preserve"> </w:t>
      </w:r>
      <w:r>
        <w:fldChar w:fldCharType="begin"/>
      </w:r>
      <w:r>
        <w:instrText xml:space="preserve"> HYPERLINK "https://flask.palletsprojects.com/" \h </w:instrText>
      </w:r>
      <w:r>
        <w:fldChar w:fldCharType="separate"/>
      </w:r>
      <w:r>
        <w:rPr>
          <w:w w:val="80"/>
        </w:rPr>
        <w:t>https://flask.palletsprojects.com/</w:t>
      </w:r>
      <w:r>
        <w:rPr>
          <w:w w:val="80"/>
        </w:rPr>
        <w:fldChar w:fldCharType="end"/>
      </w:r>
      <w:r>
        <w:rPr>
          <w:spacing w:val="-19"/>
          <w:w w:val="80"/>
        </w:rPr>
        <w:t xml:space="preserve">, </w:t>
      </w:r>
      <w:r>
        <w:rPr>
          <w:spacing w:val="-4"/>
          <w:w w:val="80"/>
        </w:rPr>
        <w:t>2024.</w:t>
      </w:r>
    </w:p>
    <w:p w14:paraId="495AF4D2">
      <w:pPr>
        <w:pStyle w:val="7"/>
        <w:numPr>
          <w:ilvl w:val="0"/>
          <w:numId w:val="30"/>
        </w:numPr>
        <w:tabs>
          <w:tab w:val="left" w:pos="1682"/>
        </w:tabs>
        <w:spacing w:before="278" w:after="0" w:line="240" w:lineRule="auto"/>
        <w:ind w:left="1682" w:right="0" w:hanging="311"/>
        <w:jc w:val="left"/>
      </w:pPr>
      <w:r>
        <w:rPr>
          <w:w w:val="85"/>
        </w:rPr>
        <w:t>PyTorch</w:t>
      </w:r>
      <w:r>
        <w:rPr>
          <w:spacing w:val="-5"/>
          <w:w w:val="85"/>
        </w:rPr>
        <w:t xml:space="preserve"> 官方文档</w:t>
      </w:r>
      <w:r>
        <w:rPr>
          <w:w w:val="85"/>
        </w:rPr>
        <w:t>[EB/OL].</w:t>
      </w:r>
      <w:r>
        <w:rPr>
          <w:spacing w:val="-22"/>
          <w:w w:val="85"/>
        </w:rPr>
        <w:t xml:space="preserve"> </w:t>
      </w:r>
      <w:r>
        <w:fldChar w:fldCharType="begin"/>
      </w:r>
      <w:r>
        <w:instrText xml:space="preserve"> HYPERLINK "https://pytorch.org/docs/" \h </w:instrText>
      </w:r>
      <w:r>
        <w:fldChar w:fldCharType="separate"/>
      </w:r>
      <w:r>
        <w:rPr>
          <w:w w:val="85"/>
        </w:rPr>
        <w:t>https://pytorch.org/docs/</w:t>
      </w:r>
      <w:r>
        <w:rPr>
          <w:w w:val="85"/>
        </w:rPr>
        <w:fldChar w:fldCharType="end"/>
      </w:r>
      <w:r>
        <w:rPr>
          <w:spacing w:val="-11"/>
          <w:w w:val="85"/>
        </w:rPr>
        <w:t xml:space="preserve">, </w:t>
      </w:r>
      <w:r>
        <w:rPr>
          <w:spacing w:val="-2"/>
          <w:w w:val="85"/>
        </w:rPr>
        <w:t>2024.</w:t>
      </w:r>
    </w:p>
    <w:p w14:paraId="39F70DA0">
      <w:pPr>
        <w:pStyle w:val="7"/>
        <w:numPr>
          <w:ilvl w:val="0"/>
          <w:numId w:val="30"/>
        </w:numPr>
        <w:tabs>
          <w:tab w:val="left" w:pos="1682"/>
        </w:tabs>
        <w:spacing w:before="278" w:after="0" w:line="240" w:lineRule="auto"/>
        <w:ind w:left="1682" w:right="0" w:hanging="311"/>
        <w:jc w:val="left"/>
      </w:pPr>
      <w:r>
        <w:rPr>
          <w:spacing w:val="4"/>
          <w:w w:val="85"/>
        </w:rPr>
        <w:t>OpenCV</w:t>
      </w:r>
      <w:r>
        <w:rPr>
          <w:spacing w:val="-2"/>
          <w:w w:val="85"/>
        </w:rPr>
        <w:t xml:space="preserve"> 官方文档</w:t>
      </w:r>
      <w:r>
        <w:rPr>
          <w:spacing w:val="4"/>
          <w:w w:val="85"/>
        </w:rPr>
        <w:t>[EB/OL].</w:t>
      </w:r>
      <w:r>
        <w:rPr>
          <w:spacing w:val="-20"/>
          <w:w w:val="85"/>
        </w:rPr>
        <w:t xml:space="preserve"> </w:t>
      </w:r>
      <w:r>
        <w:fldChar w:fldCharType="begin"/>
      </w:r>
      <w:r>
        <w:instrText xml:space="preserve"> HYPERLINK "https://docs.opencv.org/" \h </w:instrText>
      </w:r>
      <w:r>
        <w:fldChar w:fldCharType="separate"/>
      </w:r>
      <w:r>
        <w:rPr>
          <w:spacing w:val="4"/>
          <w:w w:val="85"/>
        </w:rPr>
        <w:t>https://docs.opencv.org/</w:t>
      </w:r>
      <w:r>
        <w:rPr>
          <w:spacing w:val="4"/>
          <w:w w:val="85"/>
        </w:rPr>
        <w:fldChar w:fldCharType="end"/>
      </w:r>
      <w:r>
        <w:rPr>
          <w:spacing w:val="-8"/>
          <w:w w:val="85"/>
        </w:rPr>
        <w:t xml:space="preserve">, </w:t>
      </w:r>
      <w:r>
        <w:rPr>
          <w:spacing w:val="-2"/>
          <w:w w:val="85"/>
        </w:rPr>
        <w:t>2024.</w:t>
      </w:r>
    </w:p>
    <w:p w14:paraId="406B4DEE">
      <w:pPr>
        <w:pStyle w:val="7"/>
        <w:numPr>
          <w:ilvl w:val="0"/>
          <w:numId w:val="30"/>
        </w:numPr>
        <w:tabs>
          <w:tab w:val="left" w:pos="1783"/>
        </w:tabs>
        <w:spacing w:before="278" w:after="0" w:line="340" w:lineRule="auto"/>
        <w:ind w:left="1371" w:right="1397" w:firstLine="0"/>
        <w:jc w:val="left"/>
      </w:pPr>
      <w:r>
        <w:rPr>
          <w:w w:val="85"/>
        </w:rPr>
        <w:t>Howard</w:t>
      </w:r>
      <w:r>
        <w:rPr>
          <w:spacing w:val="-25"/>
          <w:w w:val="85"/>
        </w:rPr>
        <w:t xml:space="preserve"> </w:t>
      </w:r>
      <w:r>
        <w:rPr>
          <w:w w:val="85"/>
        </w:rPr>
        <w:t>A</w:t>
      </w:r>
      <w:r>
        <w:rPr>
          <w:spacing w:val="-25"/>
          <w:w w:val="85"/>
        </w:rPr>
        <w:t xml:space="preserve"> </w:t>
      </w:r>
      <w:r>
        <w:rPr>
          <w:w w:val="85"/>
        </w:rPr>
        <w:t>G,</w:t>
      </w:r>
      <w:r>
        <w:rPr>
          <w:spacing w:val="-25"/>
          <w:w w:val="85"/>
        </w:rPr>
        <w:t xml:space="preserve"> </w:t>
      </w:r>
      <w:r>
        <w:rPr>
          <w:w w:val="85"/>
        </w:rPr>
        <w:t>Zhu</w:t>
      </w:r>
      <w:r>
        <w:rPr>
          <w:spacing w:val="-25"/>
          <w:w w:val="85"/>
        </w:rPr>
        <w:t xml:space="preserve"> </w:t>
      </w:r>
      <w:r>
        <w:rPr>
          <w:w w:val="85"/>
        </w:rPr>
        <w:t>M,</w:t>
      </w:r>
      <w:r>
        <w:rPr>
          <w:spacing w:val="-25"/>
          <w:w w:val="85"/>
        </w:rPr>
        <w:t xml:space="preserve"> </w:t>
      </w:r>
      <w:r>
        <w:rPr>
          <w:w w:val="85"/>
        </w:rPr>
        <w:t>Chen</w:t>
      </w:r>
      <w:r>
        <w:rPr>
          <w:spacing w:val="-25"/>
          <w:w w:val="85"/>
        </w:rPr>
        <w:t xml:space="preserve"> </w:t>
      </w:r>
      <w:r>
        <w:rPr>
          <w:w w:val="85"/>
        </w:rPr>
        <w:t>B,</w:t>
      </w:r>
      <w:r>
        <w:rPr>
          <w:spacing w:val="-25"/>
          <w:w w:val="85"/>
        </w:rPr>
        <w:t xml:space="preserve"> </w:t>
      </w:r>
      <w:r>
        <w:rPr>
          <w:w w:val="85"/>
        </w:rPr>
        <w:t>et</w:t>
      </w:r>
      <w:r>
        <w:rPr>
          <w:spacing w:val="-25"/>
          <w:w w:val="85"/>
        </w:rPr>
        <w:t xml:space="preserve"> </w:t>
      </w:r>
      <w:r>
        <w:rPr>
          <w:w w:val="85"/>
        </w:rPr>
        <w:t>al.</w:t>
      </w:r>
      <w:r>
        <w:rPr>
          <w:spacing w:val="-25"/>
          <w:w w:val="85"/>
        </w:rPr>
        <w:t xml:space="preserve"> </w:t>
      </w:r>
      <w:r>
        <w:rPr>
          <w:w w:val="85"/>
        </w:rPr>
        <w:t>MobileNets:</w:t>
      </w:r>
      <w:r>
        <w:rPr>
          <w:spacing w:val="-25"/>
          <w:w w:val="85"/>
        </w:rPr>
        <w:t xml:space="preserve"> </w:t>
      </w:r>
      <w:r>
        <w:rPr>
          <w:w w:val="85"/>
        </w:rPr>
        <w:t>Efficient</w:t>
      </w:r>
      <w:r>
        <w:rPr>
          <w:spacing w:val="-25"/>
          <w:w w:val="85"/>
        </w:rPr>
        <w:t xml:space="preserve"> </w:t>
      </w:r>
      <w:r>
        <w:rPr>
          <w:w w:val="85"/>
        </w:rPr>
        <w:t>Convolutional</w:t>
      </w:r>
      <w:r>
        <w:rPr>
          <w:spacing w:val="-25"/>
          <w:w w:val="85"/>
        </w:rPr>
        <w:t xml:space="preserve"> </w:t>
      </w:r>
      <w:r>
        <w:rPr>
          <w:w w:val="85"/>
        </w:rPr>
        <w:t>Neural</w:t>
      </w:r>
      <w:r>
        <w:rPr>
          <w:spacing w:val="-25"/>
          <w:w w:val="85"/>
        </w:rPr>
        <w:t xml:space="preserve"> </w:t>
      </w:r>
      <w:r>
        <w:rPr>
          <w:w w:val="85"/>
        </w:rPr>
        <w:t>Networks</w:t>
      </w:r>
      <w:r>
        <w:rPr>
          <w:spacing w:val="-25"/>
          <w:w w:val="85"/>
        </w:rPr>
        <w:t xml:space="preserve"> </w:t>
      </w:r>
      <w:r>
        <w:rPr>
          <w:w w:val="85"/>
        </w:rPr>
        <w:t>for Mobile</w:t>
      </w:r>
      <w:r>
        <w:rPr>
          <w:spacing w:val="-49"/>
          <w:w w:val="85"/>
        </w:rPr>
        <w:t xml:space="preserve"> </w:t>
      </w:r>
      <w:r>
        <w:rPr>
          <w:w w:val="85"/>
        </w:rPr>
        <w:t>Vision</w:t>
      </w:r>
      <w:r>
        <w:rPr>
          <w:spacing w:val="-48"/>
          <w:w w:val="85"/>
        </w:rPr>
        <w:t xml:space="preserve"> </w:t>
      </w:r>
      <w:r>
        <w:rPr>
          <w:w w:val="85"/>
        </w:rPr>
        <w:t>Applications[J].</w:t>
      </w:r>
      <w:r>
        <w:rPr>
          <w:spacing w:val="-49"/>
          <w:w w:val="85"/>
        </w:rPr>
        <w:t xml:space="preserve"> </w:t>
      </w:r>
      <w:r>
        <w:rPr>
          <w:w w:val="85"/>
        </w:rPr>
        <w:t>arXiv</w:t>
      </w:r>
      <w:r>
        <w:rPr>
          <w:spacing w:val="-48"/>
          <w:w w:val="85"/>
        </w:rPr>
        <w:t xml:space="preserve"> </w:t>
      </w:r>
      <w:r>
        <w:rPr>
          <w:w w:val="85"/>
        </w:rPr>
        <w:t>preprint</w:t>
      </w:r>
      <w:r>
        <w:rPr>
          <w:spacing w:val="-49"/>
          <w:w w:val="85"/>
        </w:rPr>
        <w:t xml:space="preserve"> </w:t>
      </w:r>
      <w:r>
        <w:rPr>
          <w:w w:val="85"/>
        </w:rPr>
        <w:t>arXiv:1704.04861,</w:t>
      </w:r>
      <w:r>
        <w:rPr>
          <w:spacing w:val="-48"/>
          <w:w w:val="85"/>
        </w:rPr>
        <w:t xml:space="preserve"> </w:t>
      </w:r>
      <w:r>
        <w:rPr>
          <w:w w:val="85"/>
        </w:rPr>
        <w:t>2017.</w:t>
      </w:r>
    </w:p>
    <w:p w14:paraId="0CC9FD4E">
      <w:pPr>
        <w:pStyle w:val="9"/>
        <w:rPr>
          <w:sz w:val="22"/>
        </w:rPr>
      </w:pPr>
    </w:p>
    <w:p w14:paraId="1AA47A80">
      <w:pPr>
        <w:pStyle w:val="9"/>
        <w:rPr>
          <w:sz w:val="22"/>
        </w:rPr>
      </w:pPr>
    </w:p>
    <w:p w14:paraId="42B33631">
      <w:pPr>
        <w:pStyle w:val="9"/>
        <w:rPr>
          <w:sz w:val="22"/>
        </w:rPr>
      </w:pPr>
    </w:p>
    <w:p w14:paraId="202F41B7">
      <w:pPr>
        <w:pStyle w:val="9"/>
        <w:spacing w:before="166"/>
        <w:rPr>
          <w:sz w:val="22"/>
        </w:rPr>
      </w:pPr>
    </w:p>
    <w:p w14:paraId="0A4FE2B3">
      <w:pPr>
        <w:pStyle w:val="7"/>
        <w:spacing w:before="0"/>
        <w:ind w:left="0" w:right="424"/>
        <w:jc w:val="center"/>
      </w:pPr>
      <w:r>
        <w:rPr>
          <w:color w:val="878787"/>
          <w:spacing w:val="-22"/>
        </w:rPr>
        <w:t>— 报告完 —</w:t>
      </w:r>
    </w:p>
    <w:sectPr>
      <w:pgSz w:w="11910" w:h="16840"/>
      <w:pgMar w:top="1180" w:right="141" w:bottom="820" w:left="566" w:header="526" w:footer="6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C4DC">
    <w:pPr>
      <w:pStyle w:val="9"/>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3576320</wp:posOffset>
              </wp:positionH>
              <wp:positionV relativeFrom="page">
                <wp:posOffset>10148570</wp:posOffset>
              </wp:positionV>
              <wp:extent cx="407035" cy="156210"/>
              <wp:effectExtent l="0" t="0" r="0" b="0"/>
              <wp:wrapNone/>
              <wp:docPr id="4" name="Textbox 4"/>
              <wp:cNvGraphicFramePr/>
              <a:graphic xmlns:a="http://schemas.openxmlformats.org/drawingml/2006/main">
                <a:graphicData uri="http://schemas.microsoft.com/office/word/2010/wordprocessingShape">
                  <wps:wsp>
                    <wps:cNvSpPr txBox="1"/>
                    <wps:spPr>
                      <a:xfrm>
                        <a:off x="0" y="0"/>
                        <a:ext cx="407034" cy="156210"/>
                      </a:xfrm>
                      <a:prstGeom prst="rect">
                        <a:avLst/>
                      </a:prstGeom>
                    </wps:spPr>
                    <wps:txbx>
                      <w:txbxContent>
                        <w:p w14:paraId="1503831B">
                          <w:pPr>
                            <w:pStyle w:val="9"/>
                            <w:spacing w:line="225" w:lineRule="exact"/>
                            <w:ind w:left="20"/>
                          </w:pPr>
                          <w:r>
                            <w:rPr>
                              <w:color w:val="878787"/>
                              <w:spacing w:val="-29"/>
                            </w:rPr>
                            <w:t xml:space="preserve">第 </w:t>
                          </w:r>
                          <w:r>
                            <w:rPr>
                              <w:color w:val="878787"/>
                              <w:spacing w:val="-6"/>
                            </w:rPr>
                            <w:fldChar w:fldCharType="begin"/>
                          </w:r>
                          <w:r>
                            <w:rPr>
                              <w:color w:val="878787"/>
                              <w:spacing w:val="-6"/>
                            </w:rPr>
                            <w:instrText xml:space="preserve"> PAGE </w:instrText>
                          </w:r>
                          <w:r>
                            <w:rPr>
                              <w:color w:val="878787"/>
                              <w:spacing w:val="-6"/>
                            </w:rPr>
                            <w:fldChar w:fldCharType="separate"/>
                          </w:r>
                          <w:r>
                            <w:rPr>
                              <w:color w:val="878787"/>
                              <w:spacing w:val="-6"/>
                            </w:rPr>
                            <w:t>10</w:t>
                          </w:r>
                          <w:r>
                            <w:rPr>
                              <w:color w:val="878787"/>
                              <w:spacing w:val="-6"/>
                            </w:rPr>
                            <w:fldChar w:fldCharType="end"/>
                          </w:r>
                          <w:r>
                            <w:rPr>
                              <w:color w:val="878787"/>
                              <w:spacing w:val="-31"/>
                            </w:rPr>
                            <w:t xml:space="preserve"> 页</w:t>
                          </w:r>
                        </w:p>
                      </w:txbxContent>
                    </wps:txbx>
                    <wps:bodyPr wrap="square" lIns="0" tIns="0" rIns="0" bIns="0" rtlCol="0">
                      <a:noAutofit/>
                    </wps:bodyPr>
                  </wps:wsp>
                </a:graphicData>
              </a:graphic>
            </wp:anchor>
          </w:drawing>
        </mc:Choice>
        <mc:Fallback>
          <w:pict>
            <v:shape id="Textbox 4" o:spid="_x0000_s1026" o:spt="202" type="#_x0000_t202" style="position:absolute;left:0pt;margin-left:281.6pt;margin-top:799.1pt;height:12.3pt;width:32.05pt;mso-position-horizontal-relative:page;mso-position-vertical-relative:page;z-index:-251651072;mso-width-relative:page;mso-height-relative:page;" filled="f" stroked="f" coordsize="21600,21600" o:gfxdata="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Eabs32wAAAA0BAAAPAAAAAAAAAAEAIAAAACIAAABkcnMvZG93bnJldi54bWxQSwECFAAUAAAA&#10;CACHTuJAurM85bIBAABzAwAADgAAAAAAAAABACAAAAAqAQAAZHJzL2Uyb0RvYy54bWxQSwUGAAAA&#10;AAYABgBZAQAATgUAAAAA&#10;">
              <v:fill on="f" focussize="0,0"/>
              <v:stroke on="f"/>
              <v:imagedata o:title=""/>
              <o:lock v:ext="edit" aspectratio="f"/>
              <v:textbox inset="0mm,0mm,0mm,0mm">
                <w:txbxContent>
                  <w:p w14:paraId="1503831B">
                    <w:pPr>
                      <w:pStyle w:val="9"/>
                      <w:spacing w:line="225" w:lineRule="exact"/>
                      <w:ind w:left="20"/>
                    </w:pPr>
                    <w:r>
                      <w:rPr>
                        <w:color w:val="878787"/>
                        <w:spacing w:val="-29"/>
                      </w:rPr>
                      <w:t xml:space="preserve">第 </w:t>
                    </w:r>
                    <w:r>
                      <w:rPr>
                        <w:color w:val="878787"/>
                        <w:spacing w:val="-6"/>
                      </w:rPr>
                      <w:fldChar w:fldCharType="begin"/>
                    </w:r>
                    <w:r>
                      <w:rPr>
                        <w:color w:val="878787"/>
                        <w:spacing w:val="-6"/>
                      </w:rPr>
                      <w:instrText xml:space="preserve"> PAGE </w:instrText>
                    </w:r>
                    <w:r>
                      <w:rPr>
                        <w:color w:val="878787"/>
                        <w:spacing w:val="-6"/>
                      </w:rPr>
                      <w:fldChar w:fldCharType="separate"/>
                    </w:r>
                    <w:r>
                      <w:rPr>
                        <w:color w:val="878787"/>
                        <w:spacing w:val="-6"/>
                      </w:rPr>
                      <w:t>10</w:t>
                    </w:r>
                    <w:r>
                      <w:rPr>
                        <w:color w:val="878787"/>
                        <w:spacing w:val="-6"/>
                      </w:rPr>
                      <w:fldChar w:fldCharType="end"/>
                    </w:r>
                    <w:r>
                      <w:rPr>
                        <w:color w:val="878787"/>
                        <w:spacing w:val="-31"/>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C68CD">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719455</wp:posOffset>
              </wp:positionH>
              <wp:positionV relativeFrom="page">
                <wp:posOffset>503555</wp:posOffset>
              </wp:positionV>
              <wp:extent cx="6120130" cy="1270"/>
              <wp:effectExtent l="0" t="0" r="0" b="0"/>
              <wp:wrapNone/>
              <wp:docPr id="1" name="Graphic 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0" y="0"/>
                            </a:lnTo>
                          </a:path>
                        </a:pathLst>
                      </a:custGeom>
                      <a:ln w="6350">
                        <a:solidFill>
                          <a:srgbClr val="BCC3C6"/>
                        </a:solidFill>
                        <a:prstDash val="solid"/>
                      </a:ln>
                    </wps:spPr>
                    <wps:bodyPr wrap="square" lIns="0" tIns="0" rIns="0" bIns="0" rtlCol="0">
                      <a:noAutofit/>
                    </wps:bodyPr>
                  </wps:wsp>
                </a:graphicData>
              </a:graphic>
            </wp:anchor>
          </w:drawing>
        </mc:Choice>
        <mc:Fallback>
          <w:pict>
            <v:shape id="Graphic 1" o:spid="_x0000_s1026" o:spt="100" style="position:absolute;left:0pt;margin-left:56.65pt;margin-top:39.65pt;height:0.1pt;width:481.9pt;mso-position-horizontal-relative:page;mso-position-vertical-relative:page;z-index:-251653120;mso-width-relative:page;mso-height-relative:page;" filled="f" stroked="t" coordsize="6120130,1" o:gfxdata="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wxCwo2gAAAAoBAAAPAAAA&#10;AAAAAAEAIAAAACIAAABkcnMvZG93bnJldi54bWxQSwECFAAUAAAACACHTuJAMCSc5hMCAAB6BAAA&#10;DgAAAAAAAAABACAAAAApAQAAZHJzL2Uyb0RvYy54bWxQSwUGAAAAAAYABgBZAQAArgUAAAAA&#10;" path="m0,0l6120000,0e">
              <v:fill on="f" focussize="0,0"/>
              <v:stroke weight="0.5pt" color="#BCC3C6" joinstyle="round"/>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706755</wp:posOffset>
              </wp:positionH>
              <wp:positionV relativeFrom="page">
                <wp:posOffset>320675</wp:posOffset>
              </wp:positionV>
              <wp:extent cx="1397000" cy="156210"/>
              <wp:effectExtent l="0" t="0" r="0" b="0"/>
              <wp:wrapNone/>
              <wp:docPr id="2" name="Textbox 2"/>
              <wp:cNvGraphicFramePr/>
              <a:graphic xmlns:a="http://schemas.openxmlformats.org/drawingml/2006/main">
                <a:graphicData uri="http://schemas.microsoft.com/office/word/2010/wordprocessingShape">
                  <wps:wsp>
                    <wps:cNvSpPr txBox="1"/>
                    <wps:spPr>
                      <a:xfrm>
                        <a:off x="0" y="0"/>
                        <a:ext cx="1397000" cy="156210"/>
                      </a:xfrm>
                      <a:prstGeom prst="rect">
                        <a:avLst/>
                      </a:prstGeom>
                    </wps:spPr>
                    <wps:txbx>
                      <w:txbxContent>
                        <w:p w14:paraId="5E5D2213">
                          <w:pPr>
                            <w:pStyle w:val="9"/>
                            <w:spacing w:line="225" w:lineRule="exact"/>
                            <w:ind w:left="20"/>
                          </w:pPr>
                          <w:r>
                            <w:rPr>
                              <w:color w:val="878787"/>
                              <w:spacing w:val="-1"/>
                            </w:rPr>
                            <w:t>制造智能技术课程设计报告</w:t>
                          </w:r>
                        </w:p>
                      </w:txbxContent>
                    </wps:txbx>
                    <wps:bodyPr wrap="square" lIns="0" tIns="0" rIns="0" bIns="0" rtlCol="0">
                      <a:noAutofit/>
                    </wps:bodyPr>
                  </wps:wsp>
                </a:graphicData>
              </a:graphic>
            </wp:anchor>
          </w:drawing>
        </mc:Choice>
        <mc:Fallback>
          <w:pict>
            <v:shape id="Textbox 2" o:spid="_x0000_s1026" o:spt="202" type="#_x0000_t202" style="position:absolute;left:0pt;margin-left:55.65pt;margin-top:25.25pt;height:12.3pt;width:110pt;mso-position-horizontal-relative:page;mso-position-vertical-relative:page;z-index:-251652096;mso-width-relative:page;mso-height-relative:page;" filled="f" stroked="f" coordsize="21600,21600" o:gfxdata="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94I2&#10;JtcAAAAJAQAADwAAAAAAAAABACAAAAAiAAAAZHJzL2Rvd25yZXYueG1sUEsBAhQAFAAAAAgAh07i&#10;QI8eRx6xAQAAdAMAAA4AAAAAAAAAAQAgAAAAJgEAAGRycy9lMm9Eb2MueG1sUEsFBgAAAAAGAAYA&#10;WQEAAEkFAAAAAA==&#10;">
              <v:fill on="f" focussize="0,0"/>
              <v:stroke on="f"/>
              <v:imagedata o:title=""/>
              <o:lock v:ext="edit" aspectratio="f"/>
              <v:textbox inset="0mm,0mm,0mm,0mm">
                <w:txbxContent>
                  <w:p w14:paraId="5E5D2213">
                    <w:pPr>
                      <w:pStyle w:val="9"/>
                      <w:spacing w:line="225" w:lineRule="exact"/>
                      <w:ind w:left="20"/>
                    </w:pPr>
                    <w:r>
                      <w:rPr>
                        <w:color w:val="878787"/>
                        <w:spacing w:val="-1"/>
                      </w:rPr>
                      <w:t>制造智能技术课程设计报告</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5112385</wp:posOffset>
              </wp:positionH>
              <wp:positionV relativeFrom="page">
                <wp:posOffset>320675</wp:posOffset>
              </wp:positionV>
              <wp:extent cx="1739900" cy="156210"/>
              <wp:effectExtent l="0" t="0" r="0" b="0"/>
              <wp:wrapNone/>
              <wp:docPr id="3" name="Textbox 3"/>
              <wp:cNvGraphicFramePr/>
              <a:graphic xmlns:a="http://schemas.openxmlformats.org/drawingml/2006/main">
                <a:graphicData uri="http://schemas.microsoft.com/office/word/2010/wordprocessingShape">
                  <wps:wsp>
                    <wps:cNvSpPr txBox="1"/>
                    <wps:spPr>
                      <a:xfrm>
                        <a:off x="0" y="0"/>
                        <a:ext cx="1739900" cy="156210"/>
                      </a:xfrm>
                      <a:prstGeom prst="rect">
                        <a:avLst/>
                      </a:prstGeom>
                    </wps:spPr>
                    <wps:txbx>
                      <w:txbxContent>
                        <w:p w14:paraId="744B6E48">
                          <w:pPr>
                            <w:pStyle w:val="9"/>
                            <w:spacing w:line="225" w:lineRule="exact"/>
                            <w:ind w:left="20"/>
                          </w:pPr>
                          <w:r>
                            <w:rPr>
                              <w:color w:val="878787"/>
                              <w:spacing w:val="-1"/>
                            </w:rPr>
                            <w:t>工业零部件表面缺陷智能检测系统</w:t>
                          </w:r>
                        </w:p>
                      </w:txbxContent>
                    </wps:txbx>
                    <wps:bodyPr wrap="square" lIns="0" tIns="0" rIns="0" bIns="0" rtlCol="0">
                      <a:noAutofit/>
                    </wps:bodyPr>
                  </wps:wsp>
                </a:graphicData>
              </a:graphic>
            </wp:anchor>
          </w:drawing>
        </mc:Choice>
        <mc:Fallback>
          <w:pict>
            <v:shape id="Textbox 3" o:spid="_x0000_s1026" o:spt="202" type="#_x0000_t202" style="position:absolute;left:0pt;margin-left:402.55pt;margin-top:25.25pt;height:12.3pt;width:137pt;mso-position-horizontal-relative:page;mso-position-vertical-relative:page;z-index:-251652096;mso-width-relative:page;mso-height-relative:page;" filled="f" stroked="f" coordsize="21600,21600" o:gfxdata="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WNOm2AAAAAoBAAAPAAAAAAAAAAEAIAAAACIAAABkcnMvZG93bnJldi54bWxQSwECFAAUAAAACACH&#10;TuJAaTUtzbIBAAB0AwAADgAAAAAAAAABACAAAAAnAQAAZHJzL2Uyb0RvYy54bWxQSwUGAAAAAAYA&#10;BgBZAQAASwUAAAAA&#10;">
              <v:fill on="f" focussize="0,0"/>
              <v:stroke on="f"/>
              <v:imagedata o:title=""/>
              <o:lock v:ext="edit" aspectratio="f"/>
              <v:textbox inset="0mm,0mm,0mm,0mm">
                <w:txbxContent>
                  <w:p w14:paraId="744B6E48">
                    <w:pPr>
                      <w:pStyle w:val="9"/>
                      <w:spacing w:line="225" w:lineRule="exact"/>
                      <w:ind w:left="20"/>
                    </w:pPr>
                    <w:r>
                      <w:rPr>
                        <w:color w:val="878787"/>
                        <w:spacing w:val="-1"/>
                      </w:rPr>
                      <w:t>工业零部件表面缺陷智能检测系统</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C7360"/>
    <w:multiLevelType w:val="multilevel"/>
    <w:tmpl w:val="92FC7360"/>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1">
    <w:nsid w:val="B41CD1B4"/>
    <w:multiLevelType w:val="multilevel"/>
    <w:tmpl w:val="B41CD1B4"/>
    <w:lvl w:ilvl="0" w:tentative="0">
      <w:start w:val="2"/>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2">
    <w:nsid w:val="B5E306ED"/>
    <w:multiLevelType w:val="multilevel"/>
    <w:tmpl w:val="B5E306ED"/>
    <w:lvl w:ilvl="0" w:tentative="0">
      <w:start w:val="5"/>
      <w:numFmt w:val="decimal"/>
      <w:lvlText w:val="%1"/>
      <w:lvlJc w:val="left"/>
      <w:pPr>
        <w:ind w:left="1672" w:hanging="302"/>
        <w:jc w:val="left"/>
      </w:pPr>
      <w:rPr>
        <w:rFonts w:hint="default"/>
        <w:lang w:val="en-US" w:eastAsia="zh-CN" w:bidi="ar-SA"/>
      </w:rPr>
    </w:lvl>
    <w:lvl w:ilvl="1" w:tentative="0">
      <w:start w:val="1"/>
      <w:numFmt w:val="decimal"/>
      <w:lvlText w:val="%1.%2"/>
      <w:lvlJc w:val="left"/>
      <w:pPr>
        <w:ind w:left="1672" w:hanging="302"/>
        <w:jc w:val="left"/>
      </w:pPr>
      <w:rPr>
        <w:rFonts w:hint="default" w:ascii="宋体" w:hAnsi="宋体" w:eastAsia="宋体" w:cs="宋体"/>
        <w:b w:val="0"/>
        <w:bCs w:val="0"/>
        <w:i w:val="0"/>
        <w:iCs w:val="0"/>
        <w:spacing w:val="0"/>
        <w:w w:val="77"/>
        <w:sz w:val="22"/>
        <w:szCs w:val="22"/>
        <w:lang w:val="en-US" w:eastAsia="zh-CN" w:bidi="ar-SA"/>
      </w:rPr>
    </w:lvl>
    <w:lvl w:ilvl="2" w:tentative="0">
      <w:start w:val="0"/>
      <w:numFmt w:val="bullet"/>
      <w:lvlText w:val="•"/>
      <w:lvlJc w:val="left"/>
      <w:pPr>
        <w:ind w:left="3583" w:hanging="302"/>
      </w:pPr>
      <w:rPr>
        <w:rFonts w:hint="default"/>
        <w:lang w:val="en-US" w:eastAsia="zh-CN" w:bidi="ar-SA"/>
      </w:rPr>
    </w:lvl>
    <w:lvl w:ilvl="3" w:tentative="0">
      <w:start w:val="0"/>
      <w:numFmt w:val="bullet"/>
      <w:lvlText w:val="•"/>
      <w:lvlJc w:val="left"/>
      <w:pPr>
        <w:ind w:left="4535" w:hanging="302"/>
      </w:pPr>
      <w:rPr>
        <w:rFonts w:hint="default"/>
        <w:lang w:val="en-US" w:eastAsia="zh-CN" w:bidi="ar-SA"/>
      </w:rPr>
    </w:lvl>
    <w:lvl w:ilvl="4" w:tentative="0">
      <w:start w:val="0"/>
      <w:numFmt w:val="bullet"/>
      <w:lvlText w:val="•"/>
      <w:lvlJc w:val="left"/>
      <w:pPr>
        <w:ind w:left="5487" w:hanging="302"/>
      </w:pPr>
      <w:rPr>
        <w:rFonts w:hint="default"/>
        <w:lang w:val="en-US" w:eastAsia="zh-CN" w:bidi="ar-SA"/>
      </w:rPr>
    </w:lvl>
    <w:lvl w:ilvl="5" w:tentative="0">
      <w:start w:val="0"/>
      <w:numFmt w:val="bullet"/>
      <w:lvlText w:val="•"/>
      <w:lvlJc w:val="left"/>
      <w:pPr>
        <w:ind w:left="6439" w:hanging="302"/>
      </w:pPr>
      <w:rPr>
        <w:rFonts w:hint="default"/>
        <w:lang w:val="en-US" w:eastAsia="zh-CN" w:bidi="ar-SA"/>
      </w:rPr>
    </w:lvl>
    <w:lvl w:ilvl="6" w:tentative="0">
      <w:start w:val="0"/>
      <w:numFmt w:val="bullet"/>
      <w:lvlText w:val="•"/>
      <w:lvlJc w:val="left"/>
      <w:pPr>
        <w:ind w:left="7391" w:hanging="302"/>
      </w:pPr>
      <w:rPr>
        <w:rFonts w:hint="default"/>
        <w:lang w:val="en-US" w:eastAsia="zh-CN" w:bidi="ar-SA"/>
      </w:rPr>
    </w:lvl>
    <w:lvl w:ilvl="7" w:tentative="0">
      <w:start w:val="0"/>
      <w:numFmt w:val="bullet"/>
      <w:lvlText w:val="•"/>
      <w:lvlJc w:val="left"/>
      <w:pPr>
        <w:ind w:left="8342" w:hanging="302"/>
      </w:pPr>
      <w:rPr>
        <w:rFonts w:hint="default"/>
        <w:lang w:val="en-US" w:eastAsia="zh-CN" w:bidi="ar-SA"/>
      </w:rPr>
    </w:lvl>
    <w:lvl w:ilvl="8" w:tentative="0">
      <w:start w:val="0"/>
      <w:numFmt w:val="bullet"/>
      <w:lvlText w:val="•"/>
      <w:lvlJc w:val="left"/>
      <w:pPr>
        <w:ind w:left="9294" w:hanging="302"/>
      </w:pPr>
      <w:rPr>
        <w:rFonts w:hint="default"/>
        <w:lang w:val="en-US" w:eastAsia="zh-CN" w:bidi="ar-SA"/>
      </w:rPr>
    </w:lvl>
  </w:abstractNum>
  <w:abstractNum w:abstractNumId="3">
    <w:nsid w:val="BF205925"/>
    <w:multiLevelType w:val="multilevel"/>
    <w:tmpl w:val="BF205925"/>
    <w:lvl w:ilvl="0" w:tentative="0">
      <w:start w:val="4"/>
      <w:numFmt w:val="decimal"/>
      <w:lvlText w:val="%1"/>
      <w:lvlJc w:val="left"/>
      <w:pPr>
        <w:ind w:left="1672" w:hanging="302"/>
        <w:jc w:val="left"/>
      </w:pPr>
      <w:rPr>
        <w:rFonts w:hint="default"/>
        <w:lang w:val="en-US" w:eastAsia="zh-CN" w:bidi="ar-SA"/>
      </w:rPr>
    </w:lvl>
    <w:lvl w:ilvl="1" w:tentative="0">
      <w:start w:val="1"/>
      <w:numFmt w:val="decimal"/>
      <w:lvlText w:val="%1.%2"/>
      <w:lvlJc w:val="left"/>
      <w:pPr>
        <w:ind w:left="1672" w:hanging="302"/>
        <w:jc w:val="left"/>
      </w:pPr>
      <w:rPr>
        <w:rFonts w:hint="default" w:ascii="宋体" w:hAnsi="宋体" w:eastAsia="宋体" w:cs="宋体"/>
        <w:b w:val="0"/>
        <w:bCs w:val="0"/>
        <w:i w:val="0"/>
        <w:iCs w:val="0"/>
        <w:spacing w:val="0"/>
        <w:w w:val="77"/>
        <w:sz w:val="22"/>
        <w:szCs w:val="22"/>
        <w:lang w:val="en-US" w:eastAsia="zh-CN" w:bidi="ar-SA"/>
      </w:rPr>
    </w:lvl>
    <w:lvl w:ilvl="2" w:tentative="0">
      <w:start w:val="0"/>
      <w:numFmt w:val="bullet"/>
      <w:lvlText w:val="•"/>
      <w:lvlJc w:val="left"/>
      <w:pPr>
        <w:ind w:left="3583" w:hanging="302"/>
      </w:pPr>
      <w:rPr>
        <w:rFonts w:hint="default"/>
        <w:lang w:val="en-US" w:eastAsia="zh-CN" w:bidi="ar-SA"/>
      </w:rPr>
    </w:lvl>
    <w:lvl w:ilvl="3" w:tentative="0">
      <w:start w:val="0"/>
      <w:numFmt w:val="bullet"/>
      <w:lvlText w:val="•"/>
      <w:lvlJc w:val="left"/>
      <w:pPr>
        <w:ind w:left="4535" w:hanging="302"/>
      </w:pPr>
      <w:rPr>
        <w:rFonts w:hint="default"/>
        <w:lang w:val="en-US" w:eastAsia="zh-CN" w:bidi="ar-SA"/>
      </w:rPr>
    </w:lvl>
    <w:lvl w:ilvl="4" w:tentative="0">
      <w:start w:val="0"/>
      <w:numFmt w:val="bullet"/>
      <w:lvlText w:val="•"/>
      <w:lvlJc w:val="left"/>
      <w:pPr>
        <w:ind w:left="5487" w:hanging="302"/>
      </w:pPr>
      <w:rPr>
        <w:rFonts w:hint="default"/>
        <w:lang w:val="en-US" w:eastAsia="zh-CN" w:bidi="ar-SA"/>
      </w:rPr>
    </w:lvl>
    <w:lvl w:ilvl="5" w:tentative="0">
      <w:start w:val="0"/>
      <w:numFmt w:val="bullet"/>
      <w:lvlText w:val="•"/>
      <w:lvlJc w:val="left"/>
      <w:pPr>
        <w:ind w:left="6439" w:hanging="302"/>
      </w:pPr>
      <w:rPr>
        <w:rFonts w:hint="default"/>
        <w:lang w:val="en-US" w:eastAsia="zh-CN" w:bidi="ar-SA"/>
      </w:rPr>
    </w:lvl>
    <w:lvl w:ilvl="6" w:tentative="0">
      <w:start w:val="0"/>
      <w:numFmt w:val="bullet"/>
      <w:lvlText w:val="•"/>
      <w:lvlJc w:val="left"/>
      <w:pPr>
        <w:ind w:left="7391" w:hanging="302"/>
      </w:pPr>
      <w:rPr>
        <w:rFonts w:hint="default"/>
        <w:lang w:val="en-US" w:eastAsia="zh-CN" w:bidi="ar-SA"/>
      </w:rPr>
    </w:lvl>
    <w:lvl w:ilvl="7" w:tentative="0">
      <w:start w:val="0"/>
      <w:numFmt w:val="bullet"/>
      <w:lvlText w:val="•"/>
      <w:lvlJc w:val="left"/>
      <w:pPr>
        <w:ind w:left="8342" w:hanging="302"/>
      </w:pPr>
      <w:rPr>
        <w:rFonts w:hint="default"/>
        <w:lang w:val="en-US" w:eastAsia="zh-CN" w:bidi="ar-SA"/>
      </w:rPr>
    </w:lvl>
    <w:lvl w:ilvl="8" w:tentative="0">
      <w:start w:val="0"/>
      <w:numFmt w:val="bullet"/>
      <w:lvlText w:val="•"/>
      <w:lvlJc w:val="left"/>
      <w:pPr>
        <w:ind w:left="9294" w:hanging="302"/>
      </w:pPr>
      <w:rPr>
        <w:rFonts w:hint="default"/>
        <w:lang w:val="en-US" w:eastAsia="zh-CN" w:bidi="ar-SA"/>
      </w:rPr>
    </w:lvl>
  </w:abstractNum>
  <w:abstractNum w:abstractNumId="4">
    <w:nsid w:val="CF092B84"/>
    <w:multiLevelType w:val="multilevel"/>
    <w:tmpl w:val="CF092B84"/>
    <w:lvl w:ilvl="0" w:tentative="0">
      <w:start w:val="2"/>
      <w:numFmt w:val="decimal"/>
      <w:lvlText w:val="%1"/>
      <w:lvlJc w:val="left"/>
      <w:pPr>
        <w:ind w:left="1672" w:hanging="302"/>
        <w:jc w:val="left"/>
      </w:pPr>
      <w:rPr>
        <w:rFonts w:hint="default"/>
        <w:lang w:val="en-US" w:eastAsia="zh-CN" w:bidi="ar-SA"/>
      </w:rPr>
    </w:lvl>
    <w:lvl w:ilvl="1" w:tentative="0">
      <w:start w:val="1"/>
      <w:numFmt w:val="decimal"/>
      <w:lvlText w:val="%1.%2"/>
      <w:lvlJc w:val="left"/>
      <w:pPr>
        <w:ind w:left="1672" w:hanging="302"/>
        <w:jc w:val="left"/>
      </w:pPr>
      <w:rPr>
        <w:rFonts w:hint="default" w:ascii="宋体" w:hAnsi="宋体" w:eastAsia="宋体" w:cs="宋体"/>
        <w:b w:val="0"/>
        <w:bCs w:val="0"/>
        <w:i w:val="0"/>
        <w:iCs w:val="0"/>
        <w:spacing w:val="0"/>
        <w:w w:val="77"/>
        <w:sz w:val="22"/>
        <w:szCs w:val="22"/>
        <w:lang w:val="en-US" w:eastAsia="zh-CN" w:bidi="ar-SA"/>
      </w:rPr>
    </w:lvl>
    <w:lvl w:ilvl="2" w:tentative="0">
      <w:start w:val="0"/>
      <w:numFmt w:val="bullet"/>
      <w:lvlText w:val="•"/>
      <w:lvlJc w:val="left"/>
      <w:pPr>
        <w:ind w:left="3583" w:hanging="302"/>
      </w:pPr>
      <w:rPr>
        <w:rFonts w:hint="default"/>
        <w:lang w:val="en-US" w:eastAsia="zh-CN" w:bidi="ar-SA"/>
      </w:rPr>
    </w:lvl>
    <w:lvl w:ilvl="3" w:tentative="0">
      <w:start w:val="0"/>
      <w:numFmt w:val="bullet"/>
      <w:lvlText w:val="•"/>
      <w:lvlJc w:val="left"/>
      <w:pPr>
        <w:ind w:left="4535" w:hanging="302"/>
      </w:pPr>
      <w:rPr>
        <w:rFonts w:hint="default"/>
        <w:lang w:val="en-US" w:eastAsia="zh-CN" w:bidi="ar-SA"/>
      </w:rPr>
    </w:lvl>
    <w:lvl w:ilvl="4" w:tentative="0">
      <w:start w:val="0"/>
      <w:numFmt w:val="bullet"/>
      <w:lvlText w:val="•"/>
      <w:lvlJc w:val="left"/>
      <w:pPr>
        <w:ind w:left="5487" w:hanging="302"/>
      </w:pPr>
      <w:rPr>
        <w:rFonts w:hint="default"/>
        <w:lang w:val="en-US" w:eastAsia="zh-CN" w:bidi="ar-SA"/>
      </w:rPr>
    </w:lvl>
    <w:lvl w:ilvl="5" w:tentative="0">
      <w:start w:val="0"/>
      <w:numFmt w:val="bullet"/>
      <w:lvlText w:val="•"/>
      <w:lvlJc w:val="left"/>
      <w:pPr>
        <w:ind w:left="6439" w:hanging="302"/>
      </w:pPr>
      <w:rPr>
        <w:rFonts w:hint="default"/>
        <w:lang w:val="en-US" w:eastAsia="zh-CN" w:bidi="ar-SA"/>
      </w:rPr>
    </w:lvl>
    <w:lvl w:ilvl="6" w:tentative="0">
      <w:start w:val="0"/>
      <w:numFmt w:val="bullet"/>
      <w:lvlText w:val="•"/>
      <w:lvlJc w:val="left"/>
      <w:pPr>
        <w:ind w:left="7391" w:hanging="302"/>
      </w:pPr>
      <w:rPr>
        <w:rFonts w:hint="default"/>
        <w:lang w:val="en-US" w:eastAsia="zh-CN" w:bidi="ar-SA"/>
      </w:rPr>
    </w:lvl>
    <w:lvl w:ilvl="7" w:tentative="0">
      <w:start w:val="0"/>
      <w:numFmt w:val="bullet"/>
      <w:lvlText w:val="•"/>
      <w:lvlJc w:val="left"/>
      <w:pPr>
        <w:ind w:left="8342" w:hanging="302"/>
      </w:pPr>
      <w:rPr>
        <w:rFonts w:hint="default"/>
        <w:lang w:val="en-US" w:eastAsia="zh-CN" w:bidi="ar-SA"/>
      </w:rPr>
    </w:lvl>
    <w:lvl w:ilvl="8" w:tentative="0">
      <w:start w:val="0"/>
      <w:numFmt w:val="bullet"/>
      <w:lvlText w:val="•"/>
      <w:lvlJc w:val="left"/>
      <w:pPr>
        <w:ind w:left="9294" w:hanging="302"/>
      </w:pPr>
      <w:rPr>
        <w:rFonts w:hint="default"/>
        <w:lang w:val="en-US" w:eastAsia="zh-CN" w:bidi="ar-SA"/>
      </w:rPr>
    </w:lvl>
  </w:abstractNum>
  <w:abstractNum w:abstractNumId="5">
    <w:nsid w:val="D2466C32"/>
    <w:multiLevelType w:val="multilevel"/>
    <w:tmpl w:val="D2466C32"/>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1"/>
      <w:numFmt w:val="decimal"/>
      <w:lvlText w:val="%2."/>
      <w:lvlJc w:val="left"/>
      <w:pPr>
        <w:ind w:left="1334" w:hanging="164"/>
        <w:jc w:val="left"/>
      </w:pPr>
      <w:rPr>
        <w:rFonts w:hint="default" w:ascii="宋体" w:hAnsi="宋体" w:eastAsia="宋体" w:cs="宋体"/>
        <w:b w:val="0"/>
        <w:bCs w:val="0"/>
        <w:i w:val="0"/>
        <w:iCs w:val="0"/>
        <w:color w:val="2B3D4F"/>
        <w:spacing w:val="0"/>
        <w:w w:val="70"/>
        <w:sz w:val="18"/>
        <w:szCs w:val="18"/>
        <w:lang w:val="en-US" w:eastAsia="zh-CN" w:bidi="ar-SA"/>
      </w:rPr>
    </w:lvl>
    <w:lvl w:ilvl="2" w:tentative="0">
      <w:start w:val="0"/>
      <w:numFmt w:val="bullet"/>
      <w:lvlText w:val="•"/>
      <w:lvlJc w:val="left"/>
      <w:pPr>
        <w:ind w:left="2293" w:hanging="164"/>
      </w:pPr>
      <w:rPr>
        <w:rFonts w:hint="default"/>
        <w:lang w:val="en-US" w:eastAsia="zh-CN" w:bidi="ar-SA"/>
      </w:rPr>
    </w:lvl>
    <w:lvl w:ilvl="3" w:tentative="0">
      <w:start w:val="0"/>
      <w:numFmt w:val="bullet"/>
      <w:lvlText w:val="•"/>
      <w:lvlJc w:val="left"/>
      <w:pPr>
        <w:ind w:left="3247" w:hanging="164"/>
      </w:pPr>
      <w:rPr>
        <w:rFonts w:hint="default"/>
        <w:lang w:val="en-US" w:eastAsia="zh-CN" w:bidi="ar-SA"/>
      </w:rPr>
    </w:lvl>
    <w:lvl w:ilvl="4" w:tentative="0">
      <w:start w:val="0"/>
      <w:numFmt w:val="bullet"/>
      <w:lvlText w:val="•"/>
      <w:lvlJc w:val="left"/>
      <w:pPr>
        <w:ind w:left="4200" w:hanging="164"/>
      </w:pPr>
      <w:rPr>
        <w:rFonts w:hint="default"/>
        <w:lang w:val="en-US" w:eastAsia="zh-CN" w:bidi="ar-SA"/>
      </w:rPr>
    </w:lvl>
    <w:lvl w:ilvl="5" w:tentative="0">
      <w:start w:val="0"/>
      <w:numFmt w:val="bullet"/>
      <w:lvlText w:val="•"/>
      <w:lvlJc w:val="left"/>
      <w:pPr>
        <w:ind w:left="5154" w:hanging="164"/>
      </w:pPr>
      <w:rPr>
        <w:rFonts w:hint="default"/>
        <w:lang w:val="en-US" w:eastAsia="zh-CN" w:bidi="ar-SA"/>
      </w:rPr>
    </w:lvl>
    <w:lvl w:ilvl="6" w:tentative="0">
      <w:start w:val="0"/>
      <w:numFmt w:val="bullet"/>
      <w:lvlText w:val="•"/>
      <w:lvlJc w:val="left"/>
      <w:pPr>
        <w:ind w:left="6107" w:hanging="164"/>
      </w:pPr>
      <w:rPr>
        <w:rFonts w:hint="default"/>
        <w:lang w:val="en-US" w:eastAsia="zh-CN" w:bidi="ar-SA"/>
      </w:rPr>
    </w:lvl>
    <w:lvl w:ilvl="7" w:tentative="0">
      <w:start w:val="0"/>
      <w:numFmt w:val="bullet"/>
      <w:lvlText w:val="•"/>
      <w:lvlJc w:val="left"/>
      <w:pPr>
        <w:ind w:left="7061" w:hanging="164"/>
      </w:pPr>
      <w:rPr>
        <w:rFonts w:hint="default"/>
        <w:lang w:val="en-US" w:eastAsia="zh-CN" w:bidi="ar-SA"/>
      </w:rPr>
    </w:lvl>
    <w:lvl w:ilvl="8" w:tentative="0">
      <w:start w:val="0"/>
      <w:numFmt w:val="bullet"/>
      <w:lvlText w:val="•"/>
      <w:lvlJc w:val="left"/>
      <w:pPr>
        <w:ind w:left="8015" w:hanging="164"/>
      </w:pPr>
      <w:rPr>
        <w:rFonts w:hint="default"/>
        <w:lang w:val="en-US" w:eastAsia="zh-CN" w:bidi="ar-SA"/>
      </w:rPr>
    </w:lvl>
  </w:abstractNum>
  <w:abstractNum w:abstractNumId="6">
    <w:nsid w:val="DA476EA1"/>
    <w:multiLevelType w:val="multilevel"/>
    <w:tmpl w:val="DA476EA1"/>
    <w:lvl w:ilvl="0" w:tentative="0">
      <w:start w:val="1"/>
      <w:numFmt w:val="decimal"/>
      <w:lvlText w:val="（%1）"/>
      <w:lvlJc w:val="left"/>
      <w:pPr>
        <w:ind w:left="1513"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487" w:hanging="543"/>
      </w:pPr>
      <w:rPr>
        <w:rFonts w:hint="default"/>
        <w:lang w:val="en-US" w:eastAsia="zh-CN" w:bidi="ar-SA"/>
      </w:rPr>
    </w:lvl>
    <w:lvl w:ilvl="2" w:tentative="0">
      <w:start w:val="0"/>
      <w:numFmt w:val="bullet"/>
      <w:lvlText w:val="•"/>
      <w:lvlJc w:val="left"/>
      <w:pPr>
        <w:ind w:left="3455" w:hanging="543"/>
      </w:pPr>
      <w:rPr>
        <w:rFonts w:hint="default"/>
        <w:lang w:val="en-US" w:eastAsia="zh-CN" w:bidi="ar-SA"/>
      </w:rPr>
    </w:lvl>
    <w:lvl w:ilvl="3" w:tentative="0">
      <w:start w:val="0"/>
      <w:numFmt w:val="bullet"/>
      <w:lvlText w:val="•"/>
      <w:lvlJc w:val="left"/>
      <w:pPr>
        <w:ind w:left="4423" w:hanging="543"/>
      </w:pPr>
      <w:rPr>
        <w:rFonts w:hint="default"/>
        <w:lang w:val="en-US" w:eastAsia="zh-CN" w:bidi="ar-SA"/>
      </w:rPr>
    </w:lvl>
    <w:lvl w:ilvl="4" w:tentative="0">
      <w:start w:val="0"/>
      <w:numFmt w:val="bullet"/>
      <w:lvlText w:val="•"/>
      <w:lvlJc w:val="left"/>
      <w:pPr>
        <w:ind w:left="5391" w:hanging="543"/>
      </w:pPr>
      <w:rPr>
        <w:rFonts w:hint="default"/>
        <w:lang w:val="en-US" w:eastAsia="zh-CN" w:bidi="ar-SA"/>
      </w:rPr>
    </w:lvl>
    <w:lvl w:ilvl="5" w:tentative="0">
      <w:start w:val="0"/>
      <w:numFmt w:val="bullet"/>
      <w:lvlText w:val="•"/>
      <w:lvlJc w:val="left"/>
      <w:pPr>
        <w:ind w:left="6359" w:hanging="543"/>
      </w:pPr>
      <w:rPr>
        <w:rFonts w:hint="default"/>
        <w:lang w:val="en-US" w:eastAsia="zh-CN" w:bidi="ar-SA"/>
      </w:rPr>
    </w:lvl>
    <w:lvl w:ilvl="6" w:tentative="0">
      <w:start w:val="0"/>
      <w:numFmt w:val="bullet"/>
      <w:lvlText w:val="•"/>
      <w:lvlJc w:val="left"/>
      <w:pPr>
        <w:ind w:left="7327" w:hanging="543"/>
      </w:pPr>
      <w:rPr>
        <w:rFonts w:hint="default"/>
        <w:lang w:val="en-US" w:eastAsia="zh-CN" w:bidi="ar-SA"/>
      </w:rPr>
    </w:lvl>
    <w:lvl w:ilvl="7" w:tentative="0">
      <w:start w:val="0"/>
      <w:numFmt w:val="bullet"/>
      <w:lvlText w:val="•"/>
      <w:lvlJc w:val="left"/>
      <w:pPr>
        <w:ind w:left="8294" w:hanging="543"/>
      </w:pPr>
      <w:rPr>
        <w:rFonts w:hint="default"/>
        <w:lang w:val="en-US" w:eastAsia="zh-CN" w:bidi="ar-SA"/>
      </w:rPr>
    </w:lvl>
    <w:lvl w:ilvl="8" w:tentative="0">
      <w:start w:val="0"/>
      <w:numFmt w:val="bullet"/>
      <w:lvlText w:val="•"/>
      <w:lvlJc w:val="left"/>
      <w:pPr>
        <w:ind w:left="9262" w:hanging="543"/>
      </w:pPr>
      <w:rPr>
        <w:rFonts w:hint="default"/>
        <w:lang w:val="en-US" w:eastAsia="zh-CN" w:bidi="ar-SA"/>
      </w:rPr>
    </w:lvl>
  </w:abstractNum>
  <w:abstractNum w:abstractNumId="7">
    <w:nsid w:val="E77A4DC7"/>
    <w:multiLevelType w:val="multilevel"/>
    <w:tmpl w:val="E77A4DC7"/>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8">
    <w:nsid w:val="EFA407E9"/>
    <w:multiLevelType w:val="multilevel"/>
    <w:tmpl w:val="EFA407E9"/>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9">
    <w:nsid w:val="F375E100"/>
    <w:multiLevelType w:val="multilevel"/>
    <w:tmpl w:val="F375E100"/>
    <w:lvl w:ilvl="0" w:tentative="0">
      <w:start w:val="4"/>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0"/>
      <w:numFmt w:val="bullet"/>
      <w:lvlText w:val="•"/>
      <w:lvlJc w:val="left"/>
      <w:pPr>
        <w:ind w:left="3343" w:hanging="411"/>
      </w:pPr>
      <w:rPr>
        <w:rFonts w:hint="default"/>
        <w:lang w:val="en-US" w:eastAsia="zh-CN" w:bidi="ar-SA"/>
      </w:rPr>
    </w:lvl>
    <w:lvl w:ilvl="3" w:tentative="0">
      <w:start w:val="0"/>
      <w:numFmt w:val="bullet"/>
      <w:lvlText w:val="•"/>
      <w:lvlJc w:val="left"/>
      <w:pPr>
        <w:ind w:left="4325" w:hanging="411"/>
      </w:pPr>
      <w:rPr>
        <w:rFonts w:hint="default"/>
        <w:lang w:val="en-US" w:eastAsia="zh-CN" w:bidi="ar-SA"/>
      </w:rPr>
    </w:lvl>
    <w:lvl w:ilvl="4" w:tentative="0">
      <w:start w:val="0"/>
      <w:numFmt w:val="bullet"/>
      <w:lvlText w:val="•"/>
      <w:lvlJc w:val="left"/>
      <w:pPr>
        <w:ind w:left="5307" w:hanging="411"/>
      </w:pPr>
      <w:rPr>
        <w:rFonts w:hint="default"/>
        <w:lang w:val="en-US" w:eastAsia="zh-CN" w:bidi="ar-SA"/>
      </w:rPr>
    </w:lvl>
    <w:lvl w:ilvl="5" w:tentative="0">
      <w:start w:val="0"/>
      <w:numFmt w:val="bullet"/>
      <w:lvlText w:val="•"/>
      <w:lvlJc w:val="left"/>
      <w:pPr>
        <w:ind w:left="6289" w:hanging="411"/>
      </w:pPr>
      <w:rPr>
        <w:rFonts w:hint="default"/>
        <w:lang w:val="en-US" w:eastAsia="zh-CN" w:bidi="ar-SA"/>
      </w:rPr>
    </w:lvl>
    <w:lvl w:ilvl="6" w:tentative="0">
      <w:start w:val="0"/>
      <w:numFmt w:val="bullet"/>
      <w:lvlText w:val="•"/>
      <w:lvlJc w:val="left"/>
      <w:pPr>
        <w:ind w:left="7271" w:hanging="411"/>
      </w:pPr>
      <w:rPr>
        <w:rFonts w:hint="default"/>
        <w:lang w:val="en-US" w:eastAsia="zh-CN" w:bidi="ar-SA"/>
      </w:rPr>
    </w:lvl>
    <w:lvl w:ilvl="7" w:tentative="0">
      <w:start w:val="0"/>
      <w:numFmt w:val="bullet"/>
      <w:lvlText w:val="•"/>
      <w:lvlJc w:val="left"/>
      <w:pPr>
        <w:ind w:left="8252" w:hanging="411"/>
      </w:pPr>
      <w:rPr>
        <w:rFonts w:hint="default"/>
        <w:lang w:val="en-US" w:eastAsia="zh-CN" w:bidi="ar-SA"/>
      </w:rPr>
    </w:lvl>
    <w:lvl w:ilvl="8" w:tentative="0">
      <w:start w:val="0"/>
      <w:numFmt w:val="bullet"/>
      <w:lvlText w:val="•"/>
      <w:lvlJc w:val="left"/>
      <w:pPr>
        <w:ind w:left="9234" w:hanging="411"/>
      </w:pPr>
      <w:rPr>
        <w:rFonts w:hint="default"/>
        <w:lang w:val="en-US" w:eastAsia="zh-CN" w:bidi="ar-SA"/>
      </w:rPr>
    </w:lvl>
  </w:abstractNum>
  <w:abstractNum w:abstractNumId="10">
    <w:nsid w:val="F5631D13"/>
    <w:multiLevelType w:val="multilevel"/>
    <w:tmpl w:val="F5631D13"/>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11">
    <w:nsid w:val="F6C930DF"/>
    <w:multiLevelType w:val="multilevel"/>
    <w:tmpl w:val="F6C930DF"/>
    <w:lvl w:ilvl="0" w:tentative="0">
      <w:start w:val="1"/>
      <w:numFmt w:val="decimal"/>
      <w:lvlText w:val="（%1）"/>
      <w:lvlJc w:val="left"/>
      <w:pPr>
        <w:ind w:left="1513"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360" w:hanging="543"/>
      </w:pPr>
      <w:rPr>
        <w:rFonts w:hint="default"/>
        <w:lang w:val="en-US" w:eastAsia="zh-CN" w:bidi="ar-SA"/>
      </w:rPr>
    </w:lvl>
    <w:lvl w:ilvl="2" w:tentative="0">
      <w:start w:val="0"/>
      <w:numFmt w:val="bullet"/>
      <w:lvlText w:val="•"/>
      <w:lvlJc w:val="left"/>
      <w:pPr>
        <w:ind w:left="3200" w:hanging="543"/>
      </w:pPr>
      <w:rPr>
        <w:rFonts w:hint="default"/>
        <w:lang w:val="en-US" w:eastAsia="zh-CN" w:bidi="ar-SA"/>
      </w:rPr>
    </w:lvl>
    <w:lvl w:ilvl="3" w:tentative="0">
      <w:start w:val="0"/>
      <w:numFmt w:val="bullet"/>
      <w:lvlText w:val="•"/>
      <w:lvlJc w:val="left"/>
      <w:pPr>
        <w:ind w:left="4040" w:hanging="543"/>
      </w:pPr>
      <w:rPr>
        <w:rFonts w:hint="default"/>
        <w:lang w:val="en-US" w:eastAsia="zh-CN" w:bidi="ar-SA"/>
      </w:rPr>
    </w:lvl>
    <w:lvl w:ilvl="4" w:tentative="0">
      <w:start w:val="0"/>
      <w:numFmt w:val="bullet"/>
      <w:lvlText w:val="•"/>
      <w:lvlJc w:val="left"/>
      <w:pPr>
        <w:ind w:left="4880" w:hanging="543"/>
      </w:pPr>
      <w:rPr>
        <w:rFonts w:hint="default"/>
        <w:lang w:val="en-US" w:eastAsia="zh-CN" w:bidi="ar-SA"/>
      </w:rPr>
    </w:lvl>
    <w:lvl w:ilvl="5" w:tentative="0">
      <w:start w:val="0"/>
      <w:numFmt w:val="bullet"/>
      <w:lvlText w:val="•"/>
      <w:lvlJc w:val="left"/>
      <w:pPr>
        <w:ind w:left="5721" w:hanging="543"/>
      </w:pPr>
      <w:rPr>
        <w:rFonts w:hint="default"/>
        <w:lang w:val="en-US" w:eastAsia="zh-CN" w:bidi="ar-SA"/>
      </w:rPr>
    </w:lvl>
    <w:lvl w:ilvl="6" w:tentative="0">
      <w:start w:val="0"/>
      <w:numFmt w:val="bullet"/>
      <w:lvlText w:val="•"/>
      <w:lvlJc w:val="left"/>
      <w:pPr>
        <w:ind w:left="6561" w:hanging="543"/>
      </w:pPr>
      <w:rPr>
        <w:rFonts w:hint="default"/>
        <w:lang w:val="en-US" w:eastAsia="zh-CN" w:bidi="ar-SA"/>
      </w:rPr>
    </w:lvl>
    <w:lvl w:ilvl="7" w:tentative="0">
      <w:start w:val="0"/>
      <w:numFmt w:val="bullet"/>
      <w:lvlText w:val="•"/>
      <w:lvlJc w:val="left"/>
      <w:pPr>
        <w:ind w:left="7401" w:hanging="543"/>
      </w:pPr>
      <w:rPr>
        <w:rFonts w:hint="default"/>
        <w:lang w:val="en-US" w:eastAsia="zh-CN" w:bidi="ar-SA"/>
      </w:rPr>
    </w:lvl>
    <w:lvl w:ilvl="8" w:tentative="0">
      <w:start w:val="0"/>
      <w:numFmt w:val="bullet"/>
      <w:lvlText w:val="•"/>
      <w:lvlJc w:val="left"/>
      <w:pPr>
        <w:ind w:left="8241" w:hanging="543"/>
      </w:pPr>
      <w:rPr>
        <w:rFonts w:hint="default"/>
        <w:lang w:val="en-US" w:eastAsia="zh-CN" w:bidi="ar-SA"/>
      </w:rPr>
    </w:lvl>
  </w:abstractNum>
  <w:abstractNum w:abstractNumId="12">
    <w:nsid w:val="FF13297D"/>
    <w:multiLevelType w:val="multilevel"/>
    <w:tmpl w:val="FF13297D"/>
    <w:lvl w:ilvl="0" w:tentative="0">
      <w:start w:val="1"/>
      <w:numFmt w:val="decimal"/>
      <w:lvlText w:val="（%1）"/>
      <w:lvlJc w:val="left"/>
      <w:pPr>
        <w:ind w:left="1513"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487" w:hanging="543"/>
      </w:pPr>
      <w:rPr>
        <w:rFonts w:hint="default"/>
        <w:lang w:val="en-US" w:eastAsia="zh-CN" w:bidi="ar-SA"/>
      </w:rPr>
    </w:lvl>
    <w:lvl w:ilvl="2" w:tentative="0">
      <w:start w:val="0"/>
      <w:numFmt w:val="bullet"/>
      <w:lvlText w:val="•"/>
      <w:lvlJc w:val="left"/>
      <w:pPr>
        <w:ind w:left="3455" w:hanging="543"/>
      </w:pPr>
      <w:rPr>
        <w:rFonts w:hint="default"/>
        <w:lang w:val="en-US" w:eastAsia="zh-CN" w:bidi="ar-SA"/>
      </w:rPr>
    </w:lvl>
    <w:lvl w:ilvl="3" w:tentative="0">
      <w:start w:val="0"/>
      <w:numFmt w:val="bullet"/>
      <w:lvlText w:val="•"/>
      <w:lvlJc w:val="left"/>
      <w:pPr>
        <w:ind w:left="4423" w:hanging="543"/>
      </w:pPr>
      <w:rPr>
        <w:rFonts w:hint="default"/>
        <w:lang w:val="en-US" w:eastAsia="zh-CN" w:bidi="ar-SA"/>
      </w:rPr>
    </w:lvl>
    <w:lvl w:ilvl="4" w:tentative="0">
      <w:start w:val="0"/>
      <w:numFmt w:val="bullet"/>
      <w:lvlText w:val="•"/>
      <w:lvlJc w:val="left"/>
      <w:pPr>
        <w:ind w:left="5391" w:hanging="543"/>
      </w:pPr>
      <w:rPr>
        <w:rFonts w:hint="default"/>
        <w:lang w:val="en-US" w:eastAsia="zh-CN" w:bidi="ar-SA"/>
      </w:rPr>
    </w:lvl>
    <w:lvl w:ilvl="5" w:tentative="0">
      <w:start w:val="0"/>
      <w:numFmt w:val="bullet"/>
      <w:lvlText w:val="•"/>
      <w:lvlJc w:val="left"/>
      <w:pPr>
        <w:ind w:left="6359" w:hanging="543"/>
      </w:pPr>
      <w:rPr>
        <w:rFonts w:hint="default"/>
        <w:lang w:val="en-US" w:eastAsia="zh-CN" w:bidi="ar-SA"/>
      </w:rPr>
    </w:lvl>
    <w:lvl w:ilvl="6" w:tentative="0">
      <w:start w:val="0"/>
      <w:numFmt w:val="bullet"/>
      <w:lvlText w:val="•"/>
      <w:lvlJc w:val="left"/>
      <w:pPr>
        <w:ind w:left="7327" w:hanging="543"/>
      </w:pPr>
      <w:rPr>
        <w:rFonts w:hint="default"/>
        <w:lang w:val="en-US" w:eastAsia="zh-CN" w:bidi="ar-SA"/>
      </w:rPr>
    </w:lvl>
    <w:lvl w:ilvl="7" w:tentative="0">
      <w:start w:val="0"/>
      <w:numFmt w:val="bullet"/>
      <w:lvlText w:val="•"/>
      <w:lvlJc w:val="left"/>
      <w:pPr>
        <w:ind w:left="8294" w:hanging="543"/>
      </w:pPr>
      <w:rPr>
        <w:rFonts w:hint="default"/>
        <w:lang w:val="en-US" w:eastAsia="zh-CN" w:bidi="ar-SA"/>
      </w:rPr>
    </w:lvl>
    <w:lvl w:ilvl="8" w:tentative="0">
      <w:start w:val="0"/>
      <w:numFmt w:val="bullet"/>
      <w:lvlText w:val="•"/>
      <w:lvlJc w:val="left"/>
      <w:pPr>
        <w:ind w:left="9262" w:hanging="543"/>
      </w:pPr>
      <w:rPr>
        <w:rFonts w:hint="default"/>
        <w:lang w:val="en-US" w:eastAsia="zh-CN" w:bidi="ar-SA"/>
      </w:rPr>
    </w:lvl>
  </w:abstractNum>
  <w:abstractNum w:abstractNumId="13">
    <w:nsid w:val="001FADB6"/>
    <w:multiLevelType w:val="multilevel"/>
    <w:tmpl w:val="001FADB6"/>
    <w:lvl w:ilvl="0" w:tentative="0">
      <w:start w:val="0"/>
      <w:numFmt w:val="bullet"/>
      <w:lvlText w:val="-"/>
      <w:lvlJc w:val="left"/>
      <w:pPr>
        <w:ind w:left="1276" w:hanging="105"/>
      </w:pPr>
      <w:rPr>
        <w:rFonts w:hint="default" w:ascii="宋体" w:hAnsi="宋体" w:eastAsia="宋体" w:cs="宋体"/>
        <w:b w:val="0"/>
        <w:bCs w:val="0"/>
        <w:i w:val="0"/>
        <w:iCs w:val="0"/>
        <w:color w:val="2B3D4F"/>
        <w:spacing w:val="0"/>
        <w:w w:val="75"/>
        <w:sz w:val="18"/>
        <w:szCs w:val="18"/>
        <w:lang w:val="en-US" w:eastAsia="zh-CN" w:bidi="ar-SA"/>
      </w:rPr>
    </w:lvl>
    <w:lvl w:ilvl="1" w:tentative="0">
      <w:start w:val="0"/>
      <w:numFmt w:val="bullet"/>
      <w:lvlText w:val="•"/>
      <w:lvlJc w:val="left"/>
      <w:pPr>
        <w:ind w:left="2271" w:hanging="105"/>
      </w:pPr>
      <w:rPr>
        <w:rFonts w:hint="default"/>
        <w:lang w:val="en-US" w:eastAsia="zh-CN" w:bidi="ar-SA"/>
      </w:rPr>
    </w:lvl>
    <w:lvl w:ilvl="2" w:tentative="0">
      <w:start w:val="0"/>
      <w:numFmt w:val="bullet"/>
      <w:lvlText w:val="•"/>
      <w:lvlJc w:val="left"/>
      <w:pPr>
        <w:ind w:left="3263" w:hanging="105"/>
      </w:pPr>
      <w:rPr>
        <w:rFonts w:hint="default"/>
        <w:lang w:val="en-US" w:eastAsia="zh-CN" w:bidi="ar-SA"/>
      </w:rPr>
    </w:lvl>
    <w:lvl w:ilvl="3" w:tentative="0">
      <w:start w:val="0"/>
      <w:numFmt w:val="bullet"/>
      <w:lvlText w:val="•"/>
      <w:lvlJc w:val="left"/>
      <w:pPr>
        <w:ind w:left="4255" w:hanging="105"/>
      </w:pPr>
      <w:rPr>
        <w:rFonts w:hint="default"/>
        <w:lang w:val="en-US" w:eastAsia="zh-CN" w:bidi="ar-SA"/>
      </w:rPr>
    </w:lvl>
    <w:lvl w:ilvl="4" w:tentative="0">
      <w:start w:val="0"/>
      <w:numFmt w:val="bullet"/>
      <w:lvlText w:val="•"/>
      <w:lvlJc w:val="left"/>
      <w:pPr>
        <w:ind w:left="5247" w:hanging="105"/>
      </w:pPr>
      <w:rPr>
        <w:rFonts w:hint="default"/>
        <w:lang w:val="en-US" w:eastAsia="zh-CN" w:bidi="ar-SA"/>
      </w:rPr>
    </w:lvl>
    <w:lvl w:ilvl="5" w:tentative="0">
      <w:start w:val="0"/>
      <w:numFmt w:val="bullet"/>
      <w:lvlText w:val="•"/>
      <w:lvlJc w:val="left"/>
      <w:pPr>
        <w:ind w:left="6239" w:hanging="105"/>
      </w:pPr>
      <w:rPr>
        <w:rFonts w:hint="default"/>
        <w:lang w:val="en-US" w:eastAsia="zh-CN" w:bidi="ar-SA"/>
      </w:rPr>
    </w:lvl>
    <w:lvl w:ilvl="6" w:tentative="0">
      <w:start w:val="0"/>
      <w:numFmt w:val="bullet"/>
      <w:lvlText w:val="•"/>
      <w:lvlJc w:val="left"/>
      <w:pPr>
        <w:ind w:left="7231" w:hanging="105"/>
      </w:pPr>
      <w:rPr>
        <w:rFonts w:hint="default"/>
        <w:lang w:val="en-US" w:eastAsia="zh-CN" w:bidi="ar-SA"/>
      </w:rPr>
    </w:lvl>
    <w:lvl w:ilvl="7" w:tentative="0">
      <w:start w:val="0"/>
      <w:numFmt w:val="bullet"/>
      <w:lvlText w:val="•"/>
      <w:lvlJc w:val="left"/>
      <w:pPr>
        <w:ind w:left="8222" w:hanging="105"/>
      </w:pPr>
      <w:rPr>
        <w:rFonts w:hint="default"/>
        <w:lang w:val="en-US" w:eastAsia="zh-CN" w:bidi="ar-SA"/>
      </w:rPr>
    </w:lvl>
    <w:lvl w:ilvl="8" w:tentative="0">
      <w:start w:val="0"/>
      <w:numFmt w:val="bullet"/>
      <w:lvlText w:val="•"/>
      <w:lvlJc w:val="left"/>
      <w:pPr>
        <w:ind w:left="9214" w:hanging="105"/>
      </w:pPr>
      <w:rPr>
        <w:rFonts w:hint="default"/>
        <w:lang w:val="en-US" w:eastAsia="zh-CN" w:bidi="ar-SA"/>
      </w:rPr>
    </w:lvl>
  </w:abstractNum>
  <w:abstractNum w:abstractNumId="14">
    <w:nsid w:val="0053208E"/>
    <w:multiLevelType w:val="multilevel"/>
    <w:tmpl w:val="0053208E"/>
    <w:lvl w:ilvl="0" w:tentative="0">
      <w:start w:val="1"/>
      <w:numFmt w:val="decimal"/>
      <w:lvlText w:val="%1"/>
      <w:lvlJc w:val="left"/>
      <w:pPr>
        <w:ind w:left="1672" w:hanging="302"/>
        <w:jc w:val="left"/>
      </w:pPr>
      <w:rPr>
        <w:rFonts w:hint="default"/>
        <w:lang w:val="en-US" w:eastAsia="zh-CN" w:bidi="ar-SA"/>
      </w:rPr>
    </w:lvl>
    <w:lvl w:ilvl="1" w:tentative="0">
      <w:start w:val="1"/>
      <w:numFmt w:val="decimal"/>
      <w:lvlText w:val="%1.%2"/>
      <w:lvlJc w:val="left"/>
      <w:pPr>
        <w:ind w:left="1672" w:hanging="302"/>
        <w:jc w:val="left"/>
      </w:pPr>
      <w:rPr>
        <w:rFonts w:hint="default" w:ascii="宋体" w:hAnsi="宋体" w:eastAsia="宋体" w:cs="宋体"/>
        <w:b w:val="0"/>
        <w:bCs w:val="0"/>
        <w:i w:val="0"/>
        <w:iCs w:val="0"/>
        <w:spacing w:val="0"/>
        <w:w w:val="77"/>
        <w:sz w:val="22"/>
        <w:szCs w:val="22"/>
        <w:lang w:val="en-US" w:eastAsia="zh-CN" w:bidi="ar-SA"/>
      </w:rPr>
    </w:lvl>
    <w:lvl w:ilvl="2" w:tentative="0">
      <w:start w:val="0"/>
      <w:numFmt w:val="bullet"/>
      <w:lvlText w:val="•"/>
      <w:lvlJc w:val="left"/>
      <w:pPr>
        <w:ind w:left="3583" w:hanging="302"/>
      </w:pPr>
      <w:rPr>
        <w:rFonts w:hint="default"/>
        <w:lang w:val="en-US" w:eastAsia="zh-CN" w:bidi="ar-SA"/>
      </w:rPr>
    </w:lvl>
    <w:lvl w:ilvl="3" w:tentative="0">
      <w:start w:val="0"/>
      <w:numFmt w:val="bullet"/>
      <w:lvlText w:val="•"/>
      <w:lvlJc w:val="left"/>
      <w:pPr>
        <w:ind w:left="4535" w:hanging="302"/>
      </w:pPr>
      <w:rPr>
        <w:rFonts w:hint="default"/>
        <w:lang w:val="en-US" w:eastAsia="zh-CN" w:bidi="ar-SA"/>
      </w:rPr>
    </w:lvl>
    <w:lvl w:ilvl="4" w:tentative="0">
      <w:start w:val="0"/>
      <w:numFmt w:val="bullet"/>
      <w:lvlText w:val="•"/>
      <w:lvlJc w:val="left"/>
      <w:pPr>
        <w:ind w:left="5487" w:hanging="302"/>
      </w:pPr>
      <w:rPr>
        <w:rFonts w:hint="default"/>
        <w:lang w:val="en-US" w:eastAsia="zh-CN" w:bidi="ar-SA"/>
      </w:rPr>
    </w:lvl>
    <w:lvl w:ilvl="5" w:tentative="0">
      <w:start w:val="0"/>
      <w:numFmt w:val="bullet"/>
      <w:lvlText w:val="•"/>
      <w:lvlJc w:val="left"/>
      <w:pPr>
        <w:ind w:left="6439" w:hanging="302"/>
      </w:pPr>
      <w:rPr>
        <w:rFonts w:hint="default"/>
        <w:lang w:val="en-US" w:eastAsia="zh-CN" w:bidi="ar-SA"/>
      </w:rPr>
    </w:lvl>
    <w:lvl w:ilvl="6" w:tentative="0">
      <w:start w:val="0"/>
      <w:numFmt w:val="bullet"/>
      <w:lvlText w:val="•"/>
      <w:lvlJc w:val="left"/>
      <w:pPr>
        <w:ind w:left="7391" w:hanging="302"/>
      </w:pPr>
      <w:rPr>
        <w:rFonts w:hint="default"/>
        <w:lang w:val="en-US" w:eastAsia="zh-CN" w:bidi="ar-SA"/>
      </w:rPr>
    </w:lvl>
    <w:lvl w:ilvl="7" w:tentative="0">
      <w:start w:val="0"/>
      <w:numFmt w:val="bullet"/>
      <w:lvlText w:val="•"/>
      <w:lvlJc w:val="left"/>
      <w:pPr>
        <w:ind w:left="8342" w:hanging="302"/>
      </w:pPr>
      <w:rPr>
        <w:rFonts w:hint="default"/>
        <w:lang w:val="en-US" w:eastAsia="zh-CN" w:bidi="ar-SA"/>
      </w:rPr>
    </w:lvl>
    <w:lvl w:ilvl="8" w:tentative="0">
      <w:start w:val="0"/>
      <w:numFmt w:val="bullet"/>
      <w:lvlText w:val="•"/>
      <w:lvlJc w:val="left"/>
      <w:pPr>
        <w:ind w:left="9294" w:hanging="302"/>
      </w:pPr>
      <w:rPr>
        <w:rFonts w:hint="default"/>
        <w:lang w:val="en-US" w:eastAsia="zh-CN" w:bidi="ar-SA"/>
      </w:rPr>
    </w:lvl>
  </w:abstractNum>
  <w:abstractNum w:abstractNumId="15">
    <w:nsid w:val="03D62ECE"/>
    <w:multiLevelType w:val="multilevel"/>
    <w:tmpl w:val="03D62ECE"/>
    <w:lvl w:ilvl="0" w:tentative="0">
      <w:start w:val="6"/>
      <w:numFmt w:val="decimal"/>
      <w:lvlText w:val="%1"/>
      <w:lvlJc w:val="left"/>
      <w:pPr>
        <w:ind w:left="1672" w:hanging="302"/>
        <w:jc w:val="left"/>
      </w:pPr>
      <w:rPr>
        <w:rFonts w:hint="default"/>
        <w:lang w:val="en-US" w:eastAsia="zh-CN" w:bidi="ar-SA"/>
      </w:rPr>
    </w:lvl>
    <w:lvl w:ilvl="1" w:tentative="0">
      <w:start w:val="1"/>
      <w:numFmt w:val="decimal"/>
      <w:lvlText w:val="%1.%2"/>
      <w:lvlJc w:val="left"/>
      <w:pPr>
        <w:ind w:left="1672" w:hanging="302"/>
        <w:jc w:val="left"/>
      </w:pPr>
      <w:rPr>
        <w:rFonts w:hint="default" w:ascii="宋体" w:hAnsi="宋体" w:eastAsia="宋体" w:cs="宋体"/>
        <w:b w:val="0"/>
        <w:bCs w:val="0"/>
        <w:i w:val="0"/>
        <w:iCs w:val="0"/>
        <w:spacing w:val="0"/>
        <w:w w:val="77"/>
        <w:sz w:val="22"/>
        <w:szCs w:val="22"/>
        <w:lang w:val="en-US" w:eastAsia="zh-CN" w:bidi="ar-SA"/>
      </w:rPr>
    </w:lvl>
    <w:lvl w:ilvl="2" w:tentative="0">
      <w:start w:val="0"/>
      <w:numFmt w:val="bullet"/>
      <w:lvlText w:val="•"/>
      <w:lvlJc w:val="left"/>
      <w:pPr>
        <w:ind w:left="3583" w:hanging="302"/>
      </w:pPr>
      <w:rPr>
        <w:rFonts w:hint="default"/>
        <w:lang w:val="en-US" w:eastAsia="zh-CN" w:bidi="ar-SA"/>
      </w:rPr>
    </w:lvl>
    <w:lvl w:ilvl="3" w:tentative="0">
      <w:start w:val="0"/>
      <w:numFmt w:val="bullet"/>
      <w:lvlText w:val="•"/>
      <w:lvlJc w:val="left"/>
      <w:pPr>
        <w:ind w:left="4535" w:hanging="302"/>
      </w:pPr>
      <w:rPr>
        <w:rFonts w:hint="default"/>
        <w:lang w:val="en-US" w:eastAsia="zh-CN" w:bidi="ar-SA"/>
      </w:rPr>
    </w:lvl>
    <w:lvl w:ilvl="4" w:tentative="0">
      <w:start w:val="0"/>
      <w:numFmt w:val="bullet"/>
      <w:lvlText w:val="•"/>
      <w:lvlJc w:val="left"/>
      <w:pPr>
        <w:ind w:left="5487" w:hanging="302"/>
      </w:pPr>
      <w:rPr>
        <w:rFonts w:hint="default"/>
        <w:lang w:val="en-US" w:eastAsia="zh-CN" w:bidi="ar-SA"/>
      </w:rPr>
    </w:lvl>
    <w:lvl w:ilvl="5" w:tentative="0">
      <w:start w:val="0"/>
      <w:numFmt w:val="bullet"/>
      <w:lvlText w:val="•"/>
      <w:lvlJc w:val="left"/>
      <w:pPr>
        <w:ind w:left="6439" w:hanging="302"/>
      </w:pPr>
      <w:rPr>
        <w:rFonts w:hint="default"/>
        <w:lang w:val="en-US" w:eastAsia="zh-CN" w:bidi="ar-SA"/>
      </w:rPr>
    </w:lvl>
    <w:lvl w:ilvl="6" w:tentative="0">
      <w:start w:val="0"/>
      <w:numFmt w:val="bullet"/>
      <w:lvlText w:val="•"/>
      <w:lvlJc w:val="left"/>
      <w:pPr>
        <w:ind w:left="7391" w:hanging="302"/>
      </w:pPr>
      <w:rPr>
        <w:rFonts w:hint="default"/>
        <w:lang w:val="en-US" w:eastAsia="zh-CN" w:bidi="ar-SA"/>
      </w:rPr>
    </w:lvl>
    <w:lvl w:ilvl="7" w:tentative="0">
      <w:start w:val="0"/>
      <w:numFmt w:val="bullet"/>
      <w:lvlText w:val="•"/>
      <w:lvlJc w:val="left"/>
      <w:pPr>
        <w:ind w:left="8342" w:hanging="302"/>
      </w:pPr>
      <w:rPr>
        <w:rFonts w:hint="default"/>
        <w:lang w:val="en-US" w:eastAsia="zh-CN" w:bidi="ar-SA"/>
      </w:rPr>
    </w:lvl>
    <w:lvl w:ilvl="8" w:tentative="0">
      <w:start w:val="0"/>
      <w:numFmt w:val="bullet"/>
      <w:lvlText w:val="•"/>
      <w:lvlJc w:val="left"/>
      <w:pPr>
        <w:ind w:left="9294" w:hanging="302"/>
      </w:pPr>
      <w:rPr>
        <w:rFonts w:hint="default"/>
        <w:lang w:val="en-US" w:eastAsia="zh-CN" w:bidi="ar-SA"/>
      </w:rPr>
    </w:lvl>
  </w:abstractNum>
  <w:abstractNum w:abstractNumId="16">
    <w:nsid w:val="0BE632A7"/>
    <w:multiLevelType w:val="multilevel"/>
    <w:tmpl w:val="0BE632A7"/>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17">
    <w:nsid w:val="13DA64FA"/>
    <w:multiLevelType w:val="multilevel"/>
    <w:tmpl w:val="13DA64FA"/>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18">
    <w:nsid w:val="256477EE"/>
    <w:multiLevelType w:val="multilevel"/>
    <w:tmpl w:val="256477EE"/>
    <w:lvl w:ilvl="0" w:tentative="0">
      <w:start w:val="6"/>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0"/>
      <w:numFmt w:val="bullet"/>
      <w:lvlText w:val="•"/>
      <w:lvlJc w:val="left"/>
      <w:pPr>
        <w:ind w:left="3088" w:hanging="411"/>
      </w:pPr>
      <w:rPr>
        <w:rFonts w:hint="default"/>
        <w:lang w:val="en-US" w:eastAsia="zh-CN" w:bidi="ar-SA"/>
      </w:rPr>
    </w:lvl>
    <w:lvl w:ilvl="3" w:tentative="0">
      <w:start w:val="0"/>
      <w:numFmt w:val="bullet"/>
      <w:lvlText w:val="•"/>
      <w:lvlJc w:val="left"/>
      <w:pPr>
        <w:ind w:left="3942" w:hanging="411"/>
      </w:pPr>
      <w:rPr>
        <w:rFonts w:hint="default"/>
        <w:lang w:val="en-US" w:eastAsia="zh-CN" w:bidi="ar-SA"/>
      </w:rPr>
    </w:lvl>
    <w:lvl w:ilvl="4" w:tentative="0">
      <w:start w:val="0"/>
      <w:numFmt w:val="bullet"/>
      <w:lvlText w:val="•"/>
      <w:lvlJc w:val="left"/>
      <w:pPr>
        <w:ind w:left="4796" w:hanging="411"/>
      </w:pPr>
      <w:rPr>
        <w:rFonts w:hint="default"/>
        <w:lang w:val="en-US" w:eastAsia="zh-CN" w:bidi="ar-SA"/>
      </w:rPr>
    </w:lvl>
    <w:lvl w:ilvl="5" w:tentative="0">
      <w:start w:val="0"/>
      <w:numFmt w:val="bullet"/>
      <w:lvlText w:val="•"/>
      <w:lvlJc w:val="left"/>
      <w:pPr>
        <w:ind w:left="5651" w:hanging="411"/>
      </w:pPr>
      <w:rPr>
        <w:rFonts w:hint="default"/>
        <w:lang w:val="en-US" w:eastAsia="zh-CN" w:bidi="ar-SA"/>
      </w:rPr>
    </w:lvl>
    <w:lvl w:ilvl="6" w:tentative="0">
      <w:start w:val="0"/>
      <w:numFmt w:val="bullet"/>
      <w:lvlText w:val="•"/>
      <w:lvlJc w:val="left"/>
      <w:pPr>
        <w:ind w:left="6505" w:hanging="411"/>
      </w:pPr>
      <w:rPr>
        <w:rFonts w:hint="default"/>
        <w:lang w:val="en-US" w:eastAsia="zh-CN" w:bidi="ar-SA"/>
      </w:rPr>
    </w:lvl>
    <w:lvl w:ilvl="7" w:tentative="0">
      <w:start w:val="0"/>
      <w:numFmt w:val="bullet"/>
      <w:lvlText w:val="•"/>
      <w:lvlJc w:val="left"/>
      <w:pPr>
        <w:ind w:left="7359" w:hanging="411"/>
      </w:pPr>
      <w:rPr>
        <w:rFonts w:hint="default"/>
        <w:lang w:val="en-US" w:eastAsia="zh-CN" w:bidi="ar-SA"/>
      </w:rPr>
    </w:lvl>
    <w:lvl w:ilvl="8" w:tentative="0">
      <w:start w:val="0"/>
      <w:numFmt w:val="bullet"/>
      <w:lvlText w:val="•"/>
      <w:lvlJc w:val="left"/>
      <w:pPr>
        <w:ind w:left="8213" w:hanging="411"/>
      </w:pPr>
      <w:rPr>
        <w:rFonts w:hint="default"/>
        <w:lang w:val="en-US" w:eastAsia="zh-CN" w:bidi="ar-SA"/>
      </w:rPr>
    </w:lvl>
  </w:abstractNum>
  <w:abstractNum w:abstractNumId="19">
    <w:nsid w:val="328B5946"/>
    <w:multiLevelType w:val="multilevel"/>
    <w:tmpl w:val="328B5946"/>
    <w:lvl w:ilvl="0" w:tentative="0">
      <w:start w:val="2"/>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0"/>
      <w:numFmt w:val="bullet"/>
      <w:lvlText w:val="•"/>
      <w:lvlJc w:val="left"/>
      <w:pPr>
        <w:ind w:left="3343" w:hanging="411"/>
      </w:pPr>
      <w:rPr>
        <w:rFonts w:hint="default"/>
        <w:lang w:val="en-US" w:eastAsia="zh-CN" w:bidi="ar-SA"/>
      </w:rPr>
    </w:lvl>
    <w:lvl w:ilvl="3" w:tentative="0">
      <w:start w:val="0"/>
      <w:numFmt w:val="bullet"/>
      <w:lvlText w:val="•"/>
      <w:lvlJc w:val="left"/>
      <w:pPr>
        <w:ind w:left="4325" w:hanging="411"/>
      </w:pPr>
      <w:rPr>
        <w:rFonts w:hint="default"/>
        <w:lang w:val="en-US" w:eastAsia="zh-CN" w:bidi="ar-SA"/>
      </w:rPr>
    </w:lvl>
    <w:lvl w:ilvl="4" w:tentative="0">
      <w:start w:val="0"/>
      <w:numFmt w:val="bullet"/>
      <w:lvlText w:val="•"/>
      <w:lvlJc w:val="left"/>
      <w:pPr>
        <w:ind w:left="5307" w:hanging="411"/>
      </w:pPr>
      <w:rPr>
        <w:rFonts w:hint="default"/>
        <w:lang w:val="en-US" w:eastAsia="zh-CN" w:bidi="ar-SA"/>
      </w:rPr>
    </w:lvl>
    <w:lvl w:ilvl="5" w:tentative="0">
      <w:start w:val="0"/>
      <w:numFmt w:val="bullet"/>
      <w:lvlText w:val="•"/>
      <w:lvlJc w:val="left"/>
      <w:pPr>
        <w:ind w:left="6289" w:hanging="411"/>
      </w:pPr>
      <w:rPr>
        <w:rFonts w:hint="default"/>
        <w:lang w:val="en-US" w:eastAsia="zh-CN" w:bidi="ar-SA"/>
      </w:rPr>
    </w:lvl>
    <w:lvl w:ilvl="6" w:tentative="0">
      <w:start w:val="0"/>
      <w:numFmt w:val="bullet"/>
      <w:lvlText w:val="•"/>
      <w:lvlJc w:val="left"/>
      <w:pPr>
        <w:ind w:left="7271" w:hanging="411"/>
      </w:pPr>
      <w:rPr>
        <w:rFonts w:hint="default"/>
        <w:lang w:val="en-US" w:eastAsia="zh-CN" w:bidi="ar-SA"/>
      </w:rPr>
    </w:lvl>
    <w:lvl w:ilvl="7" w:tentative="0">
      <w:start w:val="0"/>
      <w:numFmt w:val="bullet"/>
      <w:lvlText w:val="•"/>
      <w:lvlJc w:val="left"/>
      <w:pPr>
        <w:ind w:left="8252" w:hanging="411"/>
      </w:pPr>
      <w:rPr>
        <w:rFonts w:hint="default"/>
        <w:lang w:val="en-US" w:eastAsia="zh-CN" w:bidi="ar-SA"/>
      </w:rPr>
    </w:lvl>
    <w:lvl w:ilvl="8" w:tentative="0">
      <w:start w:val="0"/>
      <w:numFmt w:val="bullet"/>
      <w:lvlText w:val="•"/>
      <w:lvlJc w:val="left"/>
      <w:pPr>
        <w:ind w:left="9234" w:hanging="411"/>
      </w:pPr>
      <w:rPr>
        <w:rFonts w:hint="default"/>
        <w:lang w:val="en-US" w:eastAsia="zh-CN" w:bidi="ar-SA"/>
      </w:rPr>
    </w:lvl>
  </w:abstractNum>
  <w:abstractNum w:abstractNumId="20">
    <w:nsid w:val="349380B8"/>
    <w:multiLevelType w:val="multilevel"/>
    <w:tmpl w:val="349380B8"/>
    <w:lvl w:ilvl="0" w:tentative="0">
      <w:start w:val="5"/>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0"/>
      <w:numFmt w:val="bullet"/>
      <w:lvlText w:val="•"/>
      <w:lvlJc w:val="left"/>
      <w:pPr>
        <w:ind w:left="3343" w:hanging="411"/>
      </w:pPr>
      <w:rPr>
        <w:rFonts w:hint="default"/>
        <w:lang w:val="en-US" w:eastAsia="zh-CN" w:bidi="ar-SA"/>
      </w:rPr>
    </w:lvl>
    <w:lvl w:ilvl="3" w:tentative="0">
      <w:start w:val="0"/>
      <w:numFmt w:val="bullet"/>
      <w:lvlText w:val="•"/>
      <w:lvlJc w:val="left"/>
      <w:pPr>
        <w:ind w:left="4325" w:hanging="411"/>
      </w:pPr>
      <w:rPr>
        <w:rFonts w:hint="default"/>
        <w:lang w:val="en-US" w:eastAsia="zh-CN" w:bidi="ar-SA"/>
      </w:rPr>
    </w:lvl>
    <w:lvl w:ilvl="4" w:tentative="0">
      <w:start w:val="0"/>
      <w:numFmt w:val="bullet"/>
      <w:lvlText w:val="•"/>
      <w:lvlJc w:val="left"/>
      <w:pPr>
        <w:ind w:left="5307" w:hanging="411"/>
      </w:pPr>
      <w:rPr>
        <w:rFonts w:hint="default"/>
        <w:lang w:val="en-US" w:eastAsia="zh-CN" w:bidi="ar-SA"/>
      </w:rPr>
    </w:lvl>
    <w:lvl w:ilvl="5" w:tentative="0">
      <w:start w:val="0"/>
      <w:numFmt w:val="bullet"/>
      <w:lvlText w:val="•"/>
      <w:lvlJc w:val="left"/>
      <w:pPr>
        <w:ind w:left="6289" w:hanging="411"/>
      </w:pPr>
      <w:rPr>
        <w:rFonts w:hint="default"/>
        <w:lang w:val="en-US" w:eastAsia="zh-CN" w:bidi="ar-SA"/>
      </w:rPr>
    </w:lvl>
    <w:lvl w:ilvl="6" w:tentative="0">
      <w:start w:val="0"/>
      <w:numFmt w:val="bullet"/>
      <w:lvlText w:val="•"/>
      <w:lvlJc w:val="left"/>
      <w:pPr>
        <w:ind w:left="7271" w:hanging="411"/>
      </w:pPr>
      <w:rPr>
        <w:rFonts w:hint="default"/>
        <w:lang w:val="en-US" w:eastAsia="zh-CN" w:bidi="ar-SA"/>
      </w:rPr>
    </w:lvl>
    <w:lvl w:ilvl="7" w:tentative="0">
      <w:start w:val="0"/>
      <w:numFmt w:val="bullet"/>
      <w:lvlText w:val="•"/>
      <w:lvlJc w:val="left"/>
      <w:pPr>
        <w:ind w:left="8252" w:hanging="411"/>
      </w:pPr>
      <w:rPr>
        <w:rFonts w:hint="default"/>
        <w:lang w:val="en-US" w:eastAsia="zh-CN" w:bidi="ar-SA"/>
      </w:rPr>
    </w:lvl>
    <w:lvl w:ilvl="8" w:tentative="0">
      <w:start w:val="0"/>
      <w:numFmt w:val="bullet"/>
      <w:lvlText w:val="•"/>
      <w:lvlJc w:val="left"/>
      <w:pPr>
        <w:ind w:left="9234" w:hanging="411"/>
      </w:pPr>
      <w:rPr>
        <w:rFonts w:hint="default"/>
        <w:lang w:val="en-US" w:eastAsia="zh-CN" w:bidi="ar-SA"/>
      </w:rPr>
    </w:lvl>
  </w:abstractNum>
  <w:abstractNum w:abstractNumId="21">
    <w:nsid w:val="3553836D"/>
    <w:multiLevelType w:val="multilevel"/>
    <w:tmpl w:val="3553836D"/>
    <w:lvl w:ilvl="0" w:tentative="0">
      <w:start w:val="1"/>
      <w:numFmt w:val="decimal"/>
      <w:lvlText w:val="（%1）"/>
      <w:lvlJc w:val="left"/>
      <w:pPr>
        <w:ind w:left="1513"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487" w:hanging="543"/>
      </w:pPr>
      <w:rPr>
        <w:rFonts w:hint="default"/>
        <w:lang w:val="en-US" w:eastAsia="zh-CN" w:bidi="ar-SA"/>
      </w:rPr>
    </w:lvl>
    <w:lvl w:ilvl="2" w:tentative="0">
      <w:start w:val="0"/>
      <w:numFmt w:val="bullet"/>
      <w:lvlText w:val="•"/>
      <w:lvlJc w:val="left"/>
      <w:pPr>
        <w:ind w:left="3455" w:hanging="543"/>
      </w:pPr>
      <w:rPr>
        <w:rFonts w:hint="default"/>
        <w:lang w:val="en-US" w:eastAsia="zh-CN" w:bidi="ar-SA"/>
      </w:rPr>
    </w:lvl>
    <w:lvl w:ilvl="3" w:tentative="0">
      <w:start w:val="0"/>
      <w:numFmt w:val="bullet"/>
      <w:lvlText w:val="•"/>
      <w:lvlJc w:val="left"/>
      <w:pPr>
        <w:ind w:left="4423" w:hanging="543"/>
      </w:pPr>
      <w:rPr>
        <w:rFonts w:hint="default"/>
        <w:lang w:val="en-US" w:eastAsia="zh-CN" w:bidi="ar-SA"/>
      </w:rPr>
    </w:lvl>
    <w:lvl w:ilvl="4" w:tentative="0">
      <w:start w:val="0"/>
      <w:numFmt w:val="bullet"/>
      <w:lvlText w:val="•"/>
      <w:lvlJc w:val="left"/>
      <w:pPr>
        <w:ind w:left="5391" w:hanging="543"/>
      </w:pPr>
      <w:rPr>
        <w:rFonts w:hint="default"/>
        <w:lang w:val="en-US" w:eastAsia="zh-CN" w:bidi="ar-SA"/>
      </w:rPr>
    </w:lvl>
    <w:lvl w:ilvl="5" w:tentative="0">
      <w:start w:val="0"/>
      <w:numFmt w:val="bullet"/>
      <w:lvlText w:val="•"/>
      <w:lvlJc w:val="left"/>
      <w:pPr>
        <w:ind w:left="6359" w:hanging="543"/>
      </w:pPr>
      <w:rPr>
        <w:rFonts w:hint="default"/>
        <w:lang w:val="en-US" w:eastAsia="zh-CN" w:bidi="ar-SA"/>
      </w:rPr>
    </w:lvl>
    <w:lvl w:ilvl="6" w:tentative="0">
      <w:start w:val="0"/>
      <w:numFmt w:val="bullet"/>
      <w:lvlText w:val="•"/>
      <w:lvlJc w:val="left"/>
      <w:pPr>
        <w:ind w:left="7327" w:hanging="543"/>
      </w:pPr>
      <w:rPr>
        <w:rFonts w:hint="default"/>
        <w:lang w:val="en-US" w:eastAsia="zh-CN" w:bidi="ar-SA"/>
      </w:rPr>
    </w:lvl>
    <w:lvl w:ilvl="7" w:tentative="0">
      <w:start w:val="0"/>
      <w:numFmt w:val="bullet"/>
      <w:lvlText w:val="•"/>
      <w:lvlJc w:val="left"/>
      <w:pPr>
        <w:ind w:left="8294" w:hanging="543"/>
      </w:pPr>
      <w:rPr>
        <w:rFonts w:hint="default"/>
        <w:lang w:val="en-US" w:eastAsia="zh-CN" w:bidi="ar-SA"/>
      </w:rPr>
    </w:lvl>
    <w:lvl w:ilvl="8" w:tentative="0">
      <w:start w:val="0"/>
      <w:numFmt w:val="bullet"/>
      <w:lvlText w:val="•"/>
      <w:lvlJc w:val="left"/>
      <w:pPr>
        <w:ind w:left="9262" w:hanging="543"/>
      </w:pPr>
      <w:rPr>
        <w:rFonts w:hint="default"/>
        <w:lang w:val="en-US" w:eastAsia="zh-CN" w:bidi="ar-SA"/>
      </w:rPr>
    </w:lvl>
  </w:abstractNum>
  <w:abstractNum w:abstractNumId="22">
    <w:nsid w:val="3D343A45"/>
    <w:multiLevelType w:val="multilevel"/>
    <w:tmpl w:val="3D343A45"/>
    <w:lvl w:ilvl="0" w:tentative="0">
      <w:start w:val="1"/>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1"/>
      <w:numFmt w:val="decimal"/>
      <w:lvlText w:val="（%3）"/>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3" w:tentative="0">
      <w:start w:val="0"/>
      <w:numFmt w:val="bullet"/>
      <w:lvlText w:val="•"/>
      <w:lvlJc w:val="left"/>
      <w:pPr>
        <w:ind w:left="3561" w:hanging="543"/>
      </w:pPr>
      <w:rPr>
        <w:rFonts w:hint="default"/>
        <w:lang w:val="en-US" w:eastAsia="zh-CN" w:bidi="ar-SA"/>
      </w:rPr>
    </w:lvl>
    <w:lvl w:ilvl="4" w:tentative="0">
      <w:start w:val="0"/>
      <w:numFmt w:val="bullet"/>
      <w:lvlText w:val="•"/>
      <w:lvlJc w:val="left"/>
      <w:pPr>
        <w:ind w:left="4652" w:hanging="543"/>
      </w:pPr>
      <w:rPr>
        <w:rFonts w:hint="default"/>
        <w:lang w:val="en-US" w:eastAsia="zh-CN" w:bidi="ar-SA"/>
      </w:rPr>
    </w:lvl>
    <w:lvl w:ilvl="5" w:tentative="0">
      <w:start w:val="0"/>
      <w:numFmt w:val="bullet"/>
      <w:lvlText w:val="•"/>
      <w:lvlJc w:val="left"/>
      <w:pPr>
        <w:ind w:left="5743" w:hanging="543"/>
      </w:pPr>
      <w:rPr>
        <w:rFonts w:hint="default"/>
        <w:lang w:val="en-US" w:eastAsia="zh-CN" w:bidi="ar-SA"/>
      </w:rPr>
    </w:lvl>
    <w:lvl w:ilvl="6" w:tentative="0">
      <w:start w:val="0"/>
      <w:numFmt w:val="bullet"/>
      <w:lvlText w:val="•"/>
      <w:lvlJc w:val="left"/>
      <w:pPr>
        <w:ind w:left="6834" w:hanging="543"/>
      </w:pPr>
      <w:rPr>
        <w:rFonts w:hint="default"/>
        <w:lang w:val="en-US" w:eastAsia="zh-CN" w:bidi="ar-SA"/>
      </w:rPr>
    </w:lvl>
    <w:lvl w:ilvl="7" w:tentative="0">
      <w:start w:val="0"/>
      <w:numFmt w:val="bullet"/>
      <w:lvlText w:val="•"/>
      <w:lvlJc w:val="left"/>
      <w:pPr>
        <w:ind w:left="7925" w:hanging="543"/>
      </w:pPr>
      <w:rPr>
        <w:rFonts w:hint="default"/>
        <w:lang w:val="en-US" w:eastAsia="zh-CN" w:bidi="ar-SA"/>
      </w:rPr>
    </w:lvl>
    <w:lvl w:ilvl="8" w:tentative="0">
      <w:start w:val="0"/>
      <w:numFmt w:val="bullet"/>
      <w:lvlText w:val="•"/>
      <w:lvlJc w:val="left"/>
      <w:pPr>
        <w:ind w:left="9016" w:hanging="543"/>
      </w:pPr>
      <w:rPr>
        <w:rFonts w:hint="default"/>
        <w:lang w:val="en-US" w:eastAsia="zh-CN" w:bidi="ar-SA"/>
      </w:rPr>
    </w:lvl>
  </w:abstractNum>
  <w:abstractNum w:abstractNumId="23">
    <w:nsid w:val="48FD1962"/>
    <w:multiLevelType w:val="multilevel"/>
    <w:tmpl w:val="48FD1962"/>
    <w:lvl w:ilvl="0" w:tentative="0">
      <w:start w:val="7"/>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0"/>
      <w:numFmt w:val="bullet"/>
      <w:lvlText w:val="•"/>
      <w:lvlJc w:val="left"/>
      <w:pPr>
        <w:ind w:left="3343" w:hanging="411"/>
      </w:pPr>
      <w:rPr>
        <w:rFonts w:hint="default"/>
        <w:lang w:val="en-US" w:eastAsia="zh-CN" w:bidi="ar-SA"/>
      </w:rPr>
    </w:lvl>
    <w:lvl w:ilvl="3" w:tentative="0">
      <w:start w:val="0"/>
      <w:numFmt w:val="bullet"/>
      <w:lvlText w:val="•"/>
      <w:lvlJc w:val="left"/>
      <w:pPr>
        <w:ind w:left="4325" w:hanging="411"/>
      </w:pPr>
      <w:rPr>
        <w:rFonts w:hint="default"/>
        <w:lang w:val="en-US" w:eastAsia="zh-CN" w:bidi="ar-SA"/>
      </w:rPr>
    </w:lvl>
    <w:lvl w:ilvl="4" w:tentative="0">
      <w:start w:val="0"/>
      <w:numFmt w:val="bullet"/>
      <w:lvlText w:val="•"/>
      <w:lvlJc w:val="left"/>
      <w:pPr>
        <w:ind w:left="5307" w:hanging="411"/>
      </w:pPr>
      <w:rPr>
        <w:rFonts w:hint="default"/>
        <w:lang w:val="en-US" w:eastAsia="zh-CN" w:bidi="ar-SA"/>
      </w:rPr>
    </w:lvl>
    <w:lvl w:ilvl="5" w:tentative="0">
      <w:start w:val="0"/>
      <w:numFmt w:val="bullet"/>
      <w:lvlText w:val="•"/>
      <w:lvlJc w:val="left"/>
      <w:pPr>
        <w:ind w:left="6289" w:hanging="411"/>
      </w:pPr>
      <w:rPr>
        <w:rFonts w:hint="default"/>
        <w:lang w:val="en-US" w:eastAsia="zh-CN" w:bidi="ar-SA"/>
      </w:rPr>
    </w:lvl>
    <w:lvl w:ilvl="6" w:tentative="0">
      <w:start w:val="0"/>
      <w:numFmt w:val="bullet"/>
      <w:lvlText w:val="•"/>
      <w:lvlJc w:val="left"/>
      <w:pPr>
        <w:ind w:left="7271" w:hanging="411"/>
      </w:pPr>
      <w:rPr>
        <w:rFonts w:hint="default"/>
        <w:lang w:val="en-US" w:eastAsia="zh-CN" w:bidi="ar-SA"/>
      </w:rPr>
    </w:lvl>
    <w:lvl w:ilvl="7" w:tentative="0">
      <w:start w:val="0"/>
      <w:numFmt w:val="bullet"/>
      <w:lvlText w:val="•"/>
      <w:lvlJc w:val="left"/>
      <w:pPr>
        <w:ind w:left="8252" w:hanging="411"/>
      </w:pPr>
      <w:rPr>
        <w:rFonts w:hint="default"/>
        <w:lang w:val="en-US" w:eastAsia="zh-CN" w:bidi="ar-SA"/>
      </w:rPr>
    </w:lvl>
    <w:lvl w:ilvl="8" w:tentative="0">
      <w:start w:val="0"/>
      <w:numFmt w:val="bullet"/>
      <w:lvlText w:val="•"/>
      <w:lvlJc w:val="left"/>
      <w:pPr>
        <w:ind w:left="9234" w:hanging="411"/>
      </w:pPr>
      <w:rPr>
        <w:rFonts w:hint="default"/>
        <w:lang w:val="en-US" w:eastAsia="zh-CN" w:bidi="ar-SA"/>
      </w:rPr>
    </w:lvl>
  </w:abstractNum>
  <w:abstractNum w:abstractNumId="24">
    <w:nsid w:val="5280F520"/>
    <w:multiLevelType w:val="multilevel"/>
    <w:tmpl w:val="5280F520"/>
    <w:lvl w:ilvl="0" w:tentative="0">
      <w:start w:val="1"/>
      <w:numFmt w:val="decimal"/>
      <w:lvlText w:val="（%1）"/>
      <w:lvlJc w:val="left"/>
      <w:pPr>
        <w:ind w:left="1513"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487" w:hanging="543"/>
      </w:pPr>
      <w:rPr>
        <w:rFonts w:hint="default"/>
        <w:lang w:val="en-US" w:eastAsia="zh-CN" w:bidi="ar-SA"/>
      </w:rPr>
    </w:lvl>
    <w:lvl w:ilvl="2" w:tentative="0">
      <w:start w:val="0"/>
      <w:numFmt w:val="bullet"/>
      <w:lvlText w:val="•"/>
      <w:lvlJc w:val="left"/>
      <w:pPr>
        <w:ind w:left="3455" w:hanging="543"/>
      </w:pPr>
      <w:rPr>
        <w:rFonts w:hint="default"/>
        <w:lang w:val="en-US" w:eastAsia="zh-CN" w:bidi="ar-SA"/>
      </w:rPr>
    </w:lvl>
    <w:lvl w:ilvl="3" w:tentative="0">
      <w:start w:val="0"/>
      <w:numFmt w:val="bullet"/>
      <w:lvlText w:val="•"/>
      <w:lvlJc w:val="left"/>
      <w:pPr>
        <w:ind w:left="4423" w:hanging="543"/>
      </w:pPr>
      <w:rPr>
        <w:rFonts w:hint="default"/>
        <w:lang w:val="en-US" w:eastAsia="zh-CN" w:bidi="ar-SA"/>
      </w:rPr>
    </w:lvl>
    <w:lvl w:ilvl="4" w:tentative="0">
      <w:start w:val="0"/>
      <w:numFmt w:val="bullet"/>
      <w:lvlText w:val="•"/>
      <w:lvlJc w:val="left"/>
      <w:pPr>
        <w:ind w:left="5391" w:hanging="543"/>
      </w:pPr>
      <w:rPr>
        <w:rFonts w:hint="default"/>
        <w:lang w:val="en-US" w:eastAsia="zh-CN" w:bidi="ar-SA"/>
      </w:rPr>
    </w:lvl>
    <w:lvl w:ilvl="5" w:tentative="0">
      <w:start w:val="0"/>
      <w:numFmt w:val="bullet"/>
      <w:lvlText w:val="•"/>
      <w:lvlJc w:val="left"/>
      <w:pPr>
        <w:ind w:left="6359" w:hanging="543"/>
      </w:pPr>
      <w:rPr>
        <w:rFonts w:hint="default"/>
        <w:lang w:val="en-US" w:eastAsia="zh-CN" w:bidi="ar-SA"/>
      </w:rPr>
    </w:lvl>
    <w:lvl w:ilvl="6" w:tentative="0">
      <w:start w:val="0"/>
      <w:numFmt w:val="bullet"/>
      <w:lvlText w:val="•"/>
      <w:lvlJc w:val="left"/>
      <w:pPr>
        <w:ind w:left="7327" w:hanging="543"/>
      </w:pPr>
      <w:rPr>
        <w:rFonts w:hint="default"/>
        <w:lang w:val="en-US" w:eastAsia="zh-CN" w:bidi="ar-SA"/>
      </w:rPr>
    </w:lvl>
    <w:lvl w:ilvl="7" w:tentative="0">
      <w:start w:val="0"/>
      <w:numFmt w:val="bullet"/>
      <w:lvlText w:val="•"/>
      <w:lvlJc w:val="left"/>
      <w:pPr>
        <w:ind w:left="8294" w:hanging="543"/>
      </w:pPr>
      <w:rPr>
        <w:rFonts w:hint="default"/>
        <w:lang w:val="en-US" w:eastAsia="zh-CN" w:bidi="ar-SA"/>
      </w:rPr>
    </w:lvl>
    <w:lvl w:ilvl="8" w:tentative="0">
      <w:start w:val="0"/>
      <w:numFmt w:val="bullet"/>
      <w:lvlText w:val="•"/>
      <w:lvlJc w:val="left"/>
      <w:pPr>
        <w:ind w:left="9262" w:hanging="543"/>
      </w:pPr>
      <w:rPr>
        <w:rFonts w:hint="default"/>
        <w:lang w:val="en-US" w:eastAsia="zh-CN" w:bidi="ar-SA"/>
      </w:rPr>
    </w:lvl>
  </w:abstractNum>
  <w:abstractNum w:abstractNumId="25">
    <w:nsid w:val="59ADCABA"/>
    <w:multiLevelType w:val="multilevel"/>
    <w:tmpl w:val="59ADCABA"/>
    <w:lvl w:ilvl="0" w:tentative="0">
      <w:start w:val="3"/>
      <w:numFmt w:val="decimal"/>
      <w:lvlText w:val="%1"/>
      <w:lvlJc w:val="left"/>
      <w:pPr>
        <w:ind w:left="1672" w:hanging="302"/>
        <w:jc w:val="left"/>
      </w:pPr>
      <w:rPr>
        <w:rFonts w:hint="default"/>
        <w:lang w:val="en-US" w:eastAsia="zh-CN" w:bidi="ar-SA"/>
      </w:rPr>
    </w:lvl>
    <w:lvl w:ilvl="1" w:tentative="0">
      <w:start w:val="1"/>
      <w:numFmt w:val="decimal"/>
      <w:lvlText w:val="%1.%2"/>
      <w:lvlJc w:val="left"/>
      <w:pPr>
        <w:ind w:left="1672" w:hanging="302"/>
        <w:jc w:val="left"/>
      </w:pPr>
      <w:rPr>
        <w:rFonts w:hint="default" w:ascii="宋体" w:hAnsi="宋体" w:eastAsia="宋体" w:cs="宋体"/>
        <w:b w:val="0"/>
        <w:bCs w:val="0"/>
        <w:i w:val="0"/>
        <w:iCs w:val="0"/>
        <w:spacing w:val="0"/>
        <w:w w:val="77"/>
        <w:sz w:val="22"/>
        <w:szCs w:val="22"/>
        <w:lang w:val="en-US" w:eastAsia="zh-CN" w:bidi="ar-SA"/>
      </w:rPr>
    </w:lvl>
    <w:lvl w:ilvl="2" w:tentative="0">
      <w:start w:val="0"/>
      <w:numFmt w:val="bullet"/>
      <w:lvlText w:val="•"/>
      <w:lvlJc w:val="left"/>
      <w:pPr>
        <w:ind w:left="3583" w:hanging="302"/>
      </w:pPr>
      <w:rPr>
        <w:rFonts w:hint="default"/>
        <w:lang w:val="en-US" w:eastAsia="zh-CN" w:bidi="ar-SA"/>
      </w:rPr>
    </w:lvl>
    <w:lvl w:ilvl="3" w:tentative="0">
      <w:start w:val="0"/>
      <w:numFmt w:val="bullet"/>
      <w:lvlText w:val="•"/>
      <w:lvlJc w:val="left"/>
      <w:pPr>
        <w:ind w:left="4535" w:hanging="302"/>
      </w:pPr>
      <w:rPr>
        <w:rFonts w:hint="default"/>
        <w:lang w:val="en-US" w:eastAsia="zh-CN" w:bidi="ar-SA"/>
      </w:rPr>
    </w:lvl>
    <w:lvl w:ilvl="4" w:tentative="0">
      <w:start w:val="0"/>
      <w:numFmt w:val="bullet"/>
      <w:lvlText w:val="•"/>
      <w:lvlJc w:val="left"/>
      <w:pPr>
        <w:ind w:left="5487" w:hanging="302"/>
      </w:pPr>
      <w:rPr>
        <w:rFonts w:hint="default"/>
        <w:lang w:val="en-US" w:eastAsia="zh-CN" w:bidi="ar-SA"/>
      </w:rPr>
    </w:lvl>
    <w:lvl w:ilvl="5" w:tentative="0">
      <w:start w:val="0"/>
      <w:numFmt w:val="bullet"/>
      <w:lvlText w:val="•"/>
      <w:lvlJc w:val="left"/>
      <w:pPr>
        <w:ind w:left="6439" w:hanging="302"/>
      </w:pPr>
      <w:rPr>
        <w:rFonts w:hint="default"/>
        <w:lang w:val="en-US" w:eastAsia="zh-CN" w:bidi="ar-SA"/>
      </w:rPr>
    </w:lvl>
    <w:lvl w:ilvl="6" w:tentative="0">
      <w:start w:val="0"/>
      <w:numFmt w:val="bullet"/>
      <w:lvlText w:val="•"/>
      <w:lvlJc w:val="left"/>
      <w:pPr>
        <w:ind w:left="7391" w:hanging="302"/>
      </w:pPr>
      <w:rPr>
        <w:rFonts w:hint="default"/>
        <w:lang w:val="en-US" w:eastAsia="zh-CN" w:bidi="ar-SA"/>
      </w:rPr>
    </w:lvl>
    <w:lvl w:ilvl="7" w:tentative="0">
      <w:start w:val="0"/>
      <w:numFmt w:val="bullet"/>
      <w:lvlText w:val="•"/>
      <w:lvlJc w:val="left"/>
      <w:pPr>
        <w:ind w:left="8342" w:hanging="302"/>
      </w:pPr>
      <w:rPr>
        <w:rFonts w:hint="default"/>
        <w:lang w:val="en-US" w:eastAsia="zh-CN" w:bidi="ar-SA"/>
      </w:rPr>
    </w:lvl>
    <w:lvl w:ilvl="8" w:tentative="0">
      <w:start w:val="0"/>
      <w:numFmt w:val="bullet"/>
      <w:lvlText w:val="•"/>
      <w:lvlJc w:val="left"/>
      <w:pPr>
        <w:ind w:left="9294" w:hanging="302"/>
      </w:pPr>
      <w:rPr>
        <w:rFonts w:hint="default"/>
        <w:lang w:val="en-US" w:eastAsia="zh-CN" w:bidi="ar-SA"/>
      </w:rPr>
    </w:lvl>
  </w:abstractNum>
  <w:abstractNum w:abstractNumId="26">
    <w:nsid w:val="62469B13"/>
    <w:multiLevelType w:val="multilevel"/>
    <w:tmpl w:val="62469B13"/>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abstractNum w:abstractNumId="27">
    <w:nsid w:val="713761B6"/>
    <w:multiLevelType w:val="multilevel"/>
    <w:tmpl w:val="713761B6"/>
    <w:lvl w:ilvl="0" w:tentative="0">
      <w:start w:val="1"/>
      <w:numFmt w:val="decimal"/>
      <w:lvlText w:val="[%1]"/>
      <w:lvlJc w:val="left"/>
      <w:pPr>
        <w:ind w:left="1683" w:hanging="312"/>
        <w:jc w:val="left"/>
      </w:pPr>
      <w:rPr>
        <w:rFonts w:hint="default" w:ascii="宋体" w:hAnsi="宋体" w:eastAsia="宋体" w:cs="宋体"/>
        <w:b w:val="0"/>
        <w:bCs w:val="0"/>
        <w:i w:val="0"/>
        <w:iCs w:val="0"/>
        <w:spacing w:val="0"/>
        <w:w w:val="80"/>
        <w:sz w:val="22"/>
        <w:szCs w:val="22"/>
        <w:lang w:val="en-US" w:eastAsia="zh-CN" w:bidi="ar-SA"/>
      </w:rPr>
    </w:lvl>
    <w:lvl w:ilvl="1" w:tentative="0">
      <w:start w:val="0"/>
      <w:numFmt w:val="bullet"/>
      <w:lvlText w:val="•"/>
      <w:lvlJc w:val="left"/>
      <w:pPr>
        <w:ind w:left="2631" w:hanging="312"/>
      </w:pPr>
      <w:rPr>
        <w:rFonts w:hint="default"/>
        <w:lang w:val="en-US" w:eastAsia="zh-CN" w:bidi="ar-SA"/>
      </w:rPr>
    </w:lvl>
    <w:lvl w:ilvl="2" w:tentative="0">
      <w:start w:val="0"/>
      <w:numFmt w:val="bullet"/>
      <w:lvlText w:val="•"/>
      <w:lvlJc w:val="left"/>
      <w:pPr>
        <w:ind w:left="3583" w:hanging="312"/>
      </w:pPr>
      <w:rPr>
        <w:rFonts w:hint="default"/>
        <w:lang w:val="en-US" w:eastAsia="zh-CN" w:bidi="ar-SA"/>
      </w:rPr>
    </w:lvl>
    <w:lvl w:ilvl="3" w:tentative="0">
      <w:start w:val="0"/>
      <w:numFmt w:val="bullet"/>
      <w:lvlText w:val="•"/>
      <w:lvlJc w:val="left"/>
      <w:pPr>
        <w:ind w:left="4535" w:hanging="312"/>
      </w:pPr>
      <w:rPr>
        <w:rFonts w:hint="default"/>
        <w:lang w:val="en-US" w:eastAsia="zh-CN" w:bidi="ar-SA"/>
      </w:rPr>
    </w:lvl>
    <w:lvl w:ilvl="4" w:tentative="0">
      <w:start w:val="0"/>
      <w:numFmt w:val="bullet"/>
      <w:lvlText w:val="•"/>
      <w:lvlJc w:val="left"/>
      <w:pPr>
        <w:ind w:left="5487" w:hanging="312"/>
      </w:pPr>
      <w:rPr>
        <w:rFonts w:hint="default"/>
        <w:lang w:val="en-US" w:eastAsia="zh-CN" w:bidi="ar-SA"/>
      </w:rPr>
    </w:lvl>
    <w:lvl w:ilvl="5" w:tentative="0">
      <w:start w:val="0"/>
      <w:numFmt w:val="bullet"/>
      <w:lvlText w:val="•"/>
      <w:lvlJc w:val="left"/>
      <w:pPr>
        <w:ind w:left="6439" w:hanging="312"/>
      </w:pPr>
      <w:rPr>
        <w:rFonts w:hint="default"/>
        <w:lang w:val="en-US" w:eastAsia="zh-CN" w:bidi="ar-SA"/>
      </w:rPr>
    </w:lvl>
    <w:lvl w:ilvl="6" w:tentative="0">
      <w:start w:val="0"/>
      <w:numFmt w:val="bullet"/>
      <w:lvlText w:val="•"/>
      <w:lvlJc w:val="left"/>
      <w:pPr>
        <w:ind w:left="7391" w:hanging="312"/>
      </w:pPr>
      <w:rPr>
        <w:rFonts w:hint="default"/>
        <w:lang w:val="en-US" w:eastAsia="zh-CN" w:bidi="ar-SA"/>
      </w:rPr>
    </w:lvl>
    <w:lvl w:ilvl="7" w:tentative="0">
      <w:start w:val="0"/>
      <w:numFmt w:val="bullet"/>
      <w:lvlText w:val="•"/>
      <w:lvlJc w:val="left"/>
      <w:pPr>
        <w:ind w:left="8342" w:hanging="312"/>
      </w:pPr>
      <w:rPr>
        <w:rFonts w:hint="default"/>
        <w:lang w:val="en-US" w:eastAsia="zh-CN" w:bidi="ar-SA"/>
      </w:rPr>
    </w:lvl>
    <w:lvl w:ilvl="8" w:tentative="0">
      <w:start w:val="0"/>
      <w:numFmt w:val="bullet"/>
      <w:lvlText w:val="•"/>
      <w:lvlJc w:val="left"/>
      <w:pPr>
        <w:ind w:left="9294" w:hanging="312"/>
      </w:pPr>
      <w:rPr>
        <w:rFonts w:hint="default"/>
        <w:lang w:val="en-US" w:eastAsia="zh-CN" w:bidi="ar-SA"/>
      </w:rPr>
    </w:lvl>
  </w:abstractNum>
  <w:abstractNum w:abstractNumId="28">
    <w:nsid w:val="755B32B0"/>
    <w:multiLevelType w:val="multilevel"/>
    <w:tmpl w:val="755B32B0"/>
    <w:lvl w:ilvl="0" w:tentative="0">
      <w:start w:val="3"/>
      <w:numFmt w:val="decimal"/>
      <w:lvlText w:val="%1"/>
      <w:lvlJc w:val="left"/>
      <w:pPr>
        <w:ind w:left="1382" w:hanging="411"/>
        <w:jc w:val="left"/>
      </w:pPr>
      <w:rPr>
        <w:rFonts w:hint="default"/>
        <w:lang w:val="en-US" w:eastAsia="zh-CN" w:bidi="ar-SA"/>
      </w:rPr>
    </w:lvl>
    <w:lvl w:ilvl="1" w:tentative="0">
      <w:start w:val="1"/>
      <w:numFmt w:val="decimal"/>
      <w:lvlText w:val="%1.%2"/>
      <w:lvlJc w:val="left"/>
      <w:pPr>
        <w:ind w:left="1382" w:hanging="411"/>
        <w:jc w:val="left"/>
      </w:pPr>
      <w:rPr>
        <w:rFonts w:hint="default" w:ascii="宋体" w:hAnsi="宋体" w:eastAsia="宋体" w:cs="宋体"/>
        <w:b w:val="0"/>
        <w:bCs w:val="0"/>
        <w:i w:val="0"/>
        <w:iCs w:val="0"/>
        <w:color w:val="2880B8"/>
        <w:spacing w:val="0"/>
        <w:w w:val="77"/>
        <w:sz w:val="30"/>
        <w:szCs w:val="30"/>
        <w:lang w:val="en-US" w:eastAsia="zh-CN" w:bidi="ar-SA"/>
      </w:rPr>
    </w:lvl>
    <w:lvl w:ilvl="2" w:tentative="0">
      <w:start w:val="0"/>
      <w:numFmt w:val="bullet"/>
      <w:lvlText w:val="•"/>
      <w:lvlJc w:val="left"/>
      <w:pPr>
        <w:ind w:left="3343" w:hanging="411"/>
      </w:pPr>
      <w:rPr>
        <w:rFonts w:hint="default"/>
        <w:lang w:val="en-US" w:eastAsia="zh-CN" w:bidi="ar-SA"/>
      </w:rPr>
    </w:lvl>
    <w:lvl w:ilvl="3" w:tentative="0">
      <w:start w:val="0"/>
      <w:numFmt w:val="bullet"/>
      <w:lvlText w:val="•"/>
      <w:lvlJc w:val="left"/>
      <w:pPr>
        <w:ind w:left="4325" w:hanging="411"/>
      </w:pPr>
      <w:rPr>
        <w:rFonts w:hint="default"/>
        <w:lang w:val="en-US" w:eastAsia="zh-CN" w:bidi="ar-SA"/>
      </w:rPr>
    </w:lvl>
    <w:lvl w:ilvl="4" w:tentative="0">
      <w:start w:val="0"/>
      <w:numFmt w:val="bullet"/>
      <w:lvlText w:val="•"/>
      <w:lvlJc w:val="left"/>
      <w:pPr>
        <w:ind w:left="5307" w:hanging="411"/>
      </w:pPr>
      <w:rPr>
        <w:rFonts w:hint="default"/>
        <w:lang w:val="en-US" w:eastAsia="zh-CN" w:bidi="ar-SA"/>
      </w:rPr>
    </w:lvl>
    <w:lvl w:ilvl="5" w:tentative="0">
      <w:start w:val="0"/>
      <w:numFmt w:val="bullet"/>
      <w:lvlText w:val="•"/>
      <w:lvlJc w:val="left"/>
      <w:pPr>
        <w:ind w:left="6289" w:hanging="411"/>
      </w:pPr>
      <w:rPr>
        <w:rFonts w:hint="default"/>
        <w:lang w:val="en-US" w:eastAsia="zh-CN" w:bidi="ar-SA"/>
      </w:rPr>
    </w:lvl>
    <w:lvl w:ilvl="6" w:tentative="0">
      <w:start w:val="0"/>
      <w:numFmt w:val="bullet"/>
      <w:lvlText w:val="•"/>
      <w:lvlJc w:val="left"/>
      <w:pPr>
        <w:ind w:left="7271" w:hanging="411"/>
      </w:pPr>
      <w:rPr>
        <w:rFonts w:hint="default"/>
        <w:lang w:val="en-US" w:eastAsia="zh-CN" w:bidi="ar-SA"/>
      </w:rPr>
    </w:lvl>
    <w:lvl w:ilvl="7" w:tentative="0">
      <w:start w:val="0"/>
      <w:numFmt w:val="bullet"/>
      <w:lvlText w:val="•"/>
      <w:lvlJc w:val="left"/>
      <w:pPr>
        <w:ind w:left="8252" w:hanging="411"/>
      </w:pPr>
      <w:rPr>
        <w:rFonts w:hint="default"/>
        <w:lang w:val="en-US" w:eastAsia="zh-CN" w:bidi="ar-SA"/>
      </w:rPr>
    </w:lvl>
    <w:lvl w:ilvl="8" w:tentative="0">
      <w:start w:val="0"/>
      <w:numFmt w:val="bullet"/>
      <w:lvlText w:val="•"/>
      <w:lvlJc w:val="left"/>
      <w:pPr>
        <w:ind w:left="9234" w:hanging="411"/>
      </w:pPr>
      <w:rPr>
        <w:rFonts w:hint="default"/>
        <w:lang w:val="en-US" w:eastAsia="zh-CN" w:bidi="ar-SA"/>
      </w:rPr>
    </w:lvl>
  </w:abstractNum>
  <w:abstractNum w:abstractNumId="29">
    <w:nsid w:val="77BA66FC"/>
    <w:multiLevelType w:val="multilevel"/>
    <w:tmpl w:val="77BA66FC"/>
    <w:lvl w:ilvl="0" w:tentative="0">
      <w:start w:val="1"/>
      <w:numFmt w:val="decimal"/>
      <w:lvlText w:val="（%1）"/>
      <w:lvlJc w:val="left"/>
      <w:pPr>
        <w:ind w:left="971" w:hanging="543"/>
        <w:jc w:val="left"/>
      </w:pPr>
      <w:rPr>
        <w:rFonts w:hint="default" w:ascii="宋体" w:hAnsi="宋体" w:eastAsia="宋体" w:cs="宋体"/>
        <w:b w:val="0"/>
        <w:bCs w:val="0"/>
        <w:i w:val="0"/>
        <w:iCs w:val="0"/>
        <w:spacing w:val="0"/>
        <w:w w:val="98"/>
        <w:sz w:val="20"/>
        <w:szCs w:val="20"/>
        <w:lang w:val="en-US" w:eastAsia="zh-CN" w:bidi="ar-SA"/>
      </w:rPr>
    </w:lvl>
    <w:lvl w:ilvl="1" w:tentative="0">
      <w:start w:val="0"/>
      <w:numFmt w:val="bullet"/>
      <w:lvlText w:val="•"/>
      <w:lvlJc w:val="left"/>
      <w:pPr>
        <w:ind w:left="2001" w:hanging="543"/>
      </w:pPr>
      <w:rPr>
        <w:rFonts w:hint="default"/>
        <w:lang w:val="en-US" w:eastAsia="zh-CN" w:bidi="ar-SA"/>
      </w:rPr>
    </w:lvl>
    <w:lvl w:ilvl="2" w:tentative="0">
      <w:start w:val="0"/>
      <w:numFmt w:val="bullet"/>
      <w:lvlText w:val="•"/>
      <w:lvlJc w:val="left"/>
      <w:pPr>
        <w:ind w:left="3023" w:hanging="543"/>
      </w:pPr>
      <w:rPr>
        <w:rFonts w:hint="default"/>
        <w:lang w:val="en-US" w:eastAsia="zh-CN" w:bidi="ar-SA"/>
      </w:rPr>
    </w:lvl>
    <w:lvl w:ilvl="3" w:tentative="0">
      <w:start w:val="0"/>
      <w:numFmt w:val="bullet"/>
      <w:lvlText w:val="•"/>
      <w:lvlJc w:val="left"/>
      <w:pPr>
        <w:ind w:left="4045" w:hanging="543"/>
      </w:pPr>
      <w:rPr>
        <w:rFonts w:hint="default"/>
        <w:lang w:val="en-US" w:eastAsia="zh-CN" w:bidi="ar-SA"/>
      </w:rPr>
    </w:lvl>
    <w:lvl w:ilvl="4" w:tentative="0">
      <w:start w:val="0"/>
      <w:numFmt w:val="bullet"/>
      <w:lvlText w:val="•"/>
      <w:lvlJc w:val="left"/>
      <w:pPr>
        <w:ind w:left="5067" w:hanging="543"/>
      </w:pPr>
      <w:rPr>
        <w:rFonts w:hint="default"/>
        <w:lang w:val="en-US" w:eastAsia="zh-CN" w:bidi="ar-SA"/>
      </w:rPr>
    </w:lvl>
    <w:lvl w:ilvl="5" w:tentative="0">
      <w:start w:val="0"/>
      <w:numFmt w:val="bullet"/>
      <w:lvlText w:val="•"/>
      <w:lvlJc w:val="left"/>
      <w:pPr>
        <w:ind w:left="6089" w:hanging="543"/>
      </w:pPr>
      <w:rPr>
        <w:rFonts w:hint="default"/>
        <w:lang w:val="en-US" w:eastAsia="zh-CN" w:bidi="ar-SA"/>
      </w:rPr>
    </w:lvl>
    <w:lvl w:ilvl="6" w:tentative="0">
      <w:start w:val="0"/>
      <w:numFmt w:val="bullet"/>
      <w:lvlText w:val="•"/>
      <w:lvlJc w:val="left"/>
      <w:pPr>
        <w:ind w:left="7111" w:hanging="543"/>
      </w:pPr>
      <w:rPr>
        <w:rFonts w:hint="default"/>
        <w:lang w:val="en-US" w:eastAsia="zh-CN" w:bidi="ar-SA"/>
      </w:rPr>
    </w:lvl>
    <w:lvl w:ilvl="7" w:tentative="0">
      <w:start w:val="0"/>
      <w:numFmt w:val="bullet"/>
      <w:lvlText w:val="•"/>
      <w:lvlJc w:val="left"/>
      <w:pPr>
        <w:ind w:left="8132" w:hanging="543"/>
      </w:pPr>
      <w:rPr>
        <w:rFonts w:hint="default"/>
        <w:lang w:val="en-US" w:eastAsia="zh-CN" w:bidi="ar-SA"/>
      </w:rPr>
    </w:lvl>
    <w:lvl w:ilvl="8" w:tentative="0">
      <w:start w:val="0"/>
      <w:numFmt w:val="bullet"/>
      <w:lvlText w:val="•"/>
      <w:lvlJc w:val="left"/>
      <w:pPr>
        <w:ind w:left="9154" w:hanging="543"/>
      </w:pPr>
      <w:rPr>
        <w:rFonts w:hint="default"/>
        <w:lang w:val="en-US" w:eastAsia="zh-CN" w:bidi="ar-SA"/>
      </w:rPr>
    </w:lvl>
  </w:abstractNum>
  <w:num w:numId="1">
    <w:abstractNumId w:val="14"/>
  </w:num>
  <w:num w:numId="2">
    <w:abstractNumId w:val="4"/>
  </w:num>
  <w:num w:numId="3">
    <w:abstractNumId w:val="25"/>
  </w:num>
  <w:num w:numId="4">
    <w:abstractNumId w:val="3"/>
  </w:num>
  <w:num w:numId="5">
    <w:abstractNumId w:val="2"/>
  </w:num>
  <w:num w:numId="6">
    <w:abstractNumId w:val="15"/>
  </w:num>
  <w:num w:numId="7">
    <w:abstractNumId w:val="22"/>
  </w:num>
  <w:num w:numId="8">
    <w:abstractNumId w:val="24"/>
  </w:num>
  <w:num w:numId="9">
    <w:abstractNumId w:val="19"/>
  </w:num>
  <w:num w:numId="10">
    <w:abstractNumId w:val="10"/>
  </w:num>
  <w:num w:numId="11">
    <w:abstractNumId w:val="26"/>
  </w:num>
  <w:num w:numId="12">
    <w:abstractNumId w:val="28"/>
  </w:num>
  <w:num w:numId="13">
    <w:abstractNumId w:val="16"/>
  </w:num>
  <w:num w:numId="14">
    <w:abstractNumId w:val="29"/>
  </w:num>
  <w:num w:numId="15">
    <w:abstractNumId w:val="9"/>
  </w:num>
  <w:num w:numId="16">
    <w:abstractNumId w:val="17"/>
  </w:num>
  <w:num w:numId="17">
    <w:abstractNumId w:val="6"/>
  </w:num>
  <w:num w:numId="18">
    <w:abstractNumId w:val="1"/>
  </w:num>
  <w:num w:numId="19">
    <w:abstractNumId w:val="21"/>
  </w:num>
  <w:num w:numId="20">
    <w:abstractNumId w:val="8"/>
  </w:num>
  <w:num w:numId="21">
    <w:abstractNumId w:val="12"/>
  </w:num>
  <w:num w:numId="22">
    <w:abstractNumId w:val="20"/>
  </w:num>
  <w:num w:numId="23">
    <w:abstractNumId w:val="18"/>
  </w:num>
  <w:num w:numId="24">
    <w:abstractNumId w:val="11"/>
  </w:num>
  <w:num w:numId="25">
    <w:abstractNumId w:val="5"/>
  </w:num>
  <w:num w:numId="26">
    <w:abstractNumId w:val="13"/>
  </w:num>
  <w:num w:numId="27">
    <w:abstractNumId w:val="23"/>
  </w:num>
  <w:num w:numId="28">
    <w:abstractNumId w:val="0"/>
  </w:num>
  <w:num w:numId="29">
    <w:abstractNumId w:val="7"/>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52B2F64"/>
    <w:rsid w:val="558A0B6B"/>
    <w:rsid w:val="641475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64"/>
      <w:ind w:left="971"/>
      <w:outlineLvl w:val="1"/>
    </w:pPr>
    <w:rPr>
      <w:rFonts w:ascii="宋体" w:hAnsi="宋体" w:eastAsia="宋体" w:cs="宋体"/>
      <w:sz w:val="36"/>
      <w:szCs w:val="36"/>
      <w:lang w:val="en-US" w:eastAsia="zh-CN" w:bidi="ar-SA"/>
    </w:rPr>
  </w:style>
  <w:style w:type="paragraph" w:styleId="3">
    <w:name w:val="heading 2"/>
    <w:basedOn w:val="1"/>
    <w:qFormat/>
    <w:uiPriority w:val="1"/>
    <w:pPr>
      <w:spacing w:before="120"/>
      <w:ind w:left="1381" w:hanging="410"/>
      <w:outlineLvl w:val="2"/>
    </w:pPr>
    <w:rPr>
      <w:rFonts w:ascii="宋体" w:hAnsi="宋体" w:eastAsia="宋体" w:cs="宋体"/>
      <w:sz w:val="30"/>
      <w:szCs w:val="30"/>
      <w:lang w:val="en-US" w:eastAsia="zh-CN" w:bidi="ar-SA"/>
    </w:rPr>
  </w:style>
  <w:style w:type="paragraph" w:styleId="4">
    <w:name w:val="heading 3"/>
    <w:basedOn w:val="1"/>
    <w:qFormat/>
    <w:uiPriority w:val="1"/>
    <w:pPr>
      <w:ind w:right="424"/>
      <w:jc w:val="center"/>
      <w:outlineLvl w:val="3"/>
    </w:pPr>
    <w:rPr>
      <w:rFonts w:ascii="宋体" w:hAnsi="宋体" w:eastAsia="宋体" w:cs="宋体"/>
      <w:sz w:val="28"/>
      <w:szCs w:val="28"/>
      <w:lang w:val="en-US" w:eastAsia="zh-CN" w:bidi="ar-SA"/>
    </w:rPr>
  </w:style>
  <w:style w:type="paragraph" w:styleId="5">
    <w:name w:val="heading 4"/>
    <w:basedOn w:val="1"/>
    <w:qFormat/>
    <w:uiPriority w:val="1"/>
    <w:pPr>
      <w:ind w:left="971"/>
      <w:outlineLvl w:val="4"/>
    </w:pPr>
    <w:rPr>
      <w:rFonts w:ascii="宋体" w:hAnsi="宋体" w:eastAsia="宋体" w:cs="宋体"/>
      <w:sz w:val="26"/>
      <w:szCs w:val="26"/>
      <w:lang w:val="en-US" w:eastAsia="zh-CN" w:bidi="ar-SA"/>
    </w:rPr>
  </w:style>
  <w:style w:type="paragraph" w:styleId="6">
    <w:name w:val="heading 5"/>
    <w:basedOn w:val="1"/>
    <w:qFormat/>
    <w:uiPriority w:val="1"/>
    <w:pPr>
      <w:spacing w:line="640" w:lineRule="exact"/>
      <w:ind w:left="2605"/>
      <w:outlineLvl w:val="5"/>
    </w:pPr>
    <w:rPr>
      <w:rFonts w:ascii="宋体" w:hAnsi="宋体" w:eastAsia="宋体" w:cs="宋体"/>
      <w:sz w:val="24"/>
      <w:szCs w:val="24"/>
      <w:lang w:val="en-US" w:eastAsia="zh-CN" w:bidi="ar-SA"/>
    </w:rPr>
  </w:style>
  <w:style w:type="paragraph" w:styleId="7">
    <w:name w:val="heading 6"/>
    <w:basedOn w:val="1"/>
    <w:qFormat/>
    <w:uiPriority w:val="1"/>
    <w:pPr>
      <w:spacing w:before="119"/>
      <w:ind w:left="971"/>
      <w:outlineLvl w:val="6"/>
    </w:pPr>
    <w:rPr>
      <w:rFonts w:ascii="宋体" w:hAnsi="宋体" w:eastAsia="宋体" w:cs="宋体"/>
      <w:sz w:val="22"/>
      <w:szCs w:val="22"/>
      <w:lang w:val="en-US" w:eastAsia="zh-CN" w:bidi="ar-SA"/>
    </w:rPr>
  </w:style>
  <w:style w:type="paragraph" w:styleId="8">
    <w:name w:val="heading 7"/>
    <w:basedOn w:val="1"/>
    <w:qFormat/>
    <w:uiPriority w:val="1"/>
    <w:pPr>
      <w:spacing w:before="160"/>
      <w:ind w:left="160"/>
      <w:outlineLvl w:val="7"/>
    </w:pPr>
    <w:rPr>
      <w:rFonts w:ascii="宋体" w:hAnsi="宋体" w:eastAsia="宋体" w:cs="宋体"/>
      <w:sz w:val="20"/>
      <w:szCs w:val="20"/>
      <w:lang w:val="en-US" w:eastAsia="zh-CN" w:bidi="ar-SA"/>
    </w:rPr>
  </w:style>
  <w:style w:type="character" w:default="1" w:styleId="14">
    <w:name w:val="Default Paragraph Font"/>
    <w:semiHidden/>
    <w:unhideWhenUsed/>
    <w:qFormat/>
    <w:uiPriority w:val="1"/>
  </w:style>
  <w:style w:type="table" w:default="1" w:styleId="13">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宋体" w:hAnsi="宋体" w:eastAsia="宋体" w:cs="宋体"/>
      <w:sz w:val="18"/>
      <w:szCs w:val="18"/>
      <w:lang w:val="en-US" w:eastAsia="zh-CN" w:bidi="ar-SA"/>
    </w:rPr>
  </w:style>
  <w:style w:type="paragraph" w:styleId="10">
    <w:name w:val="toc 1"/>
    <w:basedOn w:val="1"/>
    <w:qFormat/>
    <w:uiPriority w:val="1"/>
    <w:pPr>
      <w:spacing w:before="119"/>
      <w:ind w:left="971"/>
    </w:pPr>
    <w:rPr>
      <w:rFonts w:ascii="宋体" w:hAnsi="宋体" w:eastAsia="宋体" w:cs="宋体"/>
      <w:sz w:val="24"/>
      <w:szCs w:val="24"/>
      <w:lang w:val="en-US" w:eastAsia="zh-CN" w:bidi="ar-SA"/>
    </w:rPr>
  </w:style>
  <w:style w:type="paragraph" w:styleId="11">
    <w:name w:val="toc 2"/>
    <w:basedOn w:val="1"/>
    <w:qFormat/>
    <w:uiPriority w:val="1"/>
    <w:pPr>
      <w:spacing w:before="118"/>
      <w:ind w:left="1671" w:hanging="300"/>
    </w:pPr>
    <w:rPr>
      <w:rFonts w:ascii="宋体" w:hAnsi="宋体" w:eastAsia="宋体" w:cs="宋体"/>
      <w:sz w:val="22"/>
      <w:szCs w:val="22"/>
      <w:lang w:val="en-US" w:eastAsia="zh-CN" w:bidi="ar-SA"/>
    </w:rPr>
  </w:style>
  <w:style w:type="paragraph" w:styleId="12">
    <w:name w:val="Title"/>
    <w:basedOn w:val="1"/>
    <w:qFormat/>
    <w:uiPriority w:val="1"/>
    <w:pPr>
      <w:ind w:left="-1" w:right="424"/>
      <w:jc w:val="center"/>
    </w:pPr>
    <w:rPr>
      <w:rFonts w:ascii="宋体" w:hAnsi="宋体" w:eastAsia="宋体" w:cs="宋体"/>
      <w:sz w:val="44"/>
      <w:szCs w:val="44"/>
      <w:lang w:val="en-US" w:eastAsia="zh-CN" w:bidi="ar-SA"/>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spacing w:before="238"/>
      <w:ind w:left="971"/>
    </w:pPr>
    <w:rPr>
      <w:rFonts w:ascii="宋体" w:hAnsi="宋体" w:eastAsia="宋体" w:cs="宋体"/>
      <w:lang w:val="en-US" w:eastAsia="zh-CN" w:bidi="ar-SA"/>
    </w:rPr>
  </w:style>
  <w:style w:type="paragraph" w:customStyle="1" w:styleId="17">
    <w:name w:val="Table Paragraph"/>
    <w:basedOn w:val="1"/>
    <w:qFormat/>
    <w:uiPriority w:val="1"/>
    <w:pPr>
      <w:spacing w:before="115"/>
      <w:ind w:left="9"/>
      <w:jc w:val="center"/>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2008</Words>
  <Characters>2256</Characters>
  <TotalTime>1</TotalTime>
  <ScaleCrop>false</ScaleCrop>
  <LinksUpToDate>false</LinksUpToDate>
  <CharactersWithSpaces>2488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2026-09-04T02:44:00Z</dcterms:created>
  <dc:creator>课程设计</dc:creator>
  <cp:lastModifiedBy>WPS_1686572217</cp:lastModifiedBy>
  <dcterms:modified xsi:type="dcterms:W3CDTF">2026-09-04T02:46:35Z</dcterms:modified>
  <dc:subject>(unspecified)</dc:subject>
  <dc:title>课程设计报告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(unspecified)</vt:lpwstr>
  </property>
  <property fmtid="{D5CDD505-2E9C-101B-9397-08002B2CF9AE}" pid="5" name="LastSaved">
    <vt:filetime>2026-09-04T00:00:00Z</vt:filetime>
  </property>
  <property fmtid="{D5CDD505-2E9C-101B-9397-08002B2CF9AE}" pid="6" name="Producer">
    <vt:lpwstr>ReportLab PDF Library - www.reportlab.com</vt:lpwstr>
  </property>
  <property fmtid="{D5CDD505-2E9C-101B-9397-08002B2CF9AE}" pid="7" name="KSOTemplateDocerSaveRecord">
    <vt:lpwstr>eyJoZGlkIjoiM2JkZjVmMzhjMzBlNDZjMzRmZWY2MTc0MTE4Mzc4YjYiLCJ1c2VySWQiOiIxNTAwMTA3MDUzIn0=</vt:lpwstr>
  </property>
  <property fmtid="{D5CDD505-2E9C-101B-9397-08002B2CF9AE}" pid="8" name="KSOProductBuildVer">
    <vt:lpwstr>2052-12.1.0.28505</vt:lpwstr>
  </property>
  <property fmtid="{D5CDD505-2E9C-101B-9397-08002B2CF9AE}" pid="9" name="ICV">
    <vt:lpwstr>8542F39BA35E482FAF1DF204BDF89082_13</vt:lpwstr>
  </property>
</Properties>
</file>